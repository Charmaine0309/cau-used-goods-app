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9CF0" w14:textId="77777777" w:rsidR="001A66DE" w:rsidRDefault="00000000">
      <w:pPr>
        <w:pStyle w:val="af3"/>
        <w:spacing w:after="240"/>
      </w:pPr>
      <w:r>
        <w:rPr>
          <w:rFonts w:ascii="黑体" w:hAnsi="黑体"/>
          <w:b/>
          <w:sz w:val="44"/>
        </w:rPr>
        <w:t>CAU二手交易</w:t>
      </w:r>
      <w:proofErr w:type="gramStart"/>
      <w:r>
        <w:rPr>
          <w:rFonts w:ascii="黑体" w:hAnsi="黑体"/>
          <w:b/>
          <w:sz w:val="44"/>
        </w:rPr>
        <w:t>平台微信小</w:t>
      </w:r>
      <w:proofErr w:type="gramEnd"/>
      <w:r>
        <w:rPr>
          <w:rFonts w:ascii="黑体" w:hAnsi="黑体"/>
          <w:b/>
          <w:sz w:val="44"/>
        </w:rPr>
        <w:t>程序详细设计报告</w:t>
      </w:r>
    </w:p>
    <w:p w14:paraId="409E6AF8" w14:textId="77777777" w:rsidR="001A66DE" w:rsidRDefault="00000000">
      <w:pPr>
        <w:pStyle w:val="1"/>
        <w:keepNext/>
        <w:numPr>
          <w:ilvl w:val="0"/>
          <w:numId w:val="7"/>
        </w:numPr>
      </w:pPr>
      <w:r>
        <w:t>需求边界与设计约束</w:t>
      </w:r>
    </w:p>
    <w:p w14:paraId="187A8663" w14:textId="77777777" w:rsidR="001A66DE" w:rsidRDefault="00000000">
      <w:pPr>
        <w:pStyle w:val="a8"/>
      </w:pPr>
      <w:r>
        <w:t>本章用于把需求分析中已经确认的系统边界转化为后续设计约束，避免在架构、数据库和接口设计阶段出现范围扩张。</w:t>
      </w:r>
    </w:p>
    <w:tbl>
      <w:tblPr>
        <w:tblStyle w:val="af5"/>
        <w:tblW w:w="0" w:type="auto"/>
        <w:jc w:val="center"/>
        <w:tblLayout w:type="fixed"/>
        <w:tblLook w:val="04A0" w:firstRow="1" w:lastRow="0" w:firstColumn="1" w:lastColumn="0" w:noHBand="0" w:noVBand="1"/>
      </w:tblPr>
      <w:tblGrid>
        <w:gridCol w:w="1134"/>
        <w:gridCol w:w="5279"/>
        <w:gridCol w:w="9281"/>
      </w:tblGrid>
      <w:tr w:rsidR="001A66DE" w14:paraId="2D63DC09" w14:textId="77777777">
        <w:trPr>
          <w:tblHeader/>
          <w:jc w:val="center"/>
        </w:trPr>
        <w:tc>
          <w:tcPr>
            <w:tcW w:w="1134" w:type="dxa"/>
            <w:tcBorders>
              <w:top w:val="single" w:sz="4" w:space="0" w:color="000000"/>
              <w:left w:val="nil"/>
              <w:bottom w:val="single" w:sz="4" w:space="0" w:color="000000"/>
              <w:right w:val="single" w:sz="4" w:space="0" w:color="000000"/>
              <w:tl2br w:val="nil"/>
            </w:tcBorders>
            <w:shd w:val="clear" w:color="auto" w:fill="FFFFFF"/>
            <w:vAlign w:val="center"/>
          </w:tcPr>
          <w:p w14:paraId="2F8232B9" w14:textId="77777777" w:rsidR="001A66D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边界项</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E0A3DF" w14:textId="77777777" w:rsidR="001A66D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设计约束</w:t>
            </w:r>
            <w:proofErr w:type="spellEnd"/>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34FB727C" w14:textId="77777777" w:rsidR="001A66D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后续设计影响</w:t>
            </w:r>
            <w:proofErr w:type="spellEnd"/>
          </w:p>
        </w:tc>
      </w:tr>
      <w:tr w:rsidR="001A66DE" w14:paraId="4761EA64"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6AFD08B4" w14:textId="77777777" w:rsidR="001A66D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用户范围</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43CD84"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系统仅面向本校学生开放，核心功能需要登录并通过学生认证。</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2C2FF8A0" w14:textId="77777777" w:rsidR="001A66DE"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lang w:eastAsia="zh-CN"/>
              </w:rPr>
              <w:t>users表必须保存</w:t>
            </w:r>
            <w:proofErr w:type="gramStart"/>
            <w:r>
              <w:rPr>
                <w:rFonts w:ascii="Noto Sans CJK SC" w:eastAsia="Noto Sans CJK SC"/>
                <w:color w:val="000000"/>
                <w:sz w:val="17"/>
                <w:lang w:eastAsia="zh-CN"/>
              </w:rPr>
              <w:t>微信身份</w:t>
            </w:r>
            <w:proofErr w:type="gramEnd"/>
            <w:r>
              <w:rPr>
                <w:rFonts w:ascii="Noto Sans CJK SC" w:eastAsia="Noto Sans CJK SC"/>
                <w:color w:val="000000"/>
                <w:sz w:val="17"/>
                <w:lang w:eastAsia="zh-CN"/>
              </w:rPr>
              <w:t>、学生认证信息、认证状态和账号状态。</w:t>
            </w:r>
            <w:proofErr w:type="spellStart"/>
            <w:r>
              <w:rPr>
                <w:rFonts w:ascii="Noto Sans CJK SC" w:eastAsia="Noto Sans CJK SC"/>
                <w:color w:val="000000"/>
                <w:sz w:val="17"/>
              </w:rPr>
              <w:t>接口层必须校验</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auth_status</w:t>
            </w:r>
            <w:proofErr w:type="spellEnd"/>
            <w:r>
              <w:rPr>
                <w:rFonts w:ascii="Noto Sans CJK SC" w:eastAsia="Noto Sans CJK SC"/>
                <w:color w:val="000000"/>
                <w:sz w:val="17"/>
              </w:rPr>
              <w:t xml:space="preserve"> 与 </w:t>
            </w:r>
            <w:proofErr w:type="spellStart"/>
            <w:r>
              <w:rPr>
                <w:rFonts w:ascii="Noto Sans CJK SC" w:eastAsia="Noto Sans CJK SC"/>
                <w:color w:val="000000"/>
                <w:sz w:val="17"/>
              </w:rPr>
              <w:t>account_status</w:t>
            </w:r>
            <w:proofErr w:type="spellEnd"/>
            <w:r>
              <w:rPr>
                <w:rFonts w:ascii="Noto Sans CJK SC" w:eastAsia="Noto Sans CJK SC"/>
                <w:color w:val="000000"/>
                <w:sz w:val="17"/>
              </w:rPr>
              <w:t>。</w:t>
            </w:r>
          </w:p>
        </w:tc>
      </w:tr>
      <w:tr w:rsidR="001A66DE" w14:paraId="6464A99A"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1269D71F" w14:textId="77777777" w:rsidR="001A66D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支付边界</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6E7D1C"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系统不提供线上支付功能。</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06C23B2C"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订单表只记录预约、确认、取消、完成等状态，不设计支付流水、退款、资金托管等表。</w:t>
            </w:r>
          </w:p>
        </w:tc>
      </w:tr>
      <w:tr w:rsidR="001A66DE" w14:paraId="555E0514"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04CB5B25" w14:textId="77777777" w:rsidR="001A66D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交易方式</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743C50"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交易以校园线下面交为主。</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6E3A806F"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订单表保留</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meet_time、meet_location、remark</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等字段，但不设计物流地址、快递单号等字段</w:t>
            </w:r>
            <w:proofErr w:type="spellEnd"/>
            <w:r>
              <w:rPr>
                <w:rFonts w:ascii="Noto Sans CJK SC" w:eastAsia="Noto Sans CJK SC"/>
                <w:color w:val="000000"/>
                <w:sz w:val="17"/>
              </w:rPr>
              <w:t>。</w:t>
            </w:r>
          </w:p>
        </w:tc>
      </w:tr>
      <w:tr w:rsidR="001A66DE" w14:paraId="4820D061"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12F5B9B1" w14:textId="77777777" w:rsidR="001A66D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平台责任</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18494"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平台不承担物流配送、资金担保和商品真伪担保责任。</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21A81455"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界面和说明中应强调平台作为信息撮合与记录工具；后台重点做身份、内容、举报和日志管理。</w:t>
            </w:r>
          </w:p>
        </w:tc>
      </w:tr>
      <w:tr w:rsidR="001A66DE" w14:paraId="1B72CDFF"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2DE6E85D" w14:textId="77777777" w:rsidR="001A66D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隐私保护</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D0A6F"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联系方式等敏感信息只在必要范围内向交易双方展示。</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08360537"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用户信息展示需要脱敏；接口返回字段按角色控制，不能直接暴露完整用户信息。</w:t>
            </w:r>
          </w:p>
        </w:tc>
      </w:tr>
      <w:tr w:rsidR="001A66DE" w14:paraId="3323B20B"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1E558043" w14:textId="77777777" w:rsidR="001A66D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删除策略</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64EE6"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商品、订单、举报、日志等涉及追溯的数据不做物理删除。</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45ADAF1C"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products、reviews、favorites等表设置</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is_deleted</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或状态字段；管理员操作进入</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admin_logs</w:t>
            </w:r>
            <w:proofErr w:type="spellEnd"/>
            <w:r>
              <w:rPr>
                <w:rFonts w:ascii="Noto Sans CJK SC" w:eastAsia="Noto Sans CJK SC"/>
                <w:color w:val="000000"/>
                <w:sz w:val="17"/>
              </w:rPr>
              <w:t>。</w:t>
            </w:r>
          </w:p>
        </w:tc>
      </w:tr>
      <w:tr w:rsidR="001A66DE" w14:paraId="72DBE4BD"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7B7226E9" w14:textId="77777777" w:rsidR="001A66D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AI能力</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BAD75"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AI生成内容仅作为辅助建议，</w:t>
            </w:r>
            <w:proofErr w:type="gramStart"/>
            <w:r>
              <w:rPr>
                <w:rFonts w:ascii="Noto Sans CJK SC" w:eastAsia="Noto Sans CJK SC"/>
                <w:color w:val="000000"/>
                <w:sz w:val="17"/>
                <w:lang w:eastAsia="zh-CN"/>
              </w:rPr>
              <w:t>最终内容</w:t>
            </w:r>
            <w:proofErr w:type="gramEnd"/>
            <w:r>
              <w:rPr>
                <w:rFonts w:ascii="Noto Sans CJK SC" w:eastAsia="Noto Sans CJK SC"/>
                <w:color w:val="000000"/>
                <w:sz w:val="17"/>
                <w:lang w:eastAsia="zh-CN"/>
              </w:rPr>
              <w:t>由用户确认。</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234A423D"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AI相关表作为扩展表</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ai_generation_logs，可记录生成历史，但不影响商品发布主流程</w:t>
            </w:r>
            <w:proofErr w:type="spellEnd"/>
            <w:r>
              <w:rPr>
                <w:rFonts w:ascii="Noto Sans CJK SC" w:eastAsia="Noto Sans CJK SC"/>
                <w:color w:val="000000"/>
                <w:sz w:val="17"/>
              </w:rPr>
              <w:t>。</w:t>
            </w:r>
          </w:p>
        </w:tc>
      </w:tr>
    </w:tbl>
    <w:p w14:paraId="78E32AE8" w14:textId="77777777" w:rsidR="001A66DE" w:rsidRDefault="001A66DE">
      <w:pPr>
        <w:rPr>
          <w:rFonts w:hint="eastAsia"/>
        </w:rPr>
      </w:pPr>
    </w:p>
    <w:p w14:paraId="3DF1F70C" w14:textId="77777777" w:rsidR="001A66DE" w:rsidRDefault="00000000">
      <w:pPr>
        <w:pStyle w:val="21"/>
        <w:keepNext/>
      </w:pPr>
      <w:r>
        <w:t xml:space="preserve">1.1 </w:t>
      </w:r>
      <w:r>
        <w:t>功能优先级对设计范围的影响</w:t>
      </w:r>
    </w:p>
    <w:tbl>
      <w:tblPr>
        <w:tblStyle w:val="af5"/>
        <w:tblW w:w="0" w:type="auto"/>
        <w:jc w:val="center"/>
        <w:tblLayout w:type="fixed"/>
        <w:tblLook w:val="04A0" w:firstRow="1" w:lastRow="0" w:firstColumn="1" w:lastColumn="0" w:noHBand="0" w:noVBand="1"/>
      </w:tblPr>
      <w:tblGrid>
        <w:gridCol w:w="1302"/>
        <w:gridCol w:w="7641"/>
        <w:gridCol w:w="6751"/>
      </w:tblGrid>
      <w:tr w:rsidR="001A66DE" w14:paraId="6EE6801F" w14:textId="77777777">
        <w:trPr>
          <w:tblHeader/>
          <w:jc w:val="center"/>
        </w:trPr>
        <w:tc>
          <w:tcPr>
            <w:tcW w:w="1302" w:type="dxa"/>
            <w:tcBorders>
              <w:top w:val="single" w:sz="4" w:space="0" w:color="000000"/>
              <w:left w:val="nil"/>
              <w:bottom w:val="single" w:sz="4" w:space="0" w:color="000000"/>
              <w:right w:val="single" w:sz="4" w:space="0" w:color="000000"/>
              <w:tl2br w:val="nil"/>
            </w:tcBorders>
            <w:shd w:val="clear" w:color="auto" w:fill="FFFFFF"/>
            <w:vAlign w:val="center"/>
          </w:tcPr>
          <w:p w14:paraId="069F6F70" w14:textId="77777777" w:rsidR="001A66D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优先级</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2DAA1" w14:textId="77777777" w:rsidR="001A66D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功能范围</w:t>
            </w:r>
            <w:proofErr w:type="spellEnd"/>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100A1C25" w14:textId="77777777" w:rsidR="001A66D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本阶段设计处理方式</w:t>
            </w:r>
            <w:proofErr w:type="spellEnd"/>
          </w:p>
        </w:tc>
      </w:tr>
      <w:tr w:rsidR="001A66DE" w14:paraId="7C6AA4DE"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1BCE0672" w14:textId="77777777" w:rsidR="001A66DE"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 xml:space="preserve">P0 </w:t>
            </w:r>
            <w:proofErr w:type="spellStart"/>
            <w:r>
              <w:rPr>
                <w:rFonts w:ascii="Noto Sans CJK SC" w:eastAsia="Noto Sans CJK SC"/>
                <w:color w:val="000000"/>
                <w:sz w:val="17"/>
              </w:rPr>
              <w:t>必须</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DA0D85" w14:textId="77777777" w:rsidR="001A66DE" w:rsidRDefault="00000000">
            <w:pPr>
              <w:snapToGrid w:val="0"/>
              <w:spacing w:after="0" w:line="240" w:lineRule="auto"/>
              <w:rPr>
                <w:rFonts w:ascii="Noto Sans CJK SC" w:eastAsia="Noto Sans CJK SC"/>
                <w:color w:val="000000"/>
                <w:sz w:val="17"/>
                <w:lang w:eastAsia="zh-CN"/>
              </w:rPr>
            </w:pPr>
            <w:proofErr w:type="gramStart"/>
            <w:r>
              <w:rPr>
                <w:rFonts w:ascii="Noto Sans CJK SC" w:eastAsia="Noto Sans CJK SC"/>
                <w:color w:val="000000"/>
                <w:sz w:val="17"/>
                <w:lang w:eastAsia="zh-CN"/>
              </w:rPr>
              <w:t>微信登录</w:t>
            </w:r>
            <w:proofErr w:type="gramEnd"/>
            <w:r>
              <w:rPr>
                <w:rFonts w:ascii="Noto Sans CJK SC" w:eastAsia="Noto Sans CJK SC"/>
                <w:color w:val="000000"/>
                <w:sz w:val="17"/>
                <w:lang w:eastAsia="zh-CN"/>
              </w:rPr>
              <w:t>、学生认证、商品发布、首页浏览、搜索筛选、商品详情、提交订单预约、订单处理、我的订单。</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4D457371"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必须落实到数据表、状态字段、核心权限规则和后续接口设计中。</w:t>
            </w:r>
          </w:p>
        </w:tc>
      </w:tr>
      <w:tr w:rsidR="001A66DE" w14:paraId="7E30E6EF"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2243CB4A" w14:textId="77777777" w:rsidR="001A66DE"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 xml:space="preserve">P1 </w:t>
            </w:r>
            <w:proofErr w:type="spellStart"/>
            <w:r>
              <w:rPr>
                <w:rFonts w:ascii="Noto Sans CJK SC" w:eastAsia="Noto Sans CJK SC"/>
                <w:color w:val="000000"/>
                <w:sz w:val="17"/>
              </w:rPr>
              <w:t>应该</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DAAC6D"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收藏、消息通知、交易评价、举报功能、商品编辑/上下架、敏感词过滤。</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6915A391"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先完整纳入数据库设计和状态规则，开发实现可根据时间安排分批完成。</w:t>
            </w:r>
          </w:p>
        </w:tc>
      </w:tr>
      <w:tr w:rsidR="001A66DE" w14:paraId="54807A84"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3518694B" w14:textId="77777777" w:rsidR="001A66DE"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 xml:space="preserve">P2 </w:t>
            </w:r>
            <w:proofErr w:type="spellStart"/>
            <w:r>
              <w:rPr>
                <w:rFonts w:ascii="Noto Sans CJK SC" w:eastAsia="Noto Sans CJK SC"/>
                <w:color w:val="000000"/>
                <w:sz w:val="17"/>
              </w:rPr>
              <w:t>可以</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C2F80"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完整管理员后台、公告管理、浏览历史、异常订单追踪。</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1106FF65"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数据库和规则先写入文档，功能可作为后续完善项。</w:t>
            </w:r>
          </w:p>
        </w:tc>
      </w:tr>
      <w:tr w:rsidR="001A66DE" w14:paraId="0826AC73"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5FE8F5F7" w14:textId="77777777" w:rsidR="001A66D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扩展加分项</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0E0AC"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AI标题/描述生成、数据统计报表、多维运营分析。</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7927D516"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AI生成记录表作为扩展表保留；统计报表优先基于已有业务表聚合，不强制新增复杂统计表。</w:t>
            </w:r>
          </w:p>
        </w:tc>
      </w:tr>
    </w:tbl>
    <w:p w14:paraId="4EB26A34" w14:textId="77777777" w:rsidR="001A66DE" w:rsidRDefault="001A66DE">
      <w:pPr>
        <w:rPr>
          <w:rFonts w:hint="eastAsia"/>
          <w:lang w:eastAsia="zh-CN"/>
        </w:rPr>
      </w:pPr>
    </w:p>
    <w:p w14:paraId="2DA13019" w14:textId="77777777" w:rsidR="001A66DE" w:rsidRDefault="00000000">
      <w:pPr>
        <w:pStyle w:val="1"/>
        <w:keepNext/>
        <w:numPr>
          <w:ilvl w:val="0"/>
          <w:numId w:val="7"/>
        </w:numPr>
      </w:pPr>
      <w:r>
        <w:t>总体架构设计</w:t>
      </w:r>
    </w:p>
    <w:p w14:paraId="1BBEF571" w14:textId="77777777" w:rsidR="001A66DE" w:rsidRDefault="00000000">
      <w:pPr>
        <w:pStyle w:val="a8"/>
      </w:pPr>
      <w:r>
        <w:t>本系统采用前后端分离架构。</w:t>
      </w:r>
      <w:proofErr w:type="gramStart"/>
      <w:r>
        <w:t>微信小</w:t>
      </w:r>
      <w:proofErr w:type="gramEnd"/>
      <w:r>
        <w:t>程序</w:t>
      </w:r>
      <w:proofErr w:type="gramStart"/>
      <w:r>
        <w:t>端负责</w:t>
      </w:r>
      <w:proofErr w:type="gramEnd"/>
      <w:r>
        <w:t>页面展示、用户交互、表单提交和图片上传；</w:t>
      </w:r>
      <w:r>
        <w:t>Go</w:t>
      </w:r>
      <w:r>
        <w:t>后端服务负责业务逻辑处理、权限校验、状态流转、异常处理和日志记录；</w:t>
      </w:r>
      <w:r>
        <w:t>MySQL</w:t>
      </w:r>
      <w:r>
        <w:t>数据库负责核心业务数据持久化；图片</w:t>
      </w:r>
      <w:r>
        <w:t>/</w:t>
      </w:r>
      <w:r>
        <w:t>文件存储负责商品图片和举报凭证等文件资源保存。</w:t>
      </w:r>
    </w:p>
    <w:p w14:paraId="07DAB909" w14:textId="77777777" w:rsidR="001A66DE" w:rsidRDefault="00000000">
      <w:pPr>
        <w:pStyle w:val="21"/>
        <w:keepNext/>
        <w:numPr>
          <w:ilvl w:val="0"/>
          <w:numId w:val="8"/>
        </w:numPr>
        <w:rPr>
          <w:rFonts w:ascii="黑体" w:hAnsi="黑体" w:cs="黑体" w:hint="eastAsia"/>
        </w:rPr>
      </w:pPr>
      <w:r>
        <w:t>技术选型说明</w:t>
      </w:r>
    </w:p>
    <w:p w14:paraId="6CF93E99" w14:textId="77777777" w:rsidR="001A66DE" w:rsidRDefault="00000000">
      <w:pPr>
        <w:pStyle w:val="a8"/>
      </w:pPr>
      <w:r>
        <w:t>技术选型围绕</w:t>
      </w:r>
      <w:r>
        <w:t>“</w:t>
      </w:r>
      <w:r>
        <w:t>能实现小程序核心闭环、便于本地开发和演示、减少非必要复杂度</w:t>
      </w:r>
      <w:r>
        <w:t>”</w:t>
      </w:r>
      <w:r>
        <w:t>展开。初版以</w:t>
      </w:r>
      <w:r>
        <w:t xml:space="preserve"> Go + Gin + MySQL </w:t>
      </w:r>
      <w:r>
        <w:t>为核心，不强制引入复杂</w:t>
      </w:r>
      <w:proofErr w:type="gramStart"/>
      <w:r>
        <w:t>微服务或云对象</w:t>
      </w:r>
      <w:proofErr w:type="gramEnd"/>
      <w:r>
        <w:t>存储。</w:t>
      </w:r>
      <w:r>
        <w:t>Redis</w:t>
      </w:r>
      <w:r>
        <w:t>、</w:t>
      </w:r>
      <w:r>
        <w:t>Nginx</w:t>
      </w:r>
      <w:r>
        <w:t>、</w:t>
      </w:r>
      <w:r>
        <w:t xml:space="preserve">AI </w:t>
      </w:r>
      <w:r>
        <w:t>服务、</w:t>
      </w:r>
      <w:proofErr w:type="gramStart"/>
      <w:r>
        <w:t>微信订阅</w:t>
      </w:r>
      <w:proofErr w:type="gramEnd"/>
      <w:r>
        <w:t>消息等作为可选或扩展能力处理。</w:t>
      </w:r>
    </w:p>
    <w:tbl>
      <w:tblPr>
        <w:tblStyle w:val="af5"/>
        <w:tblW w:w="0" w:type="auto"/>
        <w:jc w:val="center"/>
        <w:tblLayout w:type="fixed"/>
        <w:tblLook w:val="04A0" w:firstRow="1" w:lastRow="0" w:firstColumn="1" w:lastColumn="0" w:noHBand="0" w:noVBand="1"/>
      </w:tblPr>
      <w:tblGrid>
        <w:gridCol w:w="1013"/>
        <w:gridCol w:w="2974"/>
        <w:gridCol w:w="3621"/>
        <w:gridCol w:w="8086"/>
      </w:tblGrid>
      <w:tr w:rsidR="001A66DE" w14:paraId="1A711CC3" w14:textId="77777777">
        <w:trPr>
          <w:tblHeader/>
          <w:jc w:val="center"/>
        </w:trPr>
        <w:tc>
          <w:tcPr>
            <w:tcW w:w="1013" w:type="dxa"/>
            <w:tcBorders>
              <w:top w:val="single" w:sz="4" w:space="0" w:color="000000"/>
              <w:left w:val="nil"/>
              <w:bottom w:val="single" w:sz="4" w:space="0" w:color="000000"/>
              <w:right w:val="single" w:sz="4" w:space="0" w:color="000000"/>
              <w:tl2br w:val="nil"/>
            </w:tcBorders>
            <w:shd w:val="clear" w:color="auto" w:fill="FFFFFF"/>
            <w:vAlign w:val="center"/>
          </w:tcPr>
          <w:p w14:paraId="30E3537E" w14:textId="77777777" w:rsidR="001A66DE" w:rsidRDefault="00000000">
            <w:pPr>
              <w:keepNext/>
              <w:snapToGrid w:val="0"/>
              <w:spacing w:after="0" w:line="240" w:lineRule="auto"/>
              <w:jc w:val="center"/>
              <w:rPr>
                <w:rFonts w:hint="eastAsia"/>
                <w:color w:val="000000"/>
                <w:sz w:val="14"/>
              </w:rPr>
            </w:pPr>
            <w:proofErr w:type="spellStart"/>
            <w:r>
              <w:rPr>
                <w:rFonts w:cs="宋体" w:hint="eastAsia"/>
                <w:color w:val="000000"/>
                <w:sz w:val="14"/>
              </w:rPr>
              <w:lastRenderedPageBreak/>
              <w:t>层次</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06CF6F" w14:textId="77777777" w:rsidR="001A66DE" w:rsidRDefault="00000000">
            <w:pPr>
              <w:keepNext/>
              <w:snapToGrid w:val="0"/>
              <w:spacing w:after="0" w:line="240" w:lineRule="auto"/>
              <w:jc w:val="center"/>
              <w:rPr>
                <w:rFonts w:hint="eastAsia"/>
                <w:color w:val="000000"/>
                <w:sz w:val="14"/>
              </w:rPr>
            </w:pPr>
            <w:proofErr w:type="spellStart"/>
            <w:r>
              <w:rPr>
                <w:rFonts w:cs="宋体" w:hint="eastAsia"/>
                <w:color w:val="000000"/>
                <w:sz w:val="14"/>
              </w:rPr>
              <w:t>技术选型</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5093D0" w14:textId="77777777" w:rsidR="001A66DE" w:rsidRDefault="00000000">
            <w:pPr>
              <w:keepNext/>
              <w:snapToGrid w:val="0"/>
              <w:spacing w:after="0" w:line="240" w:lineRule="auto"/>
              <w:jc w:val="center"/>
              <w:rPr>
                <w:rFonts w:hint="eastAsia"/>
                <w:color w:val="000000"/>
                <w:sz w:val="14"/>
              </w:rPr>
            </w:pPr>
            <w:proofErr w:type="spellStart"/>
            <w:r>
              <w:rPr>
                <w:rFonts w:cs="宋体" w:hint="eastAsia"/>
                <w:color w:val="000000"/>
                <w:sz w:val="14"/>
              </w:rPr>
              <w:t>实际作用</w:t>
            </w:r>
            <w:proofErr w:type="spellEnd"/>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4A437F22" w14:textId="77777777" w:rsidR="001A66DE" w:rsidRDefault="00000000">
            <w:pPr>
              <w:keepNext/>
              <w:snapToGrid w:val="0"/>
              <w:spacing w:after="0" w:line="240" w:lineRule="auto"/>
              <w:jc w:val="center"/>
              <w:rPr>
                <w:rFonts w:hint="eastAsia"/>
                <w:color w:val="000000"/>
                <w:sz w:val="14"/>
              </w:rPr>
            </w:pPr>
            <w:proofErr w:type="spellStart"/>
            <w:r>
              <w:rPr>
                <w:rFonts w:cs="宋体" w:hint="eastAsia"/>
                <w:color w:val="000000"/>
                <w:sz w:val="14"/>
              </w:rPr>
              <w:t>设计说明</w:t>
            </w:r>
            <w:proofErr w:type="spellEnd"/>
          </w:p>
        </w:tc>
      </w:tr>
      <w:tr w:rsidR="001A66DE" w14:paraId="4E6ADC16"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00691D6A"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视图层</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9A244D"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微信小程序端；</w:t>
            </w:r>
            <w:r>
              <w:rPr>
                <w:rFonts w:hint="eastAsia"/>
                <w:color w:val="000000"/>
                <w:sz w:val="14"/>
              </w:rPr>
              <w:t>WXML</w:t>
            </w:r>
            <w:r>
              <w:rPr>
                <w:rFonts w:cs="宋体" w:hint="eastAsia"/>
                <w:color w:val="000000"/>
                <w:sz w:val="14"/>
              </w:rPr>
              <w:t>、</w:t>
            </w:r>
            <w:r>
              <w:rPr>
                <w:rFonts w:hint="eastAsia"/>
                <w:color w:val="000000"/>
                <w:sz w:val="14"/>
              </w:rPr>
              <w:t>WXSS</w:t>
            </w:r>
            <w:r>
              <w:rPr>
                <w:rFonts w:cs="宋体" w:hint="eastAsia"/>
                <w:color w:val="000000"/>
                <w:sz w:val="14"/>
              </w:rPr>
              <w:t>、</w:t>
            </w:r>
            <w:r>
              <w:rPr>
                <w:rFonts w:hint="eastAsia"/>
                <w:color w:val="000000"/>
                <w:sz w:val="14"/>
              </w:rPr>
              <w:t>JavaScript</w:t>
            </w:r>
            <w:r>
              <w:rPr>
                <w:rFonts w:cs="宋体" w:hint="eastAsia"/>
                <w:color w:val="000000"/>
                <w:sz w:val="14"/>
              </w:rPr>
              <w:t>、</w:t>
            </w:r>
            <w:r>
              <w:rPr>
                <w:rFonts w:hint="eastAsia"/>
                <w:color w:val="000000"/>
                <w:sz w:val="14"/>
              </w:rPr>
              <w:t>Components</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6F920A" w14:textId="77777777" w:rsidR="001A66D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实现首页、商品详情、发布页、订单页、消息页、我的页和管理员入口。</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2A42595C" w14:textId="77777777" w:rsidR="001A66DE" w:rsidRDefault="00000000">
            <w:pPr>
              <w:keepNext/>
              <w:snapToGrid w:val="0"/>
              <w:spacing w:after="0" w:line="240" w:lineRule="auto"/>
              <w:rPr>
                <w:rFonts w:hint="eastAsia"/>
                <w:color w:val="000000"/>
                <w:sz w:val="14"/>
              </w:rPr>
            </w:pPr>
            <w:proofErr w:type="spellStart"/>
            <w:proofErr w:type="gramStart"/>
            <w:r>
              <w:rPr>
                <w:rFonts w:cs="宋体" w:hint="eastAsia"/>
                <w:color w:val="000000"/>
                <w:sz w:val="14"/>
              </w:rPr>
              <w:t>这里的</w:t>
            </w:r>
            <w:r>
              <w:rPr>
                <w:rFonts w:hAnsi="Cambria" w:cs="Cambria"/>
                <w:color w:val="000000"/>
                <w:sz w:val="14"/>
              </w:rPr>
              <w:t>“</w:t>
            </w:r>
            <w:r>
              <w:rPr>
                <w:rFonts w:cs="宋体" w:hint="eastAsia"/>
                <w:color w:val="000000"/>
                <w:sz w:val="14"/>
              </w:rPr>
              <w:t>微信小程序端</w:t>
            </w:r>
            <w:r>
              <w:rPr>
                <w:rFonts w:hAnsi="Cambria" w:cs="Cambria"/>
                <w:color w:val="000000"/>
                <w:sz w:val="14"/>
              </w:rPr>
              <w:t>”</w:t>
            </w:r>
            <w:r>
              <w:rPr>
                <w:rFonts w:cs="宋体" w:hint="eastAsia"/>
                <w:color w:val="000000"/>
                <w:sz w:val="14"/>
              </w:rPr>
              <w:t>是前端运行载体</w:t>
            </w:r>
            <w:proofErr w:type="gramEnd"/>
            <w:r>
              <w:rPr>
                <w:rFonts w:cs="宋体" w:hint="eastAsia"/>
                <w:color w:val="000000"/>
                <w:sz w:val="14"/>
              </w:rPr>
              <w:t>，</w:t>
            </w:r>
            <w:r>
              <w:rPr>
                <w:rFonts w:hint="eastAsia"/>
                <w:color w:val="000000"/>
                <w:sz w:val="14"/>
              </w:rPr>
              <w:t>WXML</w:t>
            </w:r>
            <w:proofErr w:type="spellEnd"/>
            <w:r>
              <w:rPr>
                <w:rFonts w:hint="eastAsia"/>
                <w:color w:val="000000"/>
                <w:sz w:val="14"/>
              </w:rPr>
              <w:t xml:space="preserve">/WXSS/JavaScript/Components </w:t>
            </w:r>
            <w:proofErr w:type="spellStart"/>
            <w:r>
              <w:rPr>
                <w:rFonts w:cs="宋体" w:hint="eastAsia"/>
                <w:color w:val="000000"/>
                <w:sz w:val="14"/>
              </w:rPr>
              <w:t>是其页面结构、样式、逻辑和组件实现方式</w:t>
            </w:r>
            <w:proofErr w:type="spellEnd"/>
            <w:r>
              <w:rPr>
                <w:rFonts w:cs="宋体" w:hint="eastAsia"/>
                <w:color w:val="000000"/>
                <w:sz w:val="14"/>
              </w:rPr>
              <w:t>。</w:t>
            </w:r>
          </w:p>
        </w:tc>
      </w:tr>
      <w:tr w:rsidR="001A66DE" w14:paraId="5D5603F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748A24A3"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接入层</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AC6996" w14:textId="77777777" w:rsidR="001A66DE" w:rsidRDefault="00000000">
            <w:pPr>
              <w:keepNext/>
              <w:snapToGrid w:val="0"/>
              <w:spacing w:after="0" w:line="240" w:lineRule="auto"/>
              <w:rPr>
                <w:rFonts w:hint="eastAsia"/>
                <w:color w:val="000000"/>
                <w:sz w:val="14"/>
              </w:rPr>
            </w:pPr>
            <w:proofErr w:type="spellStart"/>
            <w:r>
              <w:rPr>
                <w:rFonts w:hint="eastAsia"/>
                <w:color w:val="000000"/>
                <w:sz w:val="14"/>
              </w:rPr>
              <w:t>HTTPS</w:t>
            </w:r>
            <w:r>
              <w:rPr>
                <w:rFonts w:cs="宋体" w:hint="eastAsia"/>
                <w:color w:val="000000"/>
                <w:sz w:val="14"/>
              </w:rPr>
              <w:t>；</w:t>
            </w:r>
            <w:proofErr w:type="gramStart"/>
            <w:r>
              <w:rPr>
                <w:rFonts w:hint="eastAsia"/>
                <w:color w:val="000000"/>
                <w:sz w:val="14"/>
              </w:rPr>
              <w:t>wx.request</w:t>
            </w:r>
            <w:proofErr w:type="gramEnd"/>
            <w:r>
              <w:rPr>
                <w:rFonts w:cs="宋体" w:hint="eastAsia"/>
                <w:color w:val="000000"/>
                <w:sz w:val="14"/>
              </w:rPr>
              <w:t>；</w:t>
            </w:r>
            <w:proofErr w:type="gramStart"/>
            <w:r>
              <w:rPr>
                <w:rFonts w:hint="eastAsia"/>
                <w:color w:val="000000"/>
                <w:sz w:val="14"/>
              </w:rPr>
              <w:t>wx.uploadFile</w:t>
            </w:r>
            <w:proofErr w:type="gramEnd"/>
            <w:r>
              <w:rPr>
                <w:rFonts w:cs="宋体" w:hint="eastAsia"/>
                <w:color w:val="000000"/>
                <w:sz w:val="14"/>
              </w:rPr>
              <w:t>；</w:t>
            </w:r>
            <w:r>
              <w:rPr>
                <w:rFonts w:hint="eastAsia"/>
                <w:color w:val="000000"/>
                <w:sz w:val="14"/>
              </w:rPr>
              <w:t>Nginx</w:t>
            </w:r>
            <w:proofErr w:type="spellEnd"/>
            <w:r>
              <w:rPr>
                <w:rFonts w:hint="eastAsia"/>
                <w:color w:val="000000"/>
                <w:sz w:val="14"/>
              </w:rPr>
              <w:t>/</w:t>
            </w:r>
            <w:proofErr w:type="spellStart"/>
            <w:r>
              <w:rPr>
                <w:rFonts w:cs="宋体" w:hint="eastAsia"/>
                <w:color w:val="000000"/>
                <w:sz w:val="14"/>
              </w:rPr>
              <w:t>内网穿透可选</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BA0BE" w14:textId="77777777" w:rsidR="001A66D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完成小程序到后端服务的接口调用和图片上传。</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65327F99" w14:textId="77777777" w:rsidR="001A66D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开发阶段可在</w:t>
            </w:r>
            <w:proofErr w:type="gramStart"/>
            <w:r>
              <w:rPr>
                <w:rFonts w:cs="宋体" w:hint="eastAsia"/>
                <w:color w:val="000000"/>
                <w:sz w:val="14"/>
                <w:lang w:eastAsia="zh-CN"/>
              </w:rPr>
              <w:t>微信开发者工具</w:t>
            </w:r>
            <w:proofErr w:type="gramEnd"/>
            <w:r>
              <w:rPr>
                <w:rFonts w:cs="宋体" w:hint="eastAsia"/>
                <w:color w:val="000000"/>
                <w:sz w:val="14"/>
                <w:lang w:eastAsia="zh-CN"/>
              </w:rPr>
              <w:t>中临时关闭域名校验；真机演示阶段可通过云服务器公网入口或内网穿透转发到本地服务器；正式发布时应配置合法 HTTPS 域名。Nginx 可作为反向代理或 HTTPS 配置，是否使用取决于部署环境。</w:t>
            </w:r>
          </w:p>
        </w:tc>
      </w:tr>
      <w:tr w:rsidR="001A66DE" w14:paraId="0FAF4A09"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47E336CE"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业务层</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BA6462" w14:textId="77777777" w:rsidR="001A66DE" w:rsidRDefault="00000000">
            <w:pPr>
              <w:keepNext/>
              <w:snapToGrid w:val="0"/>
              <w:spacing w:after="0" w:line="240" w:lineRule="auto"/>
              <w:rPr>
                <w:rFonts w:hint="eastAsia"/>
                <w:color w:val="000000"/>
                <w:sz w:val="14"/>
                <w:lang w:eastAsia="zh-CN"/>
              </w:rPr>
            </w:pPr>
            <w:r>
              <w:rPr>
                <w:rFonts w:hint="eastAsia"/>
                <w:color w:val="000000"/>
                <w:sz w:val="14"/>
                <w:lang w:eastAsia="zh-CN"/>
              </w:rPr>
              <w:t>Go + Gin</w:t>
            </w:r>
            <w:r>
              <w:rPr>
                <w:rFonts w:cs="宋体" w:hint="eastAsia"/>
                <w:color w:val="000000"/>
                <w:sz w:val="14"/>
                <w:lang w:eastAsia="zh-CN"/>
              </w:rPr>
              <w:t>；</w:t>
            </w:r>
            <w:r>
              <w:rPr>
                <w:rFonts w:hint="eastAsia"/>
                <w:color w:val="000000"/>
                <w:sz w:val="14"/>
                <w:lang w:eastAsia="zh-CN"/>
              </w:rPr>
              <w:t xml:space="preserve">JWT </w:t>
            </w:r>
            <w:r>
              <w:rPr>
                <w:rFonts w:cs="宋体" w:hint="eastAsia"/>
                <w:color w:val="000000"/>
                <w:sz w:val="14"/>
                <w:lang w:eastAsia="zh-CN"/>
              </w:rPr>
              <w:t>登录态；定时任务；敏感词检测；文件上传处理</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A04DA" w14:textId="77777777" w:rsidR="001A66D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实现登录认证、商品发布、搜索筛选、订单预约、评价、举报、消息和管理员管理。</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5C8905C5" w14:textId="77777777" w:rsidR="001A66DE" w:rsidRDefault="00000000">
            <w:pPr>
              <w:keepNext/>
              <w:snapToGrid w:val="0"/>
              <w:spacing w:after="0" w:line="240" w:lineRule="auto"/>
              <w:rPr>
                <w:rFonts w:hint="eastAsia"/>
                <w:color w:val="000000"/>
                <w:sz w:val="14"/>
              </w:rPr>
            </w:pPr>
            <w:r>
              <w:rPr>
                <w:rFonts w:hint="eastAsia"/>
                <w:color w:val="000000"/>
                <w:sz w:val="14"/>
              </w:rPr>
              <w:t xml:space="preserve">Go </w:t>
            </w:r>
            <w:proofErr w:type="spellStart"/>
            <w:r>
              <w:rPr>
                <w:rFonts w:cs="宋体" w:hint="eastAsia"/>
                <w:color w:val="000000"/>
                <w:sz w:val="14"/>
              </w:rPr>
              <w:t>版本可使用</w:t>
            </w:r>
            <w:proofErr w:type="spellEnd"/>
            <w:r>
              <w:rPr>
                <w:rFonts w:hint="eastAsia"/>
                <w:color w:val="000000"/>
                <w:sz w:val="14"/>
              </w:rPr>
              <w:t xml:space="preserve"> Gin </w:t>
            </w:r>
            <w:proofErr w:type="spellStart"/>
            <w:r>
              <w:rPr>
                <w:rFonts w:cs="宋体" w:hint="eastAsia"/>
                <w:color w:val="000000"/>
                <w:sz w:val="14"/>
              </w:rPr>
              <w:t>提供</w:t>
            </w:r>
            <w:proofErr w:type="spellEnd"/>
            <w:r>
              <w:rPr>
                <w:rFonts w:hint="eastAsia"/>
                <w:color w:val="000000"/>
                <w:sz w:val="14"/>
              </w:rPr>
              <w:t xml:space="preserve"> RESTful </w:t>
            </w:r>
            <w:proofErr w:type="spellStart"/>
            <w:r>
              <w:rPr>
                <w:rFonts w:hint="eastAsia"/>
                <w:color w:val="000000"/>
                <w:sz w:val="14"/>
              </w:rPr>
              <w:t>API</w:t>
            </w:r>
            <w:r>
              <w:rPr>
                <w:rFonts w:cs="宋体" w:hint="eastAsia"/>
                <w:color w:val="000000"/>
                <w:sz w:val="14"/>
              </w:rPr>
              <w:t>，使用</w:t>
            </w:r>
            <w:proofErr w:type="spellEnd"/>
            <w:r>
              <w:rPr>
                <w:rFonts w:hint="eastAsia"/>
                <w:color w:val="000000"/>
                <w:sz w:val="14"/>
              </w:rPr>
              <w:t xml:space="preserve"> JWT </w:t>
            </w:r>
            <w:proofErr w:type="spellStart"/>
            <w:r>
              <w:rPr>
                <w:rFonts w:cs="宋体" w:hint="eastAsia"/>
                <w:color w:val="000000"/>
                <w:sz w:val="14"/>
              </w:rPr>
              <w:t>或中间件做登录态和权限控制</w:t>
            </w:r>
            <w:proofErr w:type="spellEnd"/>
            <w:r>
              <w:rPr>
                <w:rFonts w:cs="宋体" w:hint="eastAsia"/>
                <w:color w:val="000000"/>
                <w:sz w:val="14"/>
              </w:rPr>
              <w:t>。</w:t>
            </w:r>
          </w:p>
        </w:tc>
      </w:tr>
      <w:tr w:rsidR="001A66DE" w14:paraId="116B470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52B7EB39"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数据层</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7CD22" w14:textId="77777777" w:rsidR="001A66DE" w:rsidRDefault="00000000">
            <w:pPr>
              <w:keepNext/>
              <w:snapToGrid w:val="0"/>
              <w:spacing w:after="0" w:line="240" w:lineRule="auto"/>
              <w:rPr>
                <w:rFonts w:hint="eastAsia"/>
                <w:color w:val="000000"/>
                <w:sz w:val="14"/>
              </w:rPr>
            </w:pPr>
            <w:proofErr w:type="spellStart"/>
            <w:r>
              <w:rPr>
                <w:rFonts w:hint="eastAsia"/>
                <w:color w:val="000000"/>
                <w:sz w:val="14"/>
              </w:rPr>
              <w:t>MySQL</w:t>
            </w:r>
            <w:r>
              <w:rPr>
                <w:rFonts w:cs="宋体" w:hint="eastAsia"/>
                <w:color w:val="000000"/>
                <w:sz w:val="14"/>
              </w:rPr>
              <w:t>；本地文件存储；</w:t>
            </w:r>
            <w:r>
              <w:rPr>
                <w:rFonts w:hint="eastAsia"/>
                <w:color w:val="000000"/>
                <w:sz w:val="14"/>
              </w:rPr>
              <w:t>Redis</w:t>
            </w:r>
            <w:proofErr w:type="spellEnd"/>
            <w:r>
              <w:rPr>
                <w:rFonts w:hint="eastAsia"/>
                <w:color w:val="000000"/>
                <w:sz w:val="14"/>
              </w:rPr>
              <w:t xml:space="preserve"> </w:t>
            </w:r>
            <w:proofErr w:type="spellStart"/>
            <w:r>
              <w:rPr>
                <w:rFonts w:cs="宋体" w:hint="eastAsia"/>
                <w:color w:val="000000"/>
                <w:sz w:val="14"/>
              </w:rPr>
              <w:t>可选</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1592FB" w14:textId="77777777" w:rsidR="001A66DE" w:rsidRDefault="00000000">
            <w:pPr>
              <w:keepNext/>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保存核心业务数据，本地文件存储保存商品图片和举报凭证。</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46B463F3" w14:textId="77777777" w:rsidR="001A66D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图片本身不直接存入</w:t>
            </w:r>
            <w:r>
              <w:rPr>
                <w:rFonts w:hint="eastAsia"/>
                <w:color w:val="000000"/>
                <w:sz w:val="14"/>
                <w:lang w:eastAsia="zh-CN"/>
              </w:rPr>
              <w:t xml:space="preserve"> MySQL</w:t>
            </w:r>
            <w:r>
              <w:rPr>
                <w:rFonts w:cs="宋体" w:hint="eastAsia"/>
                <w:color w:val="000000"/>
                <w:sz w:val="14"/>
                <w:lang w:eastAsia="zh-CN"/>
              </w:rPr>
              <w:t>，数据库只保存图片</w:t>
            </w:r>
            <w:r>
              <w:rPr>
                <w:rFonts w:hint="eastAsia"/>
                <w:color w:val="000000"/>
                <w:sz w:val="14"/>
                <w:lang w:eastAsia="zh-CN"/>
              </w:rPr>
              <w:t xml:space="preserve"> URL </w:t>
            </w:r>
            <w:r>
              <w:rPr>
                <w:rFonts w:cs="宋体" w:hint="eastAsia"/>
                <w:color w:val="000000"/>
                <w:sz w:val="14"/>
                <w:lang w:eastAsia="zh-CN"/>
              </w:rPr>
              <w:t>或文件路径。</w:t>
            </w:r>
            <w:r>
              <w:rPr>
                <w:rFonts w:hint="eastAsia"/>
                <w:color w:val="000000"/>
                <w:sz w:val="14"/>
                <w:lang w:eastAsia="zh-CN"/>
              </w:rPr>
              <w:t xml:space="preserve">Redis </w:t>
            </w:r>
            <w:r>
              <w:rPr>
                <w:rFonts w:cs="宋体" w:hint="eastAsia"/>
                <w:color w:val="000000"/>
                <w:sz w:val="14"/>
                <w:lang w:eastAsia="zh-CN"/>
              </w:rPr>
              <w:t>可用于缓存热点数据或登录态，但初版不是必需。</w:t>
            </w:r>
          </w:p>
        </w:tc>
      </w:tr>
      <w:tr w:rsidR="001A66DE" w14:paraId="00F345E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5B90CB02"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部署运行</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8E20B" w14:textId="77777777" w:rsidR="001A66DE" w:rsidRDefault="00000000">
            <w:pPr>
              <w:keepNext/>
              <w:snapToGrid w:val="0"/>
              <w:spacing w:after="0" w:line="240" w:lineRule="auto"/>
              <w:rPr>
                <w:rFonts w:hint="eastAsia"/>
                <w:color w:val="000000"/>
                <w:sz w:val="14"/>
              </w:rPr>
            </w:pPr>
            <w:r>
              <w:rPr>
                <w:rFonts w:hint="eastAsia"/>
                <w:color w:val="000000"/>
                <w:sz w:val="14"/>
              </w:rPr>
              <w:t xml:space="preserve">iOS/Android </w:t>
            </w:r>
            <w:proofErr w:type="spellStart"/>
            <w:r>
              <w:rPr>
                <w:rFonts w:cs="宋体" w:hint="eastAsia"/>
                <w:color w:val="000000"/>
                <w:sz w:val="14"/>
              </w:rPr>
              <w:t>微信客户端；云服务器公网入口或内网穿透；本地服务器</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4A36E" w14:textId="77777777" w:rsidR="001A66DE" w:rsidRDefault="00000000">
            <w:pPr>
              <w:keepNext/>
              <w:snapToGrid w:val="0"/>
              <w:spacing w:after="0" w:line="240" w:lineRule="auto"/>
              <w:rPr>
                <w:rFonts w:hint="eastAsia"/>
                <w:color w:val="000000"/>
                <w:sz w:val="14"/>
                <w:lang w:eastAsia="zh-CN"/>
              </w:rPr>
            </w:pPr>
            <w:r>
              <w:rPr>
                <w:rFonts w:cs="宋体" w:hint="eastAsia"/>
                <w:color w:val="000000"/>
                <w:sz w:val="14"/>
                <w:lang w:eastAsia="zh-CN"/>
              </w:rPr>
              <w:t>支持小程序访问后端接口，并在本地服务器上运行</w:t>
            </w:r>
            <w:r>
              <w:rPr>
                <w:rFonts w:hint="eastAsia"/>
                <w:color w:val="000000"/>
                <w:sz w:val="14"/>
                <w:lang w:eastAsia="zh-CN"/>
              </w:rPr>
              <w:t xml:space="preserve"> Go </w:t>
            </w:r>
            <w:r>
              <w:rPr>
                <w:rFonts w:cs="宋体" w:hint="eastAsia"/>
                <w:color w:val="000000"/>
                <w:sz w:val="14"/>
                <w:lang w:eastAsia="zh-CN"/>
              </w:rPr>
              <w:t>服务、</w:t>
            </w:r>
            <w:r>
              <w:rPr>
                <w:rFonts w:hint="eastAsia"/>
                <w:color w:val="000000"/>
                <w:sz w:val="14"/>
                <w:lang w:eastAsia="zh-CN"/>
              </w:rPr>
              <w:t xml:space="preserve">MySQL </w:t>
            </w:r>
            <w:r>
              <w:rPr>
                <w:rFonts w:cs="宋体" w:hint="eastAsia"/>
                <w:color w:val="000000"/>
                <w:sz w:val="14"/>
                <w:lang w:eastAsia="zh-CN"/>
              </w:rPr>
              <w:t>和文件存储。</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5E4E67DC" w14:textId="77777777" w:rsidR="001A66D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开发与演示阶段，Go 后端服务、MySQL 和本地文件存储可部署在同一台本地服务器；必要时通过云服务器公网入口或内网穿透对外访问。正式部署时，可迁移至云服务器或云数据库环境。</w:t>
            </w:r>
          </w:p>
        </w:tc>
      </w:tr>
      <w:tr w:rsidR="001A66DE" w14:paraId="4EA75A66"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0FCD86BD"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外部服务</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6AFA4" w14:textId="77777777" w:rsidR="001A66DE" w:rsidRDefault="00000000">
            <w:pPr>
              <w:keepNext/>
              <w:snapToGrid w:val="0"/>
              <w:spacing w:after="0" w:line="240" w:lineRule="auto"/>
              <w:rPr>
                <w:rFonts w:hint="eastAsia"/>
                <w:color w:val="000000"/>
                <w:sz w:val="14"/>
                <w:lang w:eastAsia="zh-CN"/>
              </w:rPr>
            </w:pPr>
            <w:proofErr w:type="gramStart"/>
            <w:r>
              <w:rPr>
                <w:rFonts w:cs="宋体" w:hint="eastAsia"/>
                <w:color w:val="000000"/>
                <w:sz w:val="14"/>
                <w:lang w:eastAsia="zh-CN"/>
              </w:rPr>
              <w:t>微信开放</w:t>
            </w:r>
            <w:proofErr w:type="gramEnd"/>
            <w:r>
              <w:rPr>
                <w:rFonts w:cs="宋体" w:hint="eastAsia"/>
                <w:color w:val="000000"/>
                <w:sz w:val="14"/>
                <w:lang w:eastAsia="zh-CN"/>
              </w:rPr>
              <w:t>接口；</w:t>
            </w:r>
            <w:proofErr w:type="gramStart"/>
            <w:r>
              <w:rPr>
                <w:rFonts w:cs="宋体" w:hint="eastAsia"/>
                <w:color w:val="000000"/>
                <w:sz w:val="14"/>
                <w:lang w:eastAsia="zh-CN"/>
              </w:rPr>
              <w:t>微信订阅</w:t>
            </w:r>
            <w:proofErr w:type="gramEnd"/>
            <w:r>
              <w:rPr>
                <w:rFonts w:cs="宋体" w:hint="eastAsia"/>
                <w:color w:val="000000"/>
                <w:sz w:val="14"/>
                <w:lang w:eastAsia="zh-CN"/>
              </w:rPr>
              <w:t>消息可选；外部</w:t>
            </w:r>
            <w:r>
              <w:rPr>
                <w:rFonts w:hint="eastAsia"/>
                <w:color w:val="000000"/>
                <w:sz w:val="14"/>
                <w:lang w:eastAsia="zh-CN"/>
              </w:rPr>
              <w:t xml:space="preserve"> AI </w:t>
            </w:r>
            <w:r>
              <w:rPr>
                <w:rFonts w:cs="宋体" w:hint="eastAsia"/>
                <w:color w:val="000000"/>
                <w:sz w:val="14"/>
                <w:lang w:eastAsia="zh-CN"/>
              </w:rPr>
              <w:t>服务可选</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D07A6"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微信开放接口用于</w:t>
            </w:r>
            <w:proofErr w:type="spellEnd"/>
            <w:r>
              <w:rPr>
                <w:rFonts w:hint="eastAsia"/>
                <w:color w:val="000000"/>
                <w:sz w:val="14"/>
              </w:rPr>
              <w:t xml:space="preserve"> code2session </w:t>
            </w:r>
            <w:r>
              <w:rPr>
                <w:rFonts w:cs="宋体" w:hint="eastAsia"/>
                <w:color w:val="000000"/>
                <w:sz w:val="14"/>
              </w:rPr>
              <w:t>和</w:t>
            </w:r>
            <w:r>
              <w:rPr>
                <w:rFonts w:hint="eastAsia"/>
                <w:color w:val="000000"/>
                <w:sz w:val="14"/>
              </w:rPr>
              <w:t xml:space="preserve"> </w:t>
            </w:r>
            <w:proofErr w:type="spellStart"/>
            <w:r>
              <w:rPr>
                <w:rFonts w:hint="eastAsia"/>
                <w:color w:val="000000"/>
                <w:sz w:val="14"/>
              </w:rPr>
              <w:t>openid</w:t>
            </w:r>
            <w:proofErr w:type="spellEnd"/>
            <w:r>
              <w:rPr>
                <w:rFonts w:hint="eastAsia"/>
                <w:color w:val="000000"/>
                <w:sz w:val="14"/>
              </w:rPr>
              <w:t xml:space="preserve"> </w:t>
            </w:r>
            <w:proofErr w:type="spellStart"/>
            <w:r>
              <w:rPr>
                <w:rFonts w:cs="宋体" w:hint="eastAsia"/>
                <w:color w:val="000000"/>
                <w:sz w:val="14"/>
              </w:rPr>
              <w:t>获取；订阅消息用于增强通知；</w:t>
            </w:r>
            <w:r>
              <w:rPr>
                <w:rFonts w:hint="eastAsia"/>
                <w:color w:val="000000"/>
                <w:sz w:val="14"/>
              </w:rPr>
              <w:t>AI</w:t>
            </w:r>
            <w:proofErr w:type="spellEnd"/>
            <w:r>
              <w:rPr>
                <w:rFonts w:hint="eastAsia"/>
                <w:color w:val="000000"/>
                <w:sz w:val="14"/>
              </w:rPr>
              <w:t xml:space="preserve"> </w:t>
            </w:r>
            <w:proofErr w:type="spellStart"/>
            <w:r>
              <w:rPr>
                <w:rFonts w:cs="宋体" w:hint="eastAsia"/>
                <w:color w:val="000000"/>
                <w:sz w:val="14"/>
              </w:rPr>
              <w:t>用于标题和描述生成</w:t>
            </w:r>
            <w:proofErr w:type="spellEnd"/>
            <w:r>
              <w:rPr>
                <w:rFonts w:cs="宋体" w:hint="eastAsia"/>
                <w:color w:val="000000"/>
                <w:sz w:val="14"/>
              </w:rPr>
              <w:t>。</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309B3E07" w14:textId="77777777" w:rsidR="001A66DE" w:rsidRDefault="00000000">
            <w:pPr>
              <w:keepNext/>
              <w:snapToGrid w:val="0"/>
              <w:spacing w:after="0" w:line="240" w:lineRule="auto"/>
              <w:rPr>
                <w:rFonts w:hint="eastAsia"/>
                <w:color w:val="000000"/>
                <w:sz w:val="14"/>
                <w:lang w:eastAsia="zh-CN"/>
              </w:rPr>
            </w:pPr>
            <w:r>
              <w:rPr>
                <w:rFonts w:cs="宋体" w:hint="eastAsia"/>
                <w:color w:val="000000"/>
                <w:sz w:val="14"/>
                <w:lang w:eastAsia="zh-CN"/>
              </w:rPr>
              <w:t>站内消息是基础通知方式，</w:t>
            </w:r>
            <w:proofErr w:type="gramStart"/>
            <w:r>
              <w:rPr>
                <w:rFonts w:cs="宋体" w:hint="eastAsia"/>
                <w:color w:val="000000"/>
                <w:sz w:val="14"/>
                <w:lang w:eastAsia="zh-CN"/>
              </w:rPr>
              <w:t>微信订阅</w:t>
            </w:r>
            <w:proofErr w:type="gramEnd"/>
            <w:r>
              <w:rPr>
                <w:rFonts w:cs="宋体" w:hint="eastAsia"/>
                <w:color w:val="000000"/>
                <w:sz w:val="14"/>
                <w:lang w:eastAsia="zh-CN"/>
              </w:rPr>
              <w:t>消息和</w:t>
            </w:r>
            <w:r>
              <w:rPr>
                <w:rFonts w:hint="eastAsia"/>
                <w:color w:val="000000"/>
                <w:sz w:val="14"/>
                <w:lang w:eastAsia="zh-CN"/>
              </w:rPr>
              <w:t xml:space="preserve"> AI </w:t>
            </w:r>
            <w:r>
              <w:rPr>
                <w:rFonts w:cs="宋体" w:hint="eastAsia"/>
                <w:color w:val="000000"/>
                <w:sz w:val="14"/>
                <w:lang w:eastAsia="zh-CN"/>
              </w:rPr>
              <w:t>辅助发布均不影响</w:t>
            </w:r>
            <w:r>
              <w:rPr>
                <w:rFonts w:hint="eastAsia"/>
                <w:color w:val="000000"/>
                <w:sz w:val="14"/>
                <w:lang w:eastAsia="zh-CN"/>
              </w:rPr>
              <w:t xml:space="preserve"> P0 </w:t>
            </w:r>
            <w:r>
              <w:rPr>
                <w:rFonts w:cs="宋体" w:hint="eastAsia"/>
                <w:color w:val="000000"/>
                <w:sz w:val="14"/>
                <w:lang w:eastAsia="zh-CN"/>
              </w:rPr>
              <w:t>核心交易流程。</w:t>
            </w:r>
          </w:p>
        </w:tc>
      </w:tr>
      <w:tr w:rsidR="001A66DE" w14:paraId="4EB08A30"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0543DC51"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开发与测试工具</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67BA10" w14:textId="77777777" w:rsidR="001A66DE" w:rsidRDefault="00000000">
            <w:pPr>
              <w:keepNext/>
              <w:snapToGrid w:val="0"/>
              <w:spacing w:after="0" w:line="240" w:lineRule="auto"/>
              <w:rPr>
                <w:rFonts w:hint="eastAsia"/>
                <w:color w:val="000000"/>
                <w:sz w:val="14"/>
              </w:rPr>
            </w:pPr>
            <w:proofErr w:type="spellStart"/>
            <w:r>
              <w:rPr>
                <w:rFonts w:cs="宋体" w:hint="eastAsia"/>
                <w:color w:val="000000"/>
                <w:sz w:val="14"/>
              </w:rPr>
              <w:t>微信开发者工具；</w:t>
            </w:r>
            <w:r>
              <w:rPr>
                <w:rFonts w:hint="eastAsia"/>
                <w:color w:val="000000"/>
                <w:sz w:val="14"/>
              </w:rPr>
              <w:t>GoLand</w:t>
            </w:r>
            <w:proofErr w:type="spellEnd"/>
            <w:r>
              <w:rPr>
                <w:rFonts w:hint="eastAsia"/>
                <w:color w:val="000000"/>
                <w:sz w:val="14"/>
              </w:rPr>
              <w:t>/VS Code/</w:t>
            </w:r>
            <w:proofErr w:type="spellStart"/>
            <w:r>
              <w:rPr>
                <w:rFonts w:hint="eastAsia"/>
                <w:color w:val="000000"/>
                <w:sz w:val="14"/>
              </w:rPr>
              <w:t>IDEA</w:t>
            </w:r>
            <w:r>
              <w:rPr>
                <w:rFonts w:cs="宋体" w:hint="eastAsia"/>
                <w:color w:val="000000"/>
                <w:sz w:val="14"/>
              </w:rPr>
              <w:t>；</w:t>
            </w:r>
            <w:r>
              <w:rPr>
                <w:rFonts w:hint="eastAsia"/>
                <w:color w:val="000000"/>
                <w:sz w:val="14"/>
              </w:rPr>
              <w:t>Apifox</w:t>
            </w:r>
            <w:r>
              <w:rPr>
                <w:rFonts w:cs="宋体" w:hint="eastAsia"/>
                <w:color w:val="000000"/>
                <w:sz w:val="14"/>
              </w:rPr>
              <w:t>；</w:t>
            </w:r>
            <w:r>
              <w:rPr>
                <w:rFonts w:hint="eastAsia"/>
                <w:color w:val="000000"/>
                <w:sz w:val="14"/>
              </w:rPr>
              <w:t>Git</w:t>
            </w:r>
            <w:r>
              <w:rPr>
                <w:rFonts w:cs="宋体" w:hint="eastAsia"/>
                <w:color w:val="000000"/>
                <w:sz w:val="14"/>
              </w:rPr>
              <w:t>；</w:t>
            </w:r>
            <w:r>
              <w:rPr>
                <w:rFonts w:hint="eastAsia"/>
                <w:color w:val="000000"/>
                <w:sz w:val="14"/>
              </w:rPr>
              <w:t>Navicat</w:t>
            </w:r>
            <w:proofErr w:type="spellEnd"/>
            <w:r>
              <w:rPr>
                <w:rFonts w:hint="eastAsia"/>
                <w:color w:val="000000"/>
                <w:sz w:val="14"/>
              </w:rPr>
              <w:t>/</w:t>
            </w:r>
            <w:proofErr w:type="spellStart"/>
            <w:r>
              <w:rPr>
                <w:rFonts w:hint="eastAsia"/>
                <w:color w:val="000000"/>
                <w:sz w:val="14"/>
              </w:rPr>
              <w:t>DataGrip</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59B8DB" w14:textId="77777777" w:rsidR="001A66DE" w:rsidRDefault="00000000">
            <w:pPr>
              <w:keepNext/>
              <w:snapToGrid w:val="0"/>
              <w:spacing w:after="0" w:line="240" w:lineRule="auto"/>
              <w:rPr>
                <w:rFonts w:hint="eastAsia"/>
                <w:color w:val="000000"/>
                <w:sz w:val="14"/>
                <w:lang w:eastAsia="zh-CN"/>
              </w:rPr>
            </w:pPr>
            <w:r>
              <w:rPr>
                <w:rFonts w:cs="宋体" w:hint="eastAsia"/>
                <w:color w:val="000000"/>
                <w:sz w:val="14"/>
                <w:lang w:eastAsia="zh-CN"/>
              </w:rPr>
              <w:t>支持小程序调试、后端开发、接口测试、版本管理和数据库管理。</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6A155025" w14:textId="77777777" w:rsidR="001A66DE" w:rsidRDefault="00000000">
            <w:pPr>
              <w:keepNext/>
              <w:snapToGrid w:val="0"/>
              <w:spacing w:after="0" w:line="240" w:lineRule="auto"/>
              <w:rPr>
                <w:rFonts w:hint="eastAsia"/>
                <w:color w:val="000000"/>
                <w:sz w:val="14"/>
                <w:lang w:eastAsia="zh-CN"/>
              </w:rPr>
            </w:pPr>
            <w:proofErr w:type="spellStart"/>
            <w:r>
              <w:rPr>
                <w:rFonts w:hint="eastAsia"/>
                <w:color w:val="000000"/>
                <w:sz w:val="14"/>
                <w:lang w:eastAsia="zh-CN"/>
              </w:rPr>
              <w:t>Apifox</w:t>
            </w:r>
            <w:proofErr w:type="spellEnd"/>
            <w:r>
              <w:rPr>
                <w:rFonts w:hint="eastAsia"/>
                <w:color w:val="000000"/>
                <w:sz w:val="14"/>
                <w:lang w:eastAsia="zh-CN"/>
              </w:rPr>
              <w:t xml:space="preserve"> </w:t>
            </w:r>
            <w:r>
              <w:rPr>
                <w:rFonts w:cs="宋体" w:hint="eastAsia"/>
                <w:color w:val="000000"/>
                <w:sz w:val="14"/>
                <w:lang w:eastAsia="zh-CN"/>
              </w:rPr>
              <w:t>用于统一维护接口文档和测试接口，</w:t>
            </w:r>
            <w:r>
              <w:rPr>
                <w:rFonts w:hint="eastAsia"/>
                <w:color w:val="000000"/>
                <w:sz w:val="14"/>
                <w:lang w:eastAsia="zh-CN"/>
              </w:rPr>
              <w:t xml:space="preserve">Git </w:t>
            </w:r>
            <w:r>
              <w:rPr>
                <w:rFonts w:cs="宋体" w:hint="eastAsia"/>
                <w:color w:val="000000"/>
                <w:sz w:val="14"/>
                <w:lang w:eastAsia="zh-CN"/>
              </w:rPr>
              <w:t>用于保存代码版本，数据库工具用于查看和维护</w:t>
            </w:r>
            <w:r>
              <w:rPr>
                <w:rFonts w:hint="eastAsia"/>
                <w:color w:val="000000"/>
                <w:sz w:val="14"/>
                <w:lang w:eastAsia="zh-CN"/>
              </w:rPr>
              <w:t xml:space="preserve"> MySQL </w:t>
            </w:r>
            <w:r>
              <w:rPr>
                <w:rFonts w:cs="宋体" w:hint="eastAsia"/>
                <w:color w:val="000000"/>
                <w:sz w:val="14"/>
                <w:lang w:eastAsia="zh-CN"/>
              </w:rPr>
              <w:t>数据。</w:t>
            </w:r>
          </w:p>
        </w:tc>
      </w:tr>
    </w:tbl>
    <w:p w14:paraId="65B22435" w14:textId="77777777" w:rsidR="001A66DE" w:rsidRDefault="001A66DE">
      <w:pPr>
        <w:rPr>
          <w:rFonts w:hint="eastAsia"/>
          <w:lang w:eastAsia="zh-CN"/>
        </w:rPr>
      </w:pPr>
    </w:p>
    <w:p w14:paraId="7E23FE1C" w14:textId="77777777" w:rsidR="001A66DE" w:rsidRDefault="00000000">
      <w:pPr>
        <w:spacing w:line="240" w:lineRule="auto"/>
        <w:jc w:val="center"/>
        <w:rPr>
          <w:rFonts w:hint="eastAsia"/>
        </w:rPr>
      </w:pPr>
      <w:r>
        <w:rPr>
          <w:noProof/>
        </w:rPr>
        <w:lastRenderedPageBreak/>
        <w:drawing>
          <wp:inline distT="0" distB="0" distL="114300" distR="114300" wp14:anchorId="18341053" wp14:editId="2063016B">
            <wp:extent cx="9826625" cy="5809615"/>
            <wp:effectExtent l="0" t="0" r="317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9826625" cy="5809615"/>
                    </a:xfrm>
                    <a:prstGeom prst="rect">
                      <a:avLst/>
                    </a:prstGeom>
                    <a:noFill/>
                    <a:ln>
                      <a:noFill/>
                    </a:ln>
                  </pic:spPr>
                </pic:pic>
              </a:graphicData>
            </a:graphic>
          </wp:inline>
        </w:drawing>
      </w:r>
    </w:p>
    <w:p w14:paraId="45D877DA" w14:textId="77777777" w:rsidR="001A66DE" w:rsidRDefault="00000000">
      <w:pPr>
        <w:pStyle w:val="aff3"/>
      </w:pPr>
      <w:r>
        <w:t>图</w:t>
      </w:r>
      <w:r>
        <w:t xml:space="preserve">2-1 </w:t>
      </w:r>
      <w:r>
        <w:t>技术选型架构图</w:t>
      </w:r>
    </w:p>
    <w:p w14:paraId="1C7AAD74" w14:textId="77777777" w:rsidR="001A66DE" w:rsidRDefault="001A66DE">
      <w:pPr>
        <w:rPr>
          <w:rFonts w:hint="eastAsia"/>
          <w:lang w:eastAsia="zh-CN"/>
        </w:rPr>
      </w:pPr>
    </w:p>
    <w:p w14:paraId="295D0B04" w14:textId="77777777" w:rsidR="001A66DE" w:rsidRDefault="00000000">
      <w:pPr>
        <w:pStyle w:val="21"/>
        <w:keepNext/>
        <w:numPr>
          <w:ilvl w:val="0"/>
          <w:numId w:val="8"/>
        </w:numPr>
        <w:rPr>
          <w:rFonts w:ascii="黑体" w:hAnsi="黑体" w:cs="黑体" w:hint="eastAsia"/>
        </w:rPr>
      </w:pPr>
      <w:r>
        <w:lastRenderedPageBreak/>
        <w:t>系统逻辑架构图</w:t>
      </w:r>
    </w:p>
    <w:p w14:paraId="717C640E" w14:textId="77777777" w:rsidR="001A66DE" w:rsidRDefault="00000000">
      <w:pPr>
        <w:pStyle w:val="a8"/>
      </w:pPr>
      <w:r>
        <w:t>上节技术选型图说明使用哪些技术，此节说明系统各部分协作问题。</w:t>
      </w:r>
    </w:p>
    <w:tbl>
      <w:tblPr>
        <w:tblStyle w:val="af5"/>
        <w:tblW w:w="0" w:type="auto"/>
        <w:jc w:val="center"/>
        <w:tblLayout w:type="fixed"/>
        <w:tblLook w:val="04A0" w:firstRow="1" w:lastRow="0" w:firstColumn="1" w:lastColumn="0" w:noHBand="0" w:noVBand="1"/>
      </w:tblPr>
      <w:tblGrid>
        <w:gridCol w:w="1306"/>
        <w:gridCol w:w="5196"/>
        <w:gridCol w:w="9192"/>
      </w:tblGrid>
      <w:tr w:rsidR="001A66DE" w14:paraId="6469F2D1" w14:textId="77777777">
        <w:trPr>
          <w:tblHeader/>
          <w:jc w:val="center"/>
        </w:trPr>
        <w:tc>
          <w:tcPr>
            <w:tcW w:w="1306" w:type="dxa"/>
            <w:tcBorders>
              <w:top w:val="single" w:sz="4" w:space="0" w:color="000000"/>
              <w:left w:val="nil"/>
              <w:bottom w:val="single" w:sz="4" w:space="0" w:color="000000"/>
              <w:right w:val="single" w:sz="4" w:space="0" w:color="000000"/>
              <w:tl2br w:val="nil"/>
            </w:tcBorders>
            <w:shd w:val="clear" w:color="auto" w:fill="FFFFFF"/>
            <w:vAlign w:val="center"/>
          </w:tcPr>
          <w:p w14:paraId="4C17517D" w14:textId="77777777" w:rsidR="001A66DE" w:rsidRDefault="00000000">
            <w:pPr>
              <w:snapToGrid w:val="0"/>
              <w:spacing w:after="0" w:line="240" w:lineRule="auto"/>
              <w:jc w:val="center"/>
              <w:rPr>
                <w:rFonts w:hint="eastAsia"/>
                <w:color w:val="000000"/>
                <w:sz w:val="14"/>
              </w:rPr>
            </w:pPr>
            <w:proofErr w:type="spellStart"/>
            <w:r>
              <w:rPr>
                <w:rFonts w:cs="宋体" w:hint="eastAsia"/>
                <w:color w:val="000000"/>
                <w:sz w:val="14"/>
              </w:rPr>
              <w:t>层次</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E1189" w14:textId="77777777" w:rsidR="001A66DE" w:rsidRDefault="00000000">
            <w:pPr>
              <w:snapToGrid w:val="0"/>
              <w:spacing w:after="0" w:line="240" w:lineRule="auto"/>
              <w:jc w:val="center"/>
              <w:rPr>
                <w:rFonts w:hint="eastAsia"/>
                <w:color w:val="000000"/>
                <w:sz w:val="14"/>
              </w:rPr>
            </w:pPr>
            <w:proofErr w:type="spellStart"/>
            <w:r>
              <w:rPr>
                <w:rFonts w:cs="宋体" w:hint="eastAsia"/>
                <w:color w:val="000000"/>
                <w:sz w:val="14"/>
              </w:rPr>
              <w:t>主要组成</w:t>
            </w:r>
            <w:proofErr w:type="spellEnd"/>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C13888B" w14:textId="77777777" w:rsidR="001A66DE" w:rsidRDefault="00000000">
            <w:pPr>
              <w:snapToGrid w:val="0"/>
              <w:spacing w:after="0" w:line="240" w:lineRule="auto"/>
              <w:jc w:val="center"/>
              <w:rPr>
                <w:rFonts w:hint="eastAsia"/>
                <w:color w:val="000000"/>
                <w:sz w:val="14"/>
              </w:rPr>
            </w:pPr>
            <w:proofErr w:type="spellStart"/>
            <w:r>
              <w:rPr>
                <w:rFonts w:cs="宋体" w:hint="eastAsia"/>
                <w:color w:val="000000"/>
                <w:sz w:val="14"/>
              </w:rPr>
              <w:t>实际职责</w:t>
            </w:r>
            <w:proofErr w:type="spellEnd"/>
          </w:p>
        </w:tc>
      </w:tr>
      <w:tr w:rsidR="001A66DE" w14:paraId="09DE6002"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4F953037" w14:textId="77777777" w:rsidR="001A66DE" w:rsidRDefault="00000000">
            <w:pPr>
              <w:snapToGrid w:val="0"/>
              <w:spacing w:after="0" w:line="240" w:lineRule="auto"/>
              <w:rPr>
                <w:rFonts w:hint="eastAsia"/>
                <w:color w:val="000000"/>
                <w:sz w:val="14"/>
              </w:rPr>
            </w:pPr>
            <w:proofErr w:type="spellStart"/>
            <w:r>
              <w:rPr>
                <w:rFonts w:cs="宋体" w:hint="eastAsia"/>
                <w:color w:val="000000"/>
                <w:sz w:val="14"/>
              </w:rPr>
              <w:t>用户访问层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67843A" w14:textId="77777777" w:rsidR="001A66DE" w:rsidRDefault="00000000">
            <w:pPr>
              <w:snapToGrid w:val="0"/>
              <w:spacing w:after="0" w:line="240" w:lineRule="auto"/>
              <w:rPr>
                <w:rFonts w:hint="eastAsia"/>
                <w:color w:val="000000"/>
                <w:sz w:val="14"/>
              </w:rPr>
            </w:pPr>
            <w:proofErr w:type="spellStart"/>
            <w:r>
              <w:rPr>
                <w:rFonts w:cs="宋体" w:hint="eastAsia"/>
                <w:color w:val="000000"/>
                <w:sz w:val="14"/>
              </w:rPr>
              <w:t>买家、卖家、管理员</w:t>
            </w:r>
            <w:proofErr w:type="spellEnd"/>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3485B2C" w14:textId="77777777" w:rsidR="001A66DE" w:rsidRDefault="00000000">
            <w:pPr>
              <w:snapToGrid w:val="0"/>
              <w:spacing w:after="0" w:line="240" w:lineRule="auto"/>
              <w:rPr>
                <w:rFonts w:hint="eastAsia"/>
                <w:color w:val="000000"/>
                <w:sz w:val="14"/>
                <w:lang w:eastAsia="zh-CN"/>
              </w:rPr>
            </w:pPr>
            <w:r>
              <w:rPr>
                <w:rFonts w:cs="宋体" w:hint="eastAsia"/>
                <w:color w:val="000000"/>
                <w:sz w:val="14"/>
                <w:lang w:eastAsia="zh-CN"/>
              </w:rPr>
              <w:t>买家浏览、搜索、提交预约和评价；卖家发布商品、管理商品和处理订单；管理员处理用户、商品、举报、公告、敏感词和统计信息。</w:t>
            </w:r>
          </w:p>
        </w:tc>
      </w:tr>
      <w:tr w:rsidR="001A66DE" w14:paraId="5A286F7B"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3315E8F9" w14:textId="77777777" w:rsidR="001A66DE" w:rsidRDefault="00000000">
            <w:pPr>
              <w:snapToGrid w:val="0"/>
              <w:spacing w:after="0" w:line="240" w:lineRule="auto"/>
              <w:rPr>
                <w:rFonts w:hint="eastAsia"/>
                <w:color w:val="000000"/>
                <w:sz w:val="14"/>
              </w:rPr>
            </w:pPr>
            <w:proofErr w:type="spellStart"/>
            <w:r>
              <w:rPr>
                <w:rFonts w:cs="宋体" w:hint="eastAsia"/>
                <w:color w:val="000000"/>
                <w:sz w:val="14"/>
              </w:rPr>
              <w:t>微信小程序前端层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97646C" w14:textId="77777777" w:rsidR="001A66DE" w:rsidRDefault="00000000">
            <w:pPr>
              <w:snapToGrid w:val="0"/>
              <w:spacing w:after="0" w:line="240" w:lineRule="auto"/>
              <w:rPr>
                <w:rFonts w:hint="eastAsia"/>
                <w:color w:val="000000"/>
                <w:sz w:val="14"/>
              </w:rPr>
            </w:pPr>
            <w:proofErr w:type="spellStart"/>
            <w:r>
              <w:rPr>
                <w:rFonts w:hint="eastAsia"/>
                <w:color w:val="000000"/>
                <w:sz w:val="14"/>
              </w:rPr>
              <w:t>WXML</w:t>
            </w:r>
            <w:r>
              <w:rPr>
                <w:rFonts w:cs="宋体" w:hint="eastAsia"/>
                <w:color w:val="000000"/>
                <w:sz w:val="14"/>
              </w:rPr>
              <w:t>、</w:t>
            </w:r>
            <w:r>
              <w:rPr>
                <w:rFonts w:hint="eastAsia"/>
                <w:color w:val="000000"/>
                <w:sz w:val="14"/>
              </w:rPr>
              <w:t>WXSS</w:t>
            </w:r>
            <w:r>
              <w:rPr>
                <w:rFonts w:cs="宋体" w:hint="eastAsia"/>
                <w:color w:val="000000"/>
                <w:sz w:val="14"/>
              </w:rPr>
              <w:t>、</w:t>
            </w:r>
            <w:r>
              <w:rPr>
                <w:rFonts w:hint="eastAsia"/>
                <w:color w:val="000000"/>
                <w:sz w:val="14"/>
              </w:rPr>
              <w:t>JavaScript</w:t>
            </w:r>
            <w:r>
              <w:rPr>
                <w:rFonts w:cs="宋体" w:hint="eastAsia"/>
                <w:color w:val="000000"/>
                <w:sz w:val="14"/>
              </w:rPr>
              <w:t>、</w:t>
            </w:r>
            <w:r>
              <w:rPr>
                <w:rFonts w:hint="eastAsia"/>
                <w:color w:val="000000"/>
                <w:sz w:val="14"/>
              </w:rPr>
              <w:t>Components</w:t>
            </w:r>
            <w:r>
              <w:rPr>
                <w:rFonts w:cs="宋体" w:hint="eastAsia"/>
                <w:color w:val="000000"/>
                <w:sz w:val="14"/>
              </w:rPr>
              <w:t>、页面模块</w:t>
            </w:r>
            <w:proofErr w:type="spellEnd"/>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4CF47B3B" w14:textId="77777777" w:rsidR="001A66DE" w:rsidRDefault="00000000">
            <w:pPr>
              <w:snapToGrid w:val="0"/>
              <w:spacing w:after="0" w:line="240" w:lineRule="auto"/>
              <w:rPr>
                <w:rFonts w:hint="eastAsia"/>
                <w:color w:val="000000"/>
                <w:sz w:val="14"/>
              </w:rPr>
            </w:pPr>
            <w:r>
              <w:rPr>
                <w:rFonts w:cs="宋体" w:hint="eastAsia"/>
                <w:color w:val="000000"/>
                <w:sz w:val="14"/>
                <w:lang w:eastAsia="zh-CN"/>
              </w:rPr>
              <w:t>负责页面展示和用户交互，包括首页、商品详情、发布、订单、消息、我的和管理员入口。</w:t>
            </w:r>
            <w:proofErr w:type="spellStart"/>
            <w:r>
              <w:rPr>
                <w:rFonts w:cs="宋体" w:hint="eastAsia"/>
                <w:color w:val="000000"/>
                <w:sz w:val="14"/>
              </w:rPr>
              <w:t>不直接访问数据库</w:t>
            </w:r>
            <w:proofErr w:type="spellEnd"/>
            <w:r>
              <w:rPr>
                <w:rFonts w:cs="宋体" w:hint="eastAsia"/>
                <w:color w:val="000000"/>
                <w:sz w:val="14"/>
              </w:rPr>
              <w:t>。</w:t>
            </w:r>
          </w:p>
        </w:tc>
      </w:tr>
      <w:tr w:rsidR="001A66DE" w14:paraId="7751D9C0"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5C49B4D9" w14:textId="77777777" w:rsidR="001A66DE" w:rsidRDefault="00000000">
            <w:pPr>
              <w:snapToGrid w:val="0"/>
              <w:spacing w:after="0" w:line="240" w:lineRule="auto"/>
              <w:rPr>
                <w:rFonts w:hint="eastAsia"/>
                <w:color w:val="000000"/>
                <w:sz w:val="14"/>
              </w:rPr>
            </w:pPr>
            <w:proofErr w:type="spellStart"/>
            <w:r>
              <w:rPr>
                <w:rFonts w:cs="宋体" w:hint="eastAsia"/>
                <w:color w:val="000000"/>
                <w:sz w:val="14"/>
              </w:rPr>
              <w:t>请求交互层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BC9A4" w14:textId="77777777" w:rsidR="001A66DE" w:rsidRDefault="00000000">
            <w:pPr>
              <w:snapToGrid w:val="0"/>
              <w:spacing w:after="0" w:line="240" w:lineRule="auto"/>
              <w:rPr>
                <w:rFonts w:hint="eastAsia"/>
                <w:color w:val="000000"/>
                <w:sz w:val="14"/>
              </w:rPr>
            </w:pPr>
            <w:proofErr w:type="spellStart"/>
            <w:proofErr w:type="gramStart"/>
            <w:r>
              <w:rPr>
                <w:rFonts w:hint="eastAsia"/>
                <w:color w:val="000000"/>
                <w:sz w:val="14"/>
              </w:rPr>
              <w:t>wx.request</w:t>
            </w:r>
            <w:proofErr w:type="gramEnd"/>
            <w:r>
              <w:rPr>
                <w:rFonts w:cs="宋体" w:hint="eastAsia"/>
                <w:color w:val="000000"/>
                <w:sz w:val="14"/>
              </w:rPr>
              <w:t>、</w:t>
            </w:r>
            <w:proofErr w:type="gramStart"/>
            <w:r>
              <w:rPr>
                <w:rFonts w:hint="eastAsia"/>
                <w:color w:val="000000"/>
                <w:sz w:val="14"/>
              </w:rPr>
              <w:t>wx.uploadFile</w:t>
            </w:r>
            <w:proofErr w:type="gramEnd"/>
            <w:r>
              <w:rPr>
                <w:rFonts w:cs="宋体" w:hint="eastAsia"/>
                <w:color w:val="000000"/>
                <w:sz w:val="14"/>
              </w:rPr>
              <w:t>、</w:t>
            </w:r>
            <w:r>
              <w:rPr>
                <w:rFonts w:hint="eastAsia"/>
                <w:color w:val="000000"/>
                <w:sz w:val="14"/>
              </w:rPr>
              <w:t>HTTPS</w:t>
            </w:r>
            <w:proofErr w:type="spellEnd"/>
            <w:r>
              <w:rPr>
                <w:rFonts w:hint="eastAsia"/>
                <w:color w:val="000000"/>
                <w:sz w:val="14"/>
              </w:rPr>
              <w:t xml:space="preserve"> RESTful API</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63636621" w14:textId="77777777" w:rsidR="001A66DE" w:rsidRDefault="00000000">
            <w:pPr>
              <w:snapToGrid w:val="0"/>
              <w:spacing w:after="0" w:line="240" w:lineRule="auto"/>
              <w:rPr>
                <w:rFonts w:hint="eastAsia"/>
                <w:color w:val="000000"/>
                <w:sz w:val="14"/>
                <w:lang w:eastAsia="zh-CN"/>
              </w:rPr>
            </w:pPr>
            <w:r>
              <w:rPr>
                <w:rFonts w:cs="宋体" w:hint="eastAsia"/>
                <w:color w:val="000000"/>
                <w:sz w:val="14"/>
                <w:lang w:eastAsia="zh-CN"/>
              </w:rPr>
              <w:t>把页面操作转化为后端请求；普通表单数</w:t>
            </w:r>
            <w:proofErr w:type="gramStart"/>
            <w:r>
              <w:rPr>
                <w:rFonts w:cs="宋体" w:hint="eastAsia"/>
                <w:color w:val="000000"/>
                <w:sz w:val="14"/>
                <w:lang w:eastAsia="zh-CN"/>
              </w:rPr>
              <w:t>据通过</w:t>
            </w:r>
            <w:proofErr w:type="gramEnd"/>
            <w:r>
              <w:rPr>
                <w:rFonts w:hint="eastAsia"/>
                <w:color w:val="000000"/>
                <w:sz w:val="14"/>
                <w:lang w:eastAsia="zh-CN"/>
              </w:rPr>
              <w:t xml:space="preserve"> </w:t>
            </w:r>
            <w:proofErr w:type="spellStart"/>
            <w:r>
              <w:rPr>
                <w:rFonts w:hint="eastAsia"/>
                <w:color w:val="000000"/>
                <w:sz w:val="14"/>
                <w:lang w:eastAsia="zh-CN"/>
              </w:rPr>
              <w:t>wx.request</w:t>
            </w:r>
            <w:proofErr w:type="spellEnd"/>
            <w:r>
              <w:rPr>
                <w:rFonts w:hint="eastAsia"/>
                <w:color w:val="000000"/>
                <w:sz w:val="14"/>
                <w:lang w:eastAsia="zh-CN"/>
              </w:rPr>
              <w:t xml:space="preserve"> </w:t>
            </w:r>
            <w:r>
              <w:rPr>
                <w:rFonts w:cs="宋体" w:hint="eastAsia"/>
                <w:color w:val="000000"/>
                <w:sz w:val="14"/>
                <w:lang w:eastAsia="zh-CN"/>
              </w:rPr>
              <w:t>提交，商品图片和举报凭证通过</w:t>
            </w:r>
            <w:r>
              <w:rPr>
                <w:rFonts w:hint="eastAsia"/>
                <w:color w:val="000000"/>
                <w:sz w:val="14"/>
                <w:lang w:eastAsia="zh-CN"/>
              </w:rPr>
              <w:t xml:space="preserve"> </w:t>
            </w:r>
            <w:proofErr w:type="spellStart"/>
            <w:r>
              <w:rPr>
                <w:rFonts w:hint="eastAsia"/>
                <w:color w:val="000000"/>
                <w:sz w:val="14"/>
                <w:lang w:eastAsia="zh-CN"/>
              </w:rPr>
              <w:t>wx.uploadFile</w:t>
            </w:r>
            <w:proofErr w:type="spellEnd"/>
            <w:r>
              <w:rPr>
                <w:rFonts w:hint="eastAsia"/>
                <w:color w:val="000000"/>
                <w:sz w:val="14"/>
                <w:lang w:eastAsia="zh-CN"/>
              </w:rPr>
              <w:t xml:space="preserve"> </w:t>
            </w:r>
            <w:r>
              <w:rPr>
                <w:rFonts w:cs="宋体" w:hint="eastAsia"/>
                <w:color w:val="000000"/>
                <w:sz w:val="14"/>
                <w:lang w:eastAsia="zh-CN"/>
              </w:rPr>
              <w:t>上传。</w:t>
            </w:r>
          </w:p>
        </w:tc>
      </w:tr>
      <w:tr w:rsidR="001A66DE" w14:paraId="64F1034C"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A1B8BD2" w14:textId="77777777" w:rsidR="001A66DE" w:rsidRDefault="00000000">
            <w:pPr>
              <w:snapToGrid w:val="0"/>
              <w:spacing w:after="0" w:line="240" w:lineRule="auto"/>
              <w:rPr>
                <w:rFonts w:hint="eastAsia"/>
                <w:color w:val="000000"/>
                <w:sz w:val="14"/>
              </w:rPr>
            </w:pPr>
            <w:proofErr w:type="spellStart"/>
            <w:r>
              <w:rPr>
                <w:rFonts w:cs="宋体" w:hint="eastAsia"/>
                <w:color w:val="000000"/>
                <w:sz w:val="14"/>
              </w:rPr>
              <w:t>后端业务服务层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CFAE83" w14:textId="77777777" w:rsidR="001A66DE" w:rsidRDefault="00000000">
            <w:pPr>
              <w:snapToGrid w:val="0"/>
              <w:spacing w:after="0" w:line="240" w:lineRule="auto"/>
              <w:rPr>
                <w:rFonts w:hint="eastAsia"/>
                <w:color w:val="000000"/>
                <w:sz w:val="14"/>
                <w:lang w:eastAsia="zh-CN"/>
              </w:rPr>
            </w:pPr>
            <w:r>
              <w:rPr>
                <w:rFonts w:hint="eastAsia"/>
                <w:color w:val="000000"/>
                <w:sz w:val="14"/>
                <w:lang w:eastAsia="zh-CN"/>
              </w:rPr>
              <w:t>Go + Gin</w:t>
            </w:r>
            <w:r>
              <w:rPr>
                <w:rFonts w:cs="宋体" w:hint="eastAsia"/>
                <w:color w:val="000000"/>
                <w:sz w:val="14"/>
                <w:lang w:eastAsia="zh-CN"/>
              </w:rPr>
              <w:t>；登录认证、商品、搜索、订单、评价、举报、消息、管理员、</w:t>
            </w:r>
            <w:r>
              <w:rPr>
                <w:rFonts w:hint="eastAsia"/>
                <w:color w:val="000000"/>
                <w:sz w:val="14"/>
                <w:lang w:eastAsia="zh-CN"/>
              </w:rPr>
              <w:t>AI</w:t>
            </w:r>
            <w:r>
              <w:rPr>
                <w:rFonts w:cs="宋体" w:hint="eastAsia"/>
                <w:color w:val="000000"/>
                <w:sz w:val="14"/>
                <w:lang w:eastAsia="zh-CN"/>
              </w:rPr>
              <w:t>扩展、权限校验、日志记录</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1366AC69" w14:textId="77777777" w:rsidR="001A66DE" w:rsidRDefault="00000000">
            <w:pPr>
              <w:snapToGrid w:val="0"/>
              <w:spacing w:after="0" w:line="240" w:lineRule="auto"/>
              <w:rPr>
                <w:rFonts w:hint="eastAsia"/>
                <w:color w:val="000000"/>
                <w:sz w:val="14"/>
                <w:lang w:eastAsia="zh-CN"/>
              </w:rPr>
            </w:pPr>
            <w:r>
              <w:rPr>
                <w:rFonts w:cs="宋体" w:hint="eastAsia"/>
                <w:color w:val="000000"/>
                <w:sz w:val="14"/>
                <w:lang w:eastAsia="zh-CN"/>
              </w:rPr>
              <w:t>集中处理业务规则。</w:t>
            </w:r>
            <w:proofErr w:type="gramStart"/>
            <w:r>
              <w:rPr>
                <w:rFonts w:cs="宋体" w:hint="eastAsia"/>
                <w:color w:val="000000"/>
                <w:sz w:val="14"/>
                <w:lang w:eastAsia="zh-CN"/>
              </w:rPr>
              <w:t>典型任务</w:t>
            </w:r>
            <w:proofErr w:type="gramEnd"/>
            <w:r>
              <w:rPr>
                <w:rFonts w:cs="宋体" w:hint="eastAsia"/>
                <w:color w:val="000000"/>
                <w:sz w:val="14"/>
                <w:lang w:eastAsia="zh-CN"/>
              </w:rPr>
              <w:t>包括校验学生认证、判断商品是否可预约、控制订单状态流转、检测敏感词、记录管理员日志。</w:t>
            </w:r>
          </w:p>
        </w:tc>
      </w:tr>
      <w:tr w:rsidR="001A66DE" w14:paraId="51BB7D1C"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0D185B92" w14:textId="77777777" w:rsidR="001A66DE" w:rsidRDefault="00000000">
            <w:pPr>
              <w:snapToGrid w:val="0"/>
              <w:spacing w:after="0" w:line="240" w:lineRule="auto"/>
              <w:rPr>
                <w:rFonts w:hint="eastAsia"/>
                <w:color w:val="000000"/>
                <w:sz w:val="14"/>
                <w:lang w:eastAsia="zh-CN"/>
              </w:rPr>
            </w:pPr>
            <w:r>
              <w:rPr>
                <w:rFonts w:cs="宋体" w:hint="eastAsia"/>
                <w:color w:val="000000"/>
                <w:sz w:val="14"/>
                <w:lang w:eastAsia="zh-CN"/>
              </w:rPr>
              <w:t>数据访问与基础支撑层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7DA529" w14:textId="77777777" w:rsidR="001A66DE" w:rsidRDefault="00000000">
            <w:pPr>
              <w:snapToGrid w:val="0"/>
              <w:spacing w:after="0" w:line="240" w:lineRule="auto"/>
              <w:rPr>
                <w:rFonts w:hint="eastAsia"/>
                <w:color w:val="000000"/>
                <w:sz w:val="14"/>
              </w:rPr>
            </w:pPr>
            <w:r>
              <w:rPr>
                <w:rFonts w:hint="eastAsia"/>
                <w:color w:val="000000"/>
                <w:sz w:val="14"/>
              </w:rPr>
              <w:t xml:space="preserve">RESTful </w:t>
            </w:r>
            <w:proofErr w:type="spellStart"/>
            <w:r>
              <w:rPr>
                <w:rFonts w:hint="eastAsia"/>
                <w:color w:val="000000"/>
                <w:sz w:val="14"/>
              </w:rPr>
              <w:t>API</w:t>
            </w:r>
            <w:r>
              <w:rPr>
                <w:rFonts w:cs="宋体" w:hint="eastAsia"/>
                <w:color w:val="000000"/>
                <w:sz w:val="14"/>
              </w:rPr>
              <w:t>、参数校验、事务处理、</w:t>
            </w:r>
            <w:r>
              <w:rPr>
                <w:rFonts w:hint="eastAsia"/>
                <w:color w:val="000000"/>
                <w:sz w:val="14"/>
              </w:rPr>
              <w:t>GORM</w:t>
            </w:r>
            <w:proofErr w:type="spellEnd"/>
            <w:r>
              <w:rPr>
                <w:rFonts w:hint="eastAsia"/>
                <w:color w:val="000000"/>
                <w:sz w:val="14"/>
              </w:rPr>
              <w:t>/</w:t>
            </w:r>
            <w:proofErr w:type="spellStart"/>
            <w:r>
              <w:rPr>
                <w:rFonts w:hint="eastAsia"/>
                <w:color w:val="000000"/>
                <w:sz w:val="14"/>
              </w:rPr>
              <w:t>sqlx</w:t>
            </w:r>
            <w:r>
              <w:rPr>
                <w:rFonts w:cs="宋体" w:hint="eastAsia"/>
                <w:color w:val="000000"/>
                <w:sz w:val="14"/>
              </w:rPr>
              <w:t>、</w:t>
            </w:r>
            <w:r>
              <w:rPr>
                <w:rFonts w:hint="eastAsia"/>
                <w:color w:val="000000"/>
                <w:sz w:val="14"/>
              </w:rPr>
              <w:t>MySQL</w:t>
            </w:r>
            <w:r>
              <w:rPr>
                <w:rFonts w:cs="宋体" w:hint="eastAsia"/>
                <w:color w:val="000000"/>
                <w:sz w:val="14"/>
              </w:rPr>
              <w:t>读写、文件上传处理</w:t>
            </w:r>
            <w:proofErr w:type="spellEnd"/>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41360DC8" w14:textId="77777777" w:rsidR="001A66DE" w:rsidRDefault="00000000">
            <w:pPr>
              <w:snapToGrid w:val="0"/>
              <w:spacing w:after="0" w:line="240" w:lineRule="auto"/>
              <w:rPr>
                <w:rFonts w:hint="eastAsia"/>
                <w:color w:val="000000"/>
                <w:sz w:val="14"/>
                <w:lang w:eastAsia="zh-CN"/>
              </w:rPr>
            </w:pPr>
            <w:r>
              <w:rPr>
                <w:rFonts w:cs="宋体" w:hint="eastAsia"/>
                <w:color w:val="000000"/>
                <w:sz w:val="14"/>
                <w:lang w:eastAsia="zh-CN"/>
              </w:rPr>
              <w:t>连接业务逻辑与数据存储。创建订单与锁定商品、取消订单与恢复商品、完成订单与标记已售都必须在事务中处理。</w:t>
            </w:r>
          </w:p>
        </w:tc>
      </w:tr>
      <w:tr w:rsidR="001A66DE" w14:paraId="6E4FC388"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20BB71A4" w14:textId="77777777" w:rsidR="001A66DE" w:rsidRDefault="00000000">
            <w:pPr>
              <w:snapToGrid w:val="0"/>
              <w:spacing w:after="0" w:line="240" w:lineRule="auto"/>
              <w:rPr>
                <w:rFonts w:hint="eastAsia"/>
                <w:color w:val="000000"/>
                <w:sz w:val="14"/>
              </w:rPr>
            </w:pPr>
            <w:proofErr w:type="spellStart"/>
            <w:r>
              <w:rPr>
                <w:rFonts w:cs="宋体" w:hint="eastAsia"/>
                <w:color w:val="000000"/>
                <w:sz w:val="14"/>
              </w:rPr>
              <w:t>数据存储层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036B95" w14:textId="77777777" w:rsidR="001A66DE" w:rsidRDefault="00000000">
            <w:pPr>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数据库、本地图片</w:t>
            </w:r>
            <w:r>
              <w:rPr>
                <w:rFonts w:hint="eastAsia"/>
                <w:color w:val="000000"/>
                <w:sz w:val="14"/>
                <w:lang w:eastAsia="zh-CN"/>
              </w:rPr>
              <w:t>/</w:t>
            </w:r>
            <w:r>
              <w:rPr>
                <w:rFonts w:cs="宋体" w:hint="eastAsia"/>
                <w:color w:val="000000"/>
                <w:sz w:val="14"/>
                <w:lang w:eastAsia="zh-CN"/>
              </w:rPr>
              <w:t>文件存储</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68430626" w14:textId="77777777" w:rsidR="001A66DE" w:rsidRDefault="00000000">
            <w:pPr>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存用户、商品、订单、收藏、评价、举报、消息、公告和日志；本地文件存储保存商品图片、举报凭证和公告封面等文件。</w:t>
            </w:r>
          </w:p>
        </w:tc>
      </w:tr>
      <w:tr w:rsidR="001A66DE" w14:paraId="09B821E6"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050D2F8C" w14:textId="77777777" w:rsidR="001A66DE" w:rsidRDefault="00000000">
            <w:pPr>
              <w:snapToGrid w:val="0"/>
              <w:spacing w:after="0" w:line="240" w:lineRule="auto"/>
              <w:rPr>
                <w:rFonts w:hint="eastAsia"/>
                <w:color w:val="000000"/>
                <w:sz w:val="14"/>
              </w:rPr>
            </w:pPr>
            <w:proofErr w:type="spellStart"/>
            <w:r>
              <w:rPr>
                <w:rFonts w:cs="宋体" w:hint="eastAsia"/>
                <w:color w:val="000000"/>
                <w:sz w:val="14"/>
              </w:rPr>
              <w:t>外部服务</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5BA24" w14:textId="77777777" w:rsidR="001A66DE" w:rsidRDefault="00000000">
            <w:pPr>
              <w:snapToGrid w:val="0"/>
              <w:spacing w:after="0" w:line="240" w:lineRule="auto"/>
              <w:rPr>
                <w:rFonts w:hint="eastAsia"/>
                <w:color w:val="000000"/>
                <w:sz w:val="14"/>
                <w:lang w:eastAsia="zh-CN"/>
              </w:rPr>
            </w:pPr>
            <w:proofErr w:type="gramStart"/>
            <w:r>
              <w:rPr>
                <w:rFonts w:cs="宋体" w:hint="eastAsia"/>
                <w:color w:val="000000"/>
                <w:sz w:val="14"/>
                <w:lang w:eastAsia="zh-CN"/>
              </w:rPr>
              <w:t>微信开放</w:t>
            </w:r>
            <w:proofErr w:type="gramEnd"/>
            <w:r>
              <w:rPr>
                <w:rFonts w:cs="宋体" w:hint="eastAsia"/>
                <w:color w:val="000000"/>
                <w:sz w:val="14"/>
                <w:lang w:eastAsia="zh-CN"/>
              </w:rPr>
              <w:t>接口、</w:t>
            </w:r>
            <w:proofErr w:type="gramStart"/>
            <w:r>
              <w:rPr>
                <w:rFonts w:cs="宋体" w:hint="eastAsia"/>
                <w:color w:val="000000"/>
                <w:sz w:val="14"/>
                <w:lang w:eastAsia="zh-CN"/>
              </w:rPr>
              <w:t>微信订阅</w:t>
            </w:r>
            <w:proofErr w:type="gramEnd"/>
            <w:r>
              <w:rPr>
                <w:rFonts w:cs="宋体" w:hint="eastAsia"/>
                <w:color w:val="000000"/>
                <w:sz w:val="14"/>
                <w:lang w:eastAsia="zh-CN"/>
              </w:rPr>
              <w:t>消息、外部</w:t>
            </w:r>
            <w:r>
              <w:rPr>
                <w:rFonts w:hint="eastAsia"/>
                <w:color w:val="000000"/>
                <w:sz w:val="14"/>
                <w:lang w:eastAsia="zh-CN"/>
              </w:rPr>
              <w:t xml:space="preserve"> AI </w:t>
            </w:r>
            <w:r>
              <w:rPr>
                <w:rFonts w:cs="宋体" w:hint="eastAsia"/>
                <w:color w:val="000000"/>
                <w:sz w:val="14"/>
                <w:lang w:eastAsia="zh-CN"/>
              </w:rPr>
              <w:t>服务</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3922DE54" w14:textId="77777777" w:rsidR="001A66DE" w:rsidRDefault="00000000">
            <w:pPr>
              <w:snapToGrid w:val="0"/>
              <w:spacing w:after="0" w:line="240" w:lineRule="auto"/>
              <w:rPr>
                <w:rFonts w:hint="eastAsia"/>
                <w:color w:val="000000"/>
                <w:sz w:val="14"/>
                <w:lang w:eastAsia="zh-CN"/>
              </w:rPr>
            </w:pPr>
            <w:proofErr w:type="gramStart"/>
            <w:r>
              <w:rPr>
                <w:rFonts w:cs="宋体" w:hint="eastAsia"/>
                <w:color w:val="000000"/>
                <w:sz w:val="14"/>
                <w:lang w:eastAsia="zh-CN"/>
              </w:rPr>
              <w:t>微信开放</w:t>
            </w:r>
            <w:proofErr w:type="gramEnd"/>
            <w:r>
              <w:rPr>
                <w:rFonts w:cs="宋体" w:hint="eastAsia"/>
                <w:color w:val="000000"/>
                <w:sz w:val="14"/>
                <w:lang w:eastAsia="zh-CN"/>
              </w:rPr>
              <w:t>接口用于获取</w:t>
            </w:r>
            <w:r>
              <w:rPr>
                <w:rFonts w:hint="eastAsia"/>
                <w:color w:val="000000"/>
                <w:sz w:val="14"/>
                <w:lang w:eastAsia="zh-CN"/>
              </w:rPr>
              <w:t xml:space="preserve"> </w:t>
            </w:r>
            <w:proofErr w:type="spellStart"/>
            <w:r>
              <w:rPr>
                <w:rFonts w:hint="eastAsia"/>
                <w:color w:val="000000"/>
                <w:sz w:val="14"/>
                <w:lang w:eastAsia="zh-CN"/>
              </w:rPr>
              <w:t>openid</w:t>
            </w:r>
            <w:proofErr w:type="spellEnd"/>
            <w:r>
              <w:rPr>
                <w:rFonts w:cs="宋体" w:hint="eastAsia"/>
                <w:color w:val="000000"/>
                <w:sz w:val="14"/>
                <w:lang w:eastAsia="zh-CN"/>
              </w:rPr>
              <w:t>；订阅消息为可选提醒方式；</w:t>
            </w:r>
            <w:r>
              <w:rPr>
                <w:rFonts w:hint="eastAsia"/>
                <w:color w:val="000000"/>
                <w:sz w:val="14"/>
                <w:lang w:eastAsia="zh-CN"/>
              </w:rPr>
              <w:t xml:space="preserve">AI </w:t>
            </w:r>
            <w:r>
              <w:rPr>
                <w:rFonts w:cs="宋体" w:hint="eastAsia"/>
                <w:color w:val="000000"/>
                <w:sz w:val="14"/>
                <w:lang w:eastAsia="zh-CN"/>
              </w:rPr>
              <w:t>服务为标题优化和描述生成提供扩展能力。</w:t>
            </w:r>
          </w:p>
        </w:tc>
      </w:tr>
      <w:tr w:rsidR="001A66DE" w14:paraId="1E419AB0"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77F91ED0" w14:textId="77777777" w:rsidR="001A66DE" w:rsidRDefault="00000000">
            <w:pPr>
              <w:snapToGrid w:val="0"/>
              <w:spacing w:after="0" w:line="240" w:lineRule="auto"/>
              <w:rPr>
                <w:rFonts w:hint="eastAsia"/>
                <w:color w:val="000000"/>
                <w:sz w:val="14"/>
              </w:rPr>
            </w:pPr>
            <w:proofErr w:type="spellStart"/>
            <w:r>
              <w:rPr>
                <w:rFonts w:cs="宋体" w:hint="eastAsia"/>
                <w:color w:val="000000"/>
                <w:sz w:val="14"/>
              </w:rPr>
              <w:t>运行环境</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1FFC7D" w14:textId="77777777" w:rsidR="001A66DE" w:rsidRDefault="00000000">
            <w:pPr>
              <w:snapToGrid w:val="0"/>
              <w:spacing w:after="0" w:line="240" w:lineRule="auto"/>
              <w:rPr>
                <w:rFonts w:hint="eastAsia"/>
                <w:color w:val="000000"/>
                <w:sz w:val="14"/>
                <w:lang w:eastAsia="zh-CN"/>
              </w:rPr>
            </w:pPr>
            <w:r>
              <w:rPr>
                <w:rFonts w:hint="eastAsia"/>
                <w:color w:val="000000"/>
                <w:sz w:val="14"/>
                <w:lang w:eastAsia="zh-CN"/>
              </w:rPr>
              <w:t>iOS</w:t>
            </w:r>
            <w:proofErr w:type="gramStart"/>
            <w:r>
              <w:rPr>
                <w:rFonts w:cs="宋体" w:hint="eastAsia"/>
                <w:color w:val="000000"/>
                <w:sz w:val="14"/>
                <w:lang w:eastAsia="zh-CN"/>
              </w:rPr>
              <w:t>微信客户端</w:t>
            </w:r>
            <w:proofErr w:type="gramEnd"/>
            <w:r>
              <w:rPr>
                <w:rFonts w:cs="宋体" w:hint="eastAsia"/>
                <w:color w:val="000000"/>
                <w:sz w:val="14"/>
                <w:lang w:eastAsia="zh-CN"/>
              </w:rPr>
              <w:t>、</w:t>
            </w:r>
            <w:r>
              <w:rPr>
                <w:rFonts w:hint="eastAsia"/>
                <w:color w:val="000000"/>
                <w:sz w:val="14"/>
                <w:lang w:eastAsia="zh-CN"/>
              </w:rPr>
              <w:t>Android</w:t>
            </w:r>
            <w:proofErr w:type="gramStart"/>
            <w:r>
              <w:rPr>
                <w:rFonts w:cs="宋体" w:hint="eastAsia"/>
                <w:color w:val="000000"/>
                <w:sz w:val="14"/>
                <w:lang w:eastAsia="zh-CN"/>
              </w:rPr>
              <w:t>微信客户端</w:t>
            </w:r>
            <w:proofErr w:type="gramEnd"/>
            <w:r>
              <w:rPr>
                <w:rFonts w:cs="宋体" w:hint="eastAsia"/>
                <w:color w:val="000000"/>
                <w:sz w:val="14"/>
                <w:lang w:eastAsia="zh-CN"/>
              </w:rPr>
              <w:t>、云服务器公网入口</w:t>
            </w:r>
            <w:r>
              <w:rPr>
                <w:rFonts w:hint="eastAsia"/>
                <w:color w:val="000000"/>
                <w:sz w:val="14"/>
                <w:lang w:eastAsia="zh-CN"/>
              </w:rPr>
              <w:t>/</w:t>
            </w:r>
            <w:r>
              <w:rPr>
                <w:rFonts w:cs="宋体" w:hint="eastAsia"/>
                <w:color w:val="000000"/>
                <w:sz w:val="14"/>
                <w:lang w:eastAsia="zh-CN"/>
              </w:rPr>
              <w:t>内网穿透、本地服务器</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52602AF" w14:textId="77777777" w:rsidR="001A66DE" w:rsidRDefault="00000000">
            <w:pPr>
              <w:snapToGrid w:val="0"/>
              <w:spacing w:after="0" w:line="240" w:lineRule="auto"/>
              <w:rPr>
                <w:rFonts w:hint="eastAsia"/>
                <w:color w:val="000000"/>
                <w:sz w:val="14"/>
                <w:lang w:eastAsia="zh-CN"/>
              </w:rPr>
            </w:pPr>
            <w:r>
              <w:rPr>
                <w:rFonts w:cs="宋体" w:hint="eastAsia"/>
                <w:color w:val="000000"/>
                <w:sz w:val="14"/>
                <w:lang w:eastAsia="zh-CN"/>
              </w:rPr>
              <w:t>小程序</w:t>
            </w:r>
            <w:proofErr w:type="gramStart"/>
            <w:r>
              <w:rPr>
                <w:rFonts w:cs="宋体" w:hint="eastAsia"/>
                <w:color w:val="000000"/>
                <w:sz w:val="14"/>
                <w:lang w:eastAsia="zh-CN"/>
              </w:rPr>
              <w:t>在微信客户端</w:t>
            </w:r>
            <w:proofErr w:type="gramEnd"/>
            <w:r>
              <w:rPr>
                <w:rFonts w:cs="宋体" w:hint="eastAsia"/>
                <w:color w:val="000000"/>
                <w:sz w:val="14"/>
                <w:lang w:eastAsia="zh-CN"/>
              </w:rPr>
              <w:t>运行；开发与演示阶段可由云服务器公网入口或内网穿透提供访问入口，本地服务器运行 Go 后端、MySQL 和文件存储；正式部署时可迁移到云服务器或云数据库环境。</w:t>
            </w:r>
          </w:p>
        </w:tc>
      </w:tr>
    </w:tbl>
    <w:p w14:paraId="55D824BB" w14:textId="77777777" w:rsidR="001A66DE" w:rsidRDefault="001A66DE">
      <w:pPr>
        <w:spacing w:line="280" w:lineRule="auto"/>
        <w:ind w:firstLine="420"/>
        <w:rPr>
          <w:rFonts w:hint="eastAsia"/>
          <w:lang w:eastAsia="zh-CN"/>
        </w:rPr>
      </w:pPr>
    </w:p>
    <w:p w14:paraId="60060F1F" w14:textId="77777777" w:rsidR="001A66DE" w:rsidRDefault="00000000">
      <w:pPr>
        <w:spacing w:line="240" w:lineRule="auto"/>
        <w:jc w:val="center"/>
        <w:rPr>
          <w:rFonts w:hint="eastAsia"/>
        </w:rPr>
      </w:pPr>
      <w:r>
        <w:rPr>
          <w:noProof/>
        </w:rPr>
        <w:lastRenderedPageBreak/>
        <w:drawing>
          <wp:inline distT="0" distB="0" distL="114300" distR="114300" wp14:anchorId="113A215E" wp14:editId="7E1ECF2A">
            <wp:extent cx="7429500" cy="5338445"/>
            <wp:effectExtent l="0" t="0" r="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7429500" cy="5338445"/>
                    </a:xfrm>
                    <a:prstGeom prst="rect">
                      <a:avLst/>
                    </a:prstGeom>
                    <a:noFill/>
                    <a:ln>
                      <a:noFill/>
                    </a:ln>
                  </pic:spPr>
                </pic:pic>
              </a:graphicData>
            </a:graphic>
          </wp:inline>
        </w:drawing>
      </w:r>
    </w:p>
    <w:p w14:paraId="637EF565" w14:textId="77777777" w:rsidR="001A66DE" w:rsidRDefault="00000000">
      <w:pPr>
        <w:pStyle w:val="aff3"/>
      </w:pPr>
      <w:r>
        <w:t>图</w:t>
      </w:r>
      <w:r>
        <w:t xml:space="preserve">2-2 </w:t>
      </w:r>
      <w:r>
        <w:t>系统逻辑架构图</w:t>
      </w:r>
    </w:p>
    <w:p w14:paraId="18991B6E" w14:textId="77777777" w:rsidR="001A66DE" w:rsidRDefault="001A66DE">
      <w:pPr>
        <w:rPr>
          <w:rFonts w:hint="eastAsia"/>
          <w:lang w:eastAsia="zh-CN"/>
        </w:rPr>
      </w:pPr>
    </w:p>
    <w:p w14:paraId="44BE087A" w14:textId="77777777" w:rsidR="001A66DE" w:rsidRDefault="00000000">
      <w:pPr>
        <w:pStyle w:val="21"/>
        <w:keepNext/>
        <w:numPr>
          <w:ilvl w:val="0"/>
          <w:numId w:val="8"/>
        </w:numPr>
        <w:rPr>
          <w:rFonts w:ascii="黑体" w:hAnsi="黑体" w:cs="黑体" w:hint="eastAsia"/>
        </w:rPr>
      </w:pPr>
      <w:r>
        <w:lastRenderedPageBreak/>
        <w:t>功能模块划分</w:t>
      </w:r>
    </w:p>
    <w:p w14:paraId="49580F08" w14:textId="77777777" w:rsidR="001A66DE" w:rsidRDefault="00000000">
      <w:pPr>
        <w:pStyle w:val="a8"/>
      </w:pPr>
      <w:r>
        <w:t>功能模块划分以需求功能为依据，分为普通用户端模块、管理员端模块、基础支撑模块和</w:t>
      </w:r>
      <w:r>
        <w:t xml:space="preserve"> AI </w:t>
      </w:r>
      <w:r>
        <w:t>扩展模块。普通用户端覆盖登录认证、浏览搜索、发布商品、订单交易、收藏评价举报</w:t>
      </w:r>
      <w:r>
        <w:rPr>
          <w:rFonts w:hint="eastAsia"/>
        </w:rPr>
        <w:t>申诉聊天</w:t>
      </w:r>
      <w:r>
        <w:t>和个人中心；管理员端覆盖用户、商品、订单、举报</w:t>
      </w:r>
      <w:r>
        <w:rPr>
          <w:rFonts w:hint="eastAsia"/>
        </w:rPr>
        <w:t>申诉</w:t>
      </w:r>
      <w:r>
        <w:t>、公告、敏感词、统计和日志；基础支撑模块支撑权限控制、数据持久化、文件存储、消息</w:t>
      </w:r>
      <w:r>
        <w:rPr>
          <w:rFonts w:hint="eastAsia"/>
        </w:rPr>
        <w:t>聊天</w:t>
      </w:r>
      <w:r>
        <w:t>和异常处理。</w:t>
      </w:r>
    </w:p>
    <w:p w14:paraId="52457029" w14:textId="77777777" w:rsidR="001A66DE" w:rsidRDefault="00000000">
      <w:pPr>
        <w:spacing w:line="240" w:lineRule="auto"/>
        <w:jc w:val="center"/>
        <w:rPr>
          <w:rFonts w:hint="eastAsia"/>
        </w:rPr>
      </w:pPr>
      <w:r>
        <w:rPr>
          <w:noProof/>
        </w:rPr>
        <w:drawing>
          <wp:inline distT="0" distB="0" distL="0" distR="0" wp14:anchorId="7EFE6B0D" wp14:editId="015DC80A">
            <wp:extent cx="9828530" cy="5074285"/>
            <wp:effectExtent l="0" t="0" r="1270" b="0"/>
            <wp:docPr id="78179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7449" name="图片 1"/>
                    <pic:cNvPicPr>
                      <a:picLocks noChangeAspect="1"/>
                    </pic:cNvPicPr>
                  </pic:nvPicPr>
                  <pic:blipFill>
                    <a:blip r:embed="rId10"/>
                    <a:stretch>
                      <a:fillRect/>
                    </a:stretch>
                  </pic:blipFill>
                  <pic:spPr>
                    <a:xfrm>
                      <a:off x="0" y="0"/>
                      <a:ext cx="9828530" cy="5074285"/>
                    </a:xfrm>
                    <a:prstGeom prst="rect">
                      <a:avLst/>
                    </a:prstGeom>
                  </pic:spPr>
                </pic:pic>
              </a:graphicData>
            </a:graphic>
          </wp:inline>
        </w:drawing>
      </w:r>
    </w:p>
    <w:p w14:paraId="4CECAEF5" w14:textId="77777777" w:rsidR="001A66DE" w:rsidRDefault="00000000">
      <w:pPr>
        <w:pStyle w:val="aff3"/>
      </w:pPr>
      <w:r>
        <w:t>图</w:t>
      </w:r>
      <w:r>
        <w:t xml:space="preserve">2-3 </w:t>
      </w:r>
      <w:r>
        <w:t>功能模块图</w:t>
      </w:r>
    </w:p>
    <w:tbl>
      <w:tblPr>
        <w:tblStyle w:val="af5"/>
        <w:tblW w:w="0" w:type="auto"/>
        <w:jc w:val="center"/>
        <w:tblLook w:val="04A0" w:firstRow="1" w:lastRow="0" w:firstColumn="1" w:lastColumn="0" w:noHBand="0" w:noVBand="1"/>
      </w:tblPr>
      <w:tblGrid>
        <w:gridCol w:w="1814"/>
        <w:gridCol w:w="4706"/>
        <w:gridCol w:w="1134"/>
        <w:gridCol w:w="3969"/>
      </w:tblGrid>
      <w:tr w:rsidR="001A66DE" w14:paraId="3DC691C5" w14:textId="77777777">
        <w:trPr>
          <w:jc w:val="center"/>
        </w:trPr>
        <w:tc>
          <w:tcPr>
            <w:tcW w:w="1814" w:type="dxa"/>
            <w:tcBorders>
              <w:top w:val="single" w:sz="4" w:space="0" w:color="000000"/>
              <w:left w:val="nil"/>
              <w:bottom w:val="single" w:sz="4" w:space="0" w:color="000000"/>
              <w:right w:val="single" w:sz="4" w:space="0" w:color="000000"/>
              <w:tl2br w:val="nil"/>
            </w:tcBorders>
            <w:shd w:val="clear" w:color="auto" w:fill="FFFFFF"/>
            <w:vAlign w:val="center"/>
          </w:tcPr>
          <w:p w14:paraId="2F00D395" w14:textId="77777777" w:rsidR="001A66DE" w:rsidRDefault="00000000">
            <w:pPr>
              <w:rPr>
                <w:rFonts w:hint="eastAsia"/>
                <w:color w:val="000000"/>
                <w:sz w:val="14"/>
                <w:szCs w:val="14"/>
              </w:rPr>
            </w:pPr>
            <w:proofErr w:type="spellStart"/>
            <w:r>
              <w:rPr>
                <w:color w:val="000000"/>
                <w:sz w:val="14"/>
                <w:szCs w:val="14"/>
              </w:rPr>
              <w:lastRenderedPageBreak/>
              <w:t>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1C828" w14:textId="77777777" w:rsidR="001A66DE" w:rsidRDefault="00000000">
            <w:pPr>
              <w:rPr>
                <w:rFonts w:hint="eastAsia"/>
                <w:color w:val="000000"/>
                <w:sz w:val="14"/>
                <w:szCs w:val="14"/>
              </w:rPr>
            </w:pPr>
            <w:proofErr w:type="spellStart"/>
            <w:r>
              <w:rPr>
                <w:color w:val="000000"/>
                <w:sz w:val="14"/>
                <w:szCs w:val="14"/>
              </w:rPr>
              <w:t>子功能</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2875E2" w14:textId="77777777" w:rsidR="001A66DE" w:rsidRDefault="00000000">
            <w:pPr>
              <w:rPr>
                <w:rFonts w:hint="eastAsia"/>
                <w:color w:val="000000"/>
                <w:sz w:val="14"/>
                <w:szCs w:val="14"/>
              </w:rPr>
            </w:pPr>
            <w:proofErr w:type="spellStart"/>
            <w:r>
              <w:rPr>
                <w:color w:val="000000"/>
                <w:sz w:val="14"/>
                <w:szCs w:val="14"/>
              </w:rPr>
              <w:t>优先级</w:t>
            </w:r>
            <w:proofErr w:type="spellEnd"/>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13F204B" w14:textId="77777777" w:rsidR="001A66DE" w:rsidRDefault="00000000">
            <w:pPr>
              <w:rPr>
                <w:rFonts w:hint="eastAsia"/>
                <w:color w:val="000000"/>
                <w:sz w:val="14"/>
                <w:szCs w:val="14"/>
              </w:rPr>
            </w:pPr>
            <w:proofErr w:type="spellStart"/>
            <w:r>
              <w:rPr>
                <w:color w:val="000000"/>
                <w:sz w:val="14"/>
                <w:szCs w:val="14"/>
              </w:rPr>
              <w:t>主要关联数据表</w:t>
            </w:r>
            <w:proofErr w:type="spellEnd"/>
          </w:p>
        </w:tc>
      </w:tr>
      <w:tr w:rsidR="001A66DE" w14:paraId="2CCD74F7"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5D31912" w14:textId="77777777" w:rsidR="001A66DE" w:rsidRDefault="00000000">
            <w:pPr>
              <w:rPr>
                <w:rFonts w:hint="eastAsia"/>
                <w:color w:val="000000"/>
                <w:sz w:val="14"/>
                <w:szCs w:val="14"/>
              </w:rPr>
            </w:pPr>
            <w:proofErr w:type="spellStart"/>
            <w:r>
              <w:rPr>
                <w:color w:val="000000"/>
                <w:sz w:val="14"/>
                <w:szCs w:val="14"/>
              </w:rPr>
              <w:t>登录认证模块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58D9A" w14:textId="77777777" w:rsidR="001A66DE" w:rsidRDefault="00000000">
            <w:pPr>
              <w:rPr>
                <w:rFonts w:hint="eastAsia"/>
                <w:color w:val="000000"/>
                <w:sz w:val="14"/>
                <w:szCs w:val="14"/>
                <w:lang w:eastAsia="zh-CN"/>
              </w:rPr>
            </w:pPr>
            <w:proofErr w:type="gramStart"/>
            <w:r>
              <w:rPr>
                <w:color w:val="000000"/>
                <w:sz w:val="14"/>
                <w:szCs w:val="14"/>
                <w:lang w:eastAsia="zh-CN"/>
              </w:rPr>
              <w:t>微信登录</w:t>
            </w:r>
            <w:proofErr w:type="gramEnd"/>
            <w:r>
              <w:rPr>
                <w:color w:val="000000"/>
                <w:sz w:val="14"/>
                <w:szCs w:val="14"/>
                <w:lang w:eastAsia="zh-CN"/>
              </w:rPr>
              <w:t>、学生认证、认证状态维护、账号状态校验</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5FA0D" w14:textId="77777777" w:rsidR="001A66DE"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C16ABE7" w14:textId="77777777" w:rsidR="001A66DE" w:rsidRDefault="00000000">
            <w:pPr>
              <w:rPr>
                <w:rFonts w:hint="eastAsia"/>
                <w:color w:val="000000"/>
                <w:sz w:val="14"/>
                <w:szCs w:val="14"/>
              </w:rPr>
            </w:pPr>
            <w:r>
              <w:rPr>
                <w:color w:val="000000"/>
                <w:sz w:val="14"/>
                <w:szCs w:val="14"/>
              </w:rPr>
              <w:t>users</w:t>
            </w:r>
          </w:p>
        </w:tc>
      </w:tr>
      <w:tr w:rsidR="001A66DE" w14:paraId="001B1FCE"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10CFC79" w14:textId="77777777" w:rsidR="001A66DE" w:rsidRDefault="00000000">
            <w:pPr>
              <w:rPr>
                <w:rFonts w:hint="eastAsia"/>
                <w:color w:val="000000"/>
                <w:sz w:val="14"/>
                <w:szCs w:val="14"/>
              </w:rPr>
            </w:pPr>
            <w:proofErr w:type="spellStart"/>
            <w:r>
              <w:rPr>
                <w:color w:val="000000"/>
                <w:sz w:val="14"/>
                <w:szCs w:val="14"/>
              </w:rPr>
              <w:t>商品浏览模块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3E9881" w14:textId="77777777" w:rsidR="001A66DE" w:rsidRDefault="00000000">
            <w:pPr>
              <w:rPr>
                <w:rFonts w:hint="eastAsia"/>
                <w:color w:val="000000"/>
                <w:sz w:val="14"/>
                <w:szCs w:val="14"/>
                <w:lang w:eastAsia="zh-CN"/>
              </w:rPr>
            </w:pPr>
            <w:r>
              <w:rPr>
                <w:color w:val="000000"/>
                <w:sz w:val="14"/>
                <w:szCs w:val="14"/>
                <w:lang w:eastAsia="zh-CN"/>
              </w:rPr>
              <w:t>首页展示、分类浏览、商品详情、联系商家入口</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D71F1" w14:textId="77777777" w:rsidR="001A66DE" w:rsidRDefault="00000000">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7B905AA" w14:textId="77777777" w:rsidR="001A66DE" w:rsidRDefault="00000000">
            <w:pPr>
              <w:rPr>
                <w:rFonts w:hint="eastAsia"/>
                <w:color w:val="000000"/>
                <w:sz w:val="14"/>
                <w:szCs w:val="14"/>
              </w:rPr>
            </w:pPr>
            <w:r>
              <w:rPr>
                <w:color w:val="000000"/>
                <w:sz w:val="14"/>
                <w:szCs w:val="14"/>
              </w:rPr>
              <w:t>products、product_images、categories、browse_history、chat_conversations</w:t>
            </w:r>
          </w:p>
        </w:tc>
      </w:tr>
      <w:tr w:rsidR="001A66DE" w14:paraId="3999E3A5"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B9FDB88" w14:textId="77777777" w:rsidR="001A66DE" w:rsidRDefault="00000000">
            <w:pPr>
              <w:rPr>
                <w:rFonts w:hint="eastAsia"/>
                <w:color w:val="000000"/>
                <w:sz w:val="14"/>
                <w:szCs w:val="14"/>
              </w:rPr>
            </w:pPr>
            <w:proofErr w:type="spellStart"/>
            <w:r>
              <w:rPr>
                <w:color w:val="000000"/>
                <w:sz w:val="14"/>
                <w:szCs w:val="14"/>
              </w:rPr>
              <w:t>搜索筛选模块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5C501" w14:textId="77777777" w:rsidR="001A66DE" w:rsidRDefault="00000000">
            <w:pPr>
              <w:rPr>
                <w:rFonts w:hint="eastAsia"/>
                <w:color w:val="000000"/>
                <w:sz w:val="14"/>
                <w:szCs w:val="14"/>
                <w:lang w:eastAsia="zh-CN"/>
              </w:rPr>
            </w:pPr>
            <w:r>
              <w:rPr>
                <w:color w:val="000000"/>
                <w:sz w:val="14"/>
                <w:szCs w:val="14"/>
                <w:lang w:eastAsia="zh-CN"/>
              </w:rPr>
              <w:t>关键词搜索、价格筛选、类别筛选、排序</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37C00" w14:textId="77777777" w:rsidR="001A66DE"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3C8CE2A" w14:textId="77777777" w:rsidR="001A66DE" w:rsidRDefault="00000000">
            <w:pPr>
              <w:rPr>
                <w:rFonts w:hint="eastAsia"/>
                <w:color w:val="000000"/>
                <w:sz w:val="14"/>
                <w:szCs w:val="14"/>
              </w:rPr>
            </w:pPr>
            <w:proofErr w:type="spellStart"/>
            <w:r>
              <w:rPr>
                <w:color w:val="000000"/>
                <w:sz w:val="14"/>
                <w:szCs w:val="14"/>
              </w:rPr>
              <w:t>products、categories</w:t>
            </w:r>
            <w:proofErr w:type="spellEnd"/>
          </w:p>
        </w:tc>
      </w:tr>
      <w:tr w:rsidR="001A66DE" w14:paraId="4445F96F"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5FBF083B" w14:textId="77777777" w:rsidR="001A66DE" w:rsidRDefault="00000000">
            <w:pPr>
              <w:rPr>
                <w:rFonts w:hint="eastAsia"/>
                <w:color w:val="000000"/>
                <w:sz w:val="14"/>
                <w:szCs w:val="14"/>
              </w:rPr>
            </w:pPr>
            <w:proofErr w:type="spellStart"/>
            <w:r>
              <w:rPr>
                <w:color w:val="000000"/>
                <w:sz w:val="14"/>
                <w:szCs w:val="14"/>
              </w:rPr>
              <w:t>商品发布模块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BB0BA" w14:textId="77777777" w:rsidR="001A66DE" w:rsidRDefault="00000000">
            <w:pPr>
              <w:rPr>
                <w:rFonts w:hint="eastAsia"/>
                <w:color w:val="000000"/>
                <w:sz w:val="14"/>
                <w:szCs w:val="14"/>
                <w:lang w:eastAsia="zh-CN"/>
              </w:rPr>
            </w:pPr>
            <w:r>
              <w:rPr>
                <w:color w:val="000000"/>
                <w:sz w:val="14"/>
                <w:szCs w:val="14"/>
                <w:lang w:eastAsia="zh-CN"/>
              </w:rPr>
              <w:t>填写商品信息、图片上传、敏感词检测、上架、下架</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79B9F" w14:textId="77777777" w:rsidR="001A66DE" w:rsidRDefault="00000000">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80A0A9D" w14:textId="77777777" w:rsidR="001A66DE" w:rsidRDefault="00000000">
            <w:pPr>
              <w:rPr>
                <w:rFonts w:hint="eastAsia"/>
                <w:color w:val="000000"/>
                <w:sz w:val="14"/>
                <w:szCs w:val="14"/>
              </w:rPr>
            </w:pPr>
            <w:proofErr w:type="spellStart"/>
            <w:r>
              <w:rPr>
                <w:color w:val="000000"/>
                <w:sz w:val="14"/>
                <w:szCs w:val="14"/>
              </w:rPr>
              <w:t>products、product_images、sensitive_words</w:t>
            </w:r>
            <w:proofErr w:type="spellEnd"/>
          </w:p>
        </w:tc>
      </w:tr>
      <w:tr w:rsidR="001A66DE" w14:paraId="2E34302B"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B7EED57" w14:textId="77777777" w:rsidR="001A66DE" w:rsidRDefault="00000000">
            <w:pPr>
              <w:rPr>
                <w:rFonts w:hint="eastAsia"/>
                <w:color w:val="000000"/>
                <w:sz w:val="14"/>
                <w:szCs w:val="14"/>
              </w:rPr>
            </w:pPr>
            <w:proofErr w:type="spellStart"/>
            <w:r>
              <w:rPr>
                <w:color w:val="000000"/>
                <w:sz w:val="14"/>
                <w:szCs w:val="14"/>
              </w:rPr>
              <w:t>订单预约模块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41086" w14:textId="77777777" w:rsidR="001A66DE" w:rsidRDefault="00000000">
            <w:pPr>
              <w:rPr>
                <w:rFonts w:hint="eastAsia"/>
                <w:color w:val="000000"/>
                <w:sz w:val="14"/>
                <w:szCs w:val="14"/>
                <w:lang w:eastAsia="zh-CN"/>
              </w:rPr>
            </w:pPr>
            <w:r>
              <w:rPr>
                <w:color w:val="000000"/>
                <w:sz w:val="14"/>
                <w:szCs w:val="14"/>
                <w:lang w:eastAsia="zh-CN"/>
              </w:rPr>
              <w:t>提交预约、卖家确认、取消、完成、超时处理</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AD06E" w14:textId="77777777" w:rsidR="001A66DE"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17AC715" w14:textId="77777777" w:rsidR="001A66DE" w:rsidRDefault="00000000">
            <w:pPr>
              <w:rPr>
                <w:rFonts w:hint="eastAsia"/>
                <w:color w:val="000000"/>
                <w:sz w:val="14"/>
                <w:szCs w:val="14"/>
              </w:rPr>
            </w:pPr>
            <w:proofErr w:type="spellStart"/>
            <w:r>
              <w:rPr>
                <w:color w:val="000000"/>
                <w:sz w:val="14"/>
                <w:szCs w:val="14"/>
              </w:rPr>
              <w:t>orders、products、messages</w:t>
            </w:r>
            <w:proofErr w:type="spellEnd"/>
          </w:p>
        </w:tc>
      </w:tr>
      <w:tr w:rsidR="001A66DE" w14:paraId="5BD229CF"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328BCA9" w14:textId="77777777" w:rsidR="001A66DE" w:rsidRDefault="00000000">
            <w:pPr>
              <w:rPr>
                <w:rFonts w:hint="eastAsia"/>
                <w:color w:val="000000"/>
                <w:sz w:val="14"/>
                <w:szCs w:val="14"/>
              </w:rPr>
            </w:pPr>
            <w:proofErr w:type="spellStart"/>
            <w:r>
              <w:rPr>
                <w:color w:val="000000"/>
                <w:sz w:val="14"/>
                <w:szCs w:val="14"/>
              </w:rPr>
              <w:t>消息模块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A6D78" w14:textId="77777777" w:rsidR="001A66DE" w:rsidRDefault="00000000">
            <w:pPr>
              <w:rPr>
                <w:rFonts w:hint="eastAsia"/>
                <w:color w:val="000000"/>
                <w:sz w:val="14"/>
                <w:szCs w:val="14"/>
                <w:lang w:eastAsia="zh-CN"/>
              </w:rPr>
            </w:pPr>
            <w:r>
              <w:rPr>
                <w:color w:val="000000"/>
                <w:sz w:val="14"/>
                <w:szCs w:val="14"/>
                <w:lang w:eastAsia="zh-CN"/>
              </w:rPr>
              <w:t>系统通知、订单通知、举报反馈、申诉反馈</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678C7" w14:textId="77777777" w:rsidR="001A66DE" w:rsidRDefault="00000000">
            <w:pPr>
              <w:rPr>
                <w:rFonts w:hint="eastAsia"/>
                <w:color w:val="000000"/>
                <w:sz w:val="14"/>
                <w:szCs w:val="14"/>
                <w:lang w:eastAsia="zh-CN"/>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774183A" w14:textId="77777777" w:rsidR="001A66DE" w:rsidRDefault="00000000">
            <w:pPr>
              <w:rPr>
                <w:rFonts w:hint="eastAsia"/>
                <w:color w:val="000000"/>
                <w:sz w:val="14"/>
                <w:szCs w:val="14"/>
              </w:rPr>
            </w:pPr>
            <w:r>
              <w:rPr>
                <w:color w:val="000000"/>
                <w:sz w:val="14"/>
                <w:szCs w:val="14"/>
              </w:rPr>
              <w:t>messages</w:t>
            </w:r>
          </w:p>
        </w:tc>
      </w:tr>
      <w:tr w:rsidR="001A66DE" w14:paraId="2DB3750E"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89AC1A4" w14:textId="77777777" w:rsidR="001A66DE" w:rsidRDefault="00000000">
            <w:pPr>
              <w:rPr>
                <w:rFonts w:hint="eastAsia"/>
                <w:color w:val="000000"/>
                <w:sz w:val="14"/>
                <w:szCs w:val="14"/>
              </w:rPr>
            </w:pPr>
            <w:proofErr w:type="spellStart"/>
            <w:r>
              <w:rPr>
                <w:color w:val="000000"/>
                <w:sz w:val="14"/>
                <w:szCs w:val="14"/>
              </w:rPr>
              <w:t>个人中心模块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038971" w14:textId="77777777" w:rsidR="001A66DE" w:rsidRDefault="00000000">
            <w:pPr>
              <w:rPr>
                <w:rFonts w:hint="eastAsia"/>
                <w:color w:val="000000"/>
                <w:sz w:val="14"/>
                <w:szCs w:val="14"/>
                <w:lang w:eastAsia="zh-CN"/>
              </w:rPr>
            </w:pPr>
            <w:r>
              <w:rPr>
                <w:color w:val="000000"/>
                <w:sz w:val="14"/>
                <w:szCs w:val="14"/>
                <w:lang w:eastAsia="zh-CN"/>
              </w:rPr>
              <w:t>个人资料、认证状态、我的商品、我的订单、我的收藏、我的举报、我的申诉、账号安全、管理员入口</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C9E3A" w14:textId="77777777" w:rsidR="001A66DE" w:rsidRDefault="00000000">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D0ED94F" w14:textId="77777777" w:rsidR="001A66DE" w:rsidRDefault="00000000">
            <w:pPr>
              <w:rPr>
                <w:rFonts w:hint="eastAsia"/>
                <w:color w:val="000000"/>
                <w:sz w:val="14"/>
                <w:szCs w:val="14"/>
              </w:rPr>
            </w:pPr>
            <w:proofErr w:type="spellStart"/>
            <w:r>
              <w:rPr>
                <w:color w:val="000000"/>
                <w:sz w:val="14"/>
                <w:szCs w:val="14"/>
              </w:rPr>
              <w:t>users、products、orders、favorites、reports、appeals</w:t>
            </w:r>
            <w:proofErr w:type="spellEnd"/>
          </w:p>
        </w:tc>
      </w:tr>
      <w:tr w:rsidR="001A66DE" w14:paraId="188A6E59"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589E6D41" w14:textId="77777777" w:rsidR="001A66DE" w:rsidRDefault="00000000">
            <w:pPr>
              <w:rPr>
                <w:rFonts w:hint="eastAsia"/>
                <w:color w:val="000000"/>
                <w:sz w:val="14"/>
                <w:szCs w:val="14"/>
              </w:rPr>
            </w:pPr>
            <w:proofErr w:type="spellStart"/>
            <w:r>
              <w:rPr>
                <w:color w:val="000000"/>
                <w:sz w:val="14"/>
                <w:szCs w:val="14"/>
              </w:rPr>
              <w:t>收藏模块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D24847" w14:textId="77777777" w:rsidR="001A66DE" w:rsidRDefault="00000000">
            <w:pPr>
              <w:rPr>
                <w:rFonts w:hint="eastAsia"/>
                <w:color w:val="000000"/>
                <w:sz w:val="14"/>
                <w:szCs w:val="14"/>
              </w:rPr>
            </w:pPr>
            <w:proofErr w:type="spellStart"/>
            <w:r>
              <w:rPr>
                <w:color w:val="000000"/>
                <w:sz w:val="14"/>
                <w:szCs w:val="14"/>
              </w:rPr>
              <w:t>收藏商品、取消收藏、收藏列表</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BBAB0" w14:textId="77777777" w:rsidR="001A66DE" w:rsidRDefault="00000000">
            <w:pPr>
              <w:rPr>
                <w:rFonts w:hint="eastAsia"/>
                <w:color w:val="000000"/>
                <w:sz w:val="14"/>
                <w:szCs w:val="14"/>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EA5C52E" w14:textId="77777777" w:rsidR="001A66DE" w:rsidRDefault="00000000">
            <w:pPr>
              <w:rPr>
                <w:rFonts w:hint="eastAsia"/>
                <w:color w:val="000000"/>
                <w:sz w:val="14"/>
                <w:szCs w:val="14"/>
              </w:rPr>
            </w:pPr>
            <w:proofErr w:type="spellStart"/>
            <w:r>
              <w:rPr>
                <w:color w:val="000000"/>
                <w:sz w:val="14"/>
                <w:szCs w:val="14"/>
              </w:rPr>
              <w:t>favorites、products</w:t>
            </w:r>
            <w:proofErr w:type="spellEnd"/>
          </w:p>
        </w:tc>
      </w:tr>
      <w:tr w:rsidR="001A66DE" w14:paraId="42D69116"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11B810BF" w14:textId="77777777" w:rsidR="001A66DE" w:rsidRDefault="00000000">
            <w:pPr>
              <w:rPr>
                <w:rFonts w:hint="eastAsia"/>
                <w:color w:val="000000"/>
                <w:sz w:val="14"/>
                <w:szCs w:val="14"/>
              </w:rPr>
            </w:pPr>
            <w:proofErr w:type="spellStart"/>
            <w:r>
              <w:rPr>
                <w:color w:val="000000"/>
                <w:sz w:val="14"/>
                <w:szCs w:val="14"/>
              </w:rPr>
              <w:t>评价模块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671CA4" w14:textId="77777777" w:rsidR="001A66DE" w:rsidRDefault="00000000">
            <w:pPr>
              <w:rPr>
                <w:rFonts w:hint="eastAsia"/>
                <w:color w:val="000000"/>
                <w:sz w:val="14"/>
                <w:szCs w:val="14"/>
                <w:lang w:eastAsia="zh-CN"/>
              </w:rPr>
            </w:pPr>
            <w:r>
              <w:rPr>
                <w:color w:val="000000"/>
                <w:sz w:val="14"/>
                <w:szCs w:val="14"/>
                <w:lang w:eastAsia="zh-CN"/>
              </w:rPr>
              <w:t>星级评分、文字评价、评价展示、违规隐藏</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2B4B1" w14:textId="77777777" w:rsidR="001A66DE" w:rsidRDefault="00000000">
            <w:pPr>
              <w:rPr>
                <w:rFonts w:hint="eastAsia"/>
                <w:color w:val="000000"/>
                <w:sz w:val="14"/>
                <w:szCs w:val="14"/>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639AC077" w14:textId="77777777" w:rsidR="001A66DE" w:rsidRDefault="00000000">
            <w:pPr>
              <w:rPr>
                <w:rFonts w:hint="eastAsia"/>
                <w:color w:val="000000"/>
                <w:sz w:val="14"/>
                <w:szCs w:val="14"/>
              </w:rPr>
            </w:pPr>
            <w:proofErr w:type="spellStart"/>
            <w:r>
              <w:rPr>
                <w:color w:val="000000"/>
                <w:sz w:val="14"/>
                <w:szCs w:val="14"/>
              </w:rPr>
              <w:t>reviews、orders、products</w:t>
            </w:r>
            <w:proofErr w:type="spellEnd"/>
          </w:p>
        </w:tc>
      </w:tr>
      <w:tr w:rsidR="001A66DE" w14:paraId="2D08A832"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C88DC7F" w14:textId="77777777" w:rsidR="001A66DE" w:rsidRDefault="00000000">
            <w:pPr>
              <w:rPr>
                <w:rFonts w:hint="eastAsia"/>
                <w:color w:val="000000"/>
                <w:sz w:val="14"/>
                <w:szCs w:val="14"/>
              </w:rPr>
            </w:pPr>
            <w:proofErr w:type="spellStart"/>
            <w:r>
              <w:rPr>
                <w:color w:val="000000"/>
                <w:sz w:val="14"/>
                <w:szCs w:val="14"/>
              </w:rPr>
              <w:t>举报与申诉模块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7FD65E" w14:textId="77777777" w:rsidR="001A66DE" w:rsidRDefault="00000000">
            <w:pPr>
              <w:rPr>
                <w:rFonts w:hint="eastAsia"/>
                <w:color w:val="000000"/>
                <w:sz w:val="14"/>
                <w:szCs w:val="14"/>
                <w:lang w:eastAsia="zh-CN"/>
              </w:rPr>
            </w:pPr>
            <w:r>
              <w:rPr>
                <w:color w:val="000000"/>
                <w:sz w:val="14"/>
                <w:szCs w:val="14"/>
                <w:lang w:eastAsia="zh-CN"/>
              </w:rPr>
              <w:t>举报商品、举报用户或交易问题、上传举报凭证、查看举报处理结果、提交申诉、查看我的申诉</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FB301" w14:textId="77777777" w:rsidR="001A66DE" w:rsidRDefault="00000000">
            <w:pPr>
              <w:rPr>
                <w:rFonts w:hint="eastAsia"/>
                <w:color w:val="000000"/>
                <w:sz w:val="14"/>
                <w:szCs w:val="14"/>
              </w:rPr>
            </w:pPr>
            <w:r>
              <w:rPr>
                <w:color w:val="000000"/>
                <w:sz w:val="14"/>
                <w:szCs w:val="14"/>
              </w:rPr>
              <w:t>P1/P2</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4932BEB" w14:textId="77777777" w:rsidR="001A66DE" w:rsidRDefault="00000000">
            <w:pPr>
              <w:rPr>
                <w:rFonts w:hint="eastAsia"/>
                <w:color w:val="000000"/>
                <w:sz w:val="14"/>
                <w:szCs w:val="14"/>
              </w:rPr>
            </w:pPr>
            <w:proofErr w:type="spellStart"/>
            <w:r>
              <w:rPr>
                <w:color w:val="000000"/>
                <w:sz w:val="14"/>
                <w:szCs w:val="14"/>
              </w:rPr>
              <w:t>reports、report_images、appeals、appeal_images、messages、admin_logs</w:t>
            </w:r>
            <w:proofErr w:type="spellEnd"/>
          </w:p>
        </w:tc>
      </w:tr>
      <w:tr w:rsidR="001A66DE" w14:paraId="27C4C802"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0294721" w14:textId="77777777" w:rsidR="001A66DE" w:rsidRDefault="00000000">
            <w:pPr>
              <w:rPr>
                <w:rFonts w:hint="eastAsia"/>
                <w:color w:val="000000"/>
                <w:sz w:val="14"/>
                <w:szCs w:val="14"/>
              </w:rPr>
            </w:pPr>
            <w:proofErr w:type="spellStart"/>
            <w:r>
              <w:rPr>
                <w:color w:val="000000"/>
                <w:sz w:val="14"/>
                <w:szCs w:val="14"/>
              </w:rPr>
              <w:t>管理员管理模块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9A82FA" w14:textId="77777777" w:rsidR="001A66DE" w:rsidRDefault="00000000">
            <w:pPr>
              <w:rPr>
                <w:rFonts w:hint="eastAsia"/>
                <w:color w:val="000000"/>
                <w:sz w:val="14"/>
                <w:szCs w:val="14"/>
                <w:lang w:eastAsia="zh-CN"/>
              </w:rPr>
            </w:pPr>
            <w:r>
              <w:rPr>
                <w:color w:val="000000"/>
                <w:sz w:val="14"/>
                <w:szCs w:val="14"/>
                <w:lang w:eastAsia="zh-CN"/>
              </w:rPr>
              <w:t>用户管理、商品管理、订单与交易管理、举报与申诉处理、公告管理、敏感词管理、数据统计、日志审计</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F56F5" w14:textId="77777777" w:rsidR="001A66DE" w:rsidRDefault="00000000">
            <w:pPr>
              <w:rPr>
                <w:rFonts w:hint="eastAsia"/>
                <w:color w:val="000000"/>
                <w:sz w:val="14"/>
                <w:szCs w:val="14"/>
              </w:rPr>
            </w:pPr>
            <w:r>
              <w:rPr>
                <w:color w:val="000000"/>
                <w:sz w:val="14"/>
                <w:szCs w:val="14"/>
              </w:rPr>
              <w:t>P1/P2</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FD7E04D" w14:textId="77777777" w:rsidR="001A66DE" w:rsidRDefault="00000000">
            <w:pPr>
              <w:rPr>
                <w:rFonts w:hint="eastAsia"/>
                <w:color w:val="000000"/>
                <w:sz w:val="14"/>
                <w:szCs w:val="14"/>
              </w:rPr>
            </w:pPr>
            <w:r>
              <w:rPr>
                <w:color w:val="000000"/>
                <w:sz w:val="14"/>
                <w:szCs w:val="14"/>
              </w:rPr>
              <w:t>users、products、orders、reports、appeals、announcements、sensitive_words、admin_logs</w:t>
            </w:r>
          </w:p>
        </w:tc>
      </w:tr>
      <w:tr w:rsidR="001A66DE" w14:paraId="6C109F53"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339CCFE" w14:textId="77777777" w:rsidR="001A66DE" w:rsidRDefault="00000000">
            <w:pPr>
              <w:rPr>
                <w:rFonts w:hint="eastAsia"/>
                <w:color w:val="000000"/>
                <w:sz w:val="14"/>
                <w:szCs w:val="14"/>
              </w:rPr>
            </w:pPr>
            <w:proofErr w:type="spellStart"/>
            <w:r>
              <w:rPr>
                <w:color w:val="000000"/>
                <w:sz w:val="14"/>
                <w:szCs w:val="14"/>
              </w:rPr>
              <w:t>基础支撑模块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A0511" w14:textId="77777777" w:rsidR="001A66DE" w:rsidRDefault="00000000">
            <w:pPr>
              <w:rPr>
                <w:rFonts w:hint="eastAsia"/>
                <w:color w:val="000000"/>
                <w:sz w:val="14"/>
                <w:szCs w:val="14"/>
                <w:lang w:eastAsia="zh-CN"/>
              </w:rPr>
            </w:pPr>
            <w:r>
              <w:rPr>
                <w:color w:val="000000"/>
                <w:sz w:val="14"/>
                <w:szCs w:val="14"/>
                <w:lang w:eastAsia="zh-CN"/>
              </w:rPr>
              <w:t>权限控制、MySQL持久化、文件存储、系统通知、聊天权限、异常处理</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211A05" w14:textId="77777777" w:rsidR="001A66DE"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7EFF82D" w14:textId="77777777" w:rsidR="001A66DE" w:rsidRDefault="00000000">
            <w:pPr>
              <w:rPr>
                <w:rFonts w:hint="eastAsia"/>
                <w:color w:val="000000"/>
                <w:sz w:val="14"/>
                <w:szCs w:val="14"/>
              </w:rPr>
            </w:pPr>
            <w:r>
              <w:rPr>
                <w:color w:val="000000"/>
                <w:sz w:val="14"/>
                <w:szCs w:val="14"/>
              </w:rPr>
              <w:t>users、products、orders、messages、chat_conversations、chat_messages、admin_logs</w:t>
            </w:r>
          </w:p>
        </w:tc>
      </w:tr>
      <w:tr w:rsidR="001A66DE" w14:paraId="7C3DD3B1"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54BD3035" w14:textId="77777777" w:rsidR="001A66DE" w:rsidRDefault="00000000">
            <w:pPr>
              <w:rPr>
                <w:rFonts w:hint="eastAsia"/>
                <w:color w:val="000000"/>
                <w:sz w:val="14"/>
                <w:szCs w:val="14"/>
              </w:rPr>
            </w:pPr>
            <w:proofErr w:type="spellStart"/>
            <w:r>
              <w:rPr>
                <w:color w:val="000000"/>
                <w:sz w:val="14"/>
                <w:szCs w:val="14"/>
              </w:rPr>
              <w:t>AI辅助发布模块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EF413C" w14:textId="77777777" w:rsidR="001A66DE" w:rsidRDefault="00000000">
            <w:pPr>
              <w:rPr>
                <w:rFonts w:hint="eastAsia"/>
                <w:color w:val="000000"/>
                <w:sz w:val="14"/>
                <w:szCs w:val="14"/>
                <w:lang w:eastAsia="zh-CN"/>
              </w:rPr>
            </w:pPr>
            <w:r>
              <w:rPr>
                <w:color w:val="000000"/>
                <w:sz w:val="14"/>
                <w:szCs w:val="14"/>
                <w:lang w:eastAsia="zh-CN"/>
              </w:rPr>
              <w:t>标题优化、描述生成、生成记录留存</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68ECA" w14:textId="77777777" w:rsidR="001A66DE" w:rsidRDefault="00000000">
            <w:pPr>
              <w:rPr>
                <w:rFonts w:hint="eastAsia"/>
                <w:color w:val="000000"/>
                <w:sz w:val="14"/>
                <w:szCs w:val="14"/>
              </w:rPr>
            </w:pPr>
            <w:proofErr w:type="spellStart"/>
            <w:r>
              <w:rPr>
                <w:color w:val="000000"/>
                <w:sz w:val="14"/>
                <w:szCs w:val="14"/>
              </w:rPr>
              <w:t>扩展</w:t>
            </w:r>
            <w:proofErr w:type="spellEnd"/>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9C095C0" w14:textId="77777777" w:rsidR="001A66DE" w:rsidRDefault="00000000">
            <w:pPr>
              <w:rPr>
                <w:rFonts w:hint="eastAsia"/>
                <w:color w:val="000000"/>
                <w:sz w:val="14"/>
                <w:szCs w:val="14"/>
              </w:rPr>
            </w:pPr>
            <w:proofErr w:type="spellStart"/>
            <w:r>
              <w:rPr>
                <w:color w:val="000000"/>
                <w:sz w:val="14"/>
                <w:szCs w:val="14"/>
              </w:rPr>
              <w:t>ai_generation_logs、products</w:t>
            </w:r>
            <w:proofErr w:type="spellEnd"/>
          </w:p>
        </w:tc>
      </w:tr>
      <w:tr w:rsidR="001A66DE" w14:paraId="090A63E8"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AEF318C" w14:textId="77777777" w:rsidR="001A66DE" w:rsidRDefault="00000000">
            <w:pPr>
              <w:rPr>
                <w:rFonts w:hint="eastAsia"/>
                <w:color w:val="000000"/>
                <w:sz w:val="14"/>
                <w:szCs w:val="14"/>
              </w:rPr>
            </w:pPr>
            <w:r>
              <w:rPr>
                <w:rFonts w:hint="eastAsia"/>
                <w:color w:val="000000"/>
                <w:sz w:val="14"/>
                <w:szCs w:val="14"/>
                <w:lang w:eastAsia="zh-CN"/>
              </w:rPr>
              <w:t>聊天模块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CB8A0" w14:textId="77777777" w:rsidR="001A66DE" w:rsidRDefault="00000000">
            <w:pPr>
              <w:rPr>
                <w:rFonts w:hint="eastAsia"/>
                <w:color w:val="000000"/>
                <w:sz w:val="14"/>
                <w:szCs w:val="14"/>
                <w:lang w:eastAsia="zh-CN"/>
              </w:rPr>
            </w:pPr>
            <w:r>
              <w:rPr>
                <w:color w:val="000000"/>
                <w:sz w:val="14"/>
                <w:szCs w:val="14"/>
                <w:lang w:eastAsia="zh-CN"/>
              </w:rPr>
              <w:t>聊天会话、聊天消息</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53BA34" w14:textId="77777777" w:rsidR="001A66DE" w:rsidRDefault="00000000">
            <w:pPr>
              <w:rPr>
                <w:rFonts w:hint="eastAsia"/>
                <w:color w:val="000000"/>
                <w:sz w:val="14"/>
                <w:szCs w:val="14"/>
                <w:lang w:eastAsia="zh-CN"/>
              </w:rPr>
            </w:pPr>
            <w:r>
              <w:rPr>
                <w:rFonts w:hint="eastAsia"/>
                <w:color w:val="000000"/>
                <w:sz w:val="14"/>
                <w:szCs w:val="14"/>
                <w:lang w:eastAsia="zh-CN"/>
              </w:rPr>
              <w:t>扩展</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761B1BE7" w14:textId="77777777" w:rsidR="001A66DE" w:rsidRDefault="00000000">
            <w:pPr>
              <w:rPr>
                <w:rFonts w:hint="eastAsia"/>
                <w:color w:val="000000"/>
                <w:sz w:val="14"/>
                <w:szCs w:val="14"/>
                <w:lang w:eastAsia="zh-CN"/>
              </w:rPr>
            </w:pPr>
            <w:proofErr w:type="spellStart"/>
            <w:r>
              <w:rPr>
                <w:color w:val="000000"/>
                <w:sz w:val="14"/>
                <w:szCs w:val="14"/>
              </w:rPr>
              <w:t>chat_conversations、chat_messages、users、products</w:t>
            </w:r>
            <w:proofErr w:type="spellEnd"/>
          </w:p>
        </w:tc>
      </w:tr>
    </w:tbl>
    <w:p w14:paraId="6EA77FD7" w14:textId="77777777" w:rsidR="001A66DE" w:rsidRDefault="001A66DE">
      <w:pPr>
        <w:rPr>
          <w:rFonts w:hint="eastAsia"/>
          <w:sz w:val="14"/>
          <w:szCs w:val="14"/>
          <w:lang w:eastAsia="zh-CN"/>
        </w:rPr>
      </w:pPr>
    </w:p>
    <w:p w14:paraId="2AE03CAA" w14:textId="77777777" w:rsidR="001A66DE" w:rsidRDefault="00000000">
      <w:pPr>
        <w:pStyle w:val="21"/>
        <w:keepNext/>
        <w:rPr>
          <w:rFonts w:ascii="黑体" w:hAnsi="黑体" w:cs="黑体" w:hint="eastAsia"/>
        </w:rPr>
      </w:pPr>
      <w:r>
        <w:rPr>
          <w:rFonts w:ascii="黑体" w:hAnsi="黑体" w:cs="黑体" w:hint="eastAsia"/>
        </w:rPr>
        <w:t>2.4 小程序页面结构</w:t>
      </w:r>
    </w:p>
    <w:tbl>
      <w:tblPr>
        <w:tblStyle w:val="af5"/>
        <w:tblW w:w="0" w:type="auto"/>
        <w:jc w:val="center"/>
        <w:tblLayout w:type="fixed"/>
        <w:tblLook w:val="04A0" w:firstRow="1" w:lastRow="0" w:firstColumn="1" w:lastColumn="0" w:noHBand="0" w:noVBand="1"/>
      </w:tblPr>
      <w:tblGrid>
        <w:gridCol w:w="3869"/>
        <w:gridCol w:w="3869"/>
        <w:gridCol w:w="4574"/>
        <w:gridCol w:w="3164"/>
      </w:tblGrid>
      <w:tr w:rsidR="001A66DE" w14:paraId="2F3E1EEE" w14:textId="77777777">
        <w:trPr>
          <w:jc w:val="center"/>
        </w:trPr>
        <w:tc>
          <w:tcPr>
            <w:tcW w:w="3869" w:type="dxa"/>
            <w:tcBorders>
              <w:left w:val="nil"/>
            </w:tcBorders>
            <w:vAlign w:val="center"/>
          </w:tcPr>
          <w:p w14:paraId="77840C6A" w14:textId="77777777" w:rsidR="001A66DE" w:rsidRDefault="00000000">
            <w:pPr>
              <w:spacing w:after="0" w:line="269" w:lineRule="auto"/>
              <w:rPr>
                <w:rFonts w:hint="eastAsia"/>
                <w:bCs/>
                <w:color w:val="000000"/>
                <w:sz w:val="19"/>
              </w:rPr>
            </w:pPr>
            <w:proofErr w:type="spellStart"/>
            <w:r>
              <w:rPr>
                <w:bCs/>
                <w:color w:val="000000"/>
                <w:sz w:val="14"/>
              </w:rPr>
              <w:t>页面</w:t>
            </w:r>
            <w:proofErr w:type="spellEnd"/>
          </w:p>
        </w:tc>
        <w:tc>
          <w:tcPr>
            <w:tcW w:w="3869" w:type="dxa"/>
            <w:vAlign w:val="center"/>
          </w:tcPr>
          <w:p w14:paraId="1FDD235D" w14:textId="77777777" w:rsidR="001A66DE" w:rsidRDefault="00000000">
            <w:pPr>
              <w:spacing w:after="0" w:line="269" w:lineRule="auto"/>
              <w:rPr>
                <w:rFonts w:hint="eastAsia"/>
                <w:bCs/>
                <w:color w:val="000000"/>
                <w:sz w:val="19"/>
              </w:rPr>
            </w:pPr>
            <w:proofErr w:type="spellStart"/>
            <w:r>
              <w:rPr>
                <w:bCs/>
                <w:color w:val="000000"/>
                <w:sz w:val="14"/>
              </w:rPr>
              <w:t>入口</w:t>
            </w:r>
            <w:proofErr w:type="spellEnd"/>
          </w:p>
        </w:tc>
        <w:tc>
          <w:tcPr>
            <w:tcW w:w="4574" w:type="dxa"/>
            <w:vAlign w:val="center"/>
          </w:tcPr>
          <w:p w14:paraId="01A26D26" w14:textId="77777777" w:rsidR="001A66DE" w:rsidRDefault="00000000">
            <w:pPr>
              <w:spacing w:after="0" w:line="269" w:lineRule="auto"/>
              <w:rPr>
                <w:rFonts w:hint="eastAsia"/>
                <w:bCs/>
                <w:color w:val="000000"/>
                <w:sz w:val="19"/>
              </w:rPr>
            </w:pPr>
            <w:proofErr w:type="spellStart"/>
            <w:r>
              <w:rPr>
                <w:bCs/>
                <w:color w:val="000000"/>
                <w:sz w:val="14"/>
              </w:rPr>
              <w:t>核心展示</w:t>
            </w:r>
            <w:proofErr w:type="spellEnd"/>
            <w:r>
              <w:rPr>
                <w:bCs/>
                <w:color w:val="000000"/>
                <w:sz w:val="14"/>
              </w:rPr>
              <w:t>/</w:t>
            </w:r>
            <w:proofErr w:type="spellStart"/>
            <w:r>
              <w:rPr>
                <w:bCs/>
                <w:color w:val="000000"/>
                <w:sz w:val="14"/>
              </w:rPr>
              <w:t>操作</w:t>
            </w:r>
            <w:proofErr w:type="spellEnd"/>
          </w:p>
        </w:tc>
        <w:tc>
          <w:tcPr>
            <w:tcW w:w="3164" w:type="dxa"/>
            <w:tcBorders>
              <w:right w:val="nil"/>
            </w:tcBorders>
            <w:vAlign w:val="center"/>
          </w:tcPr>
          <w:p w14:paraId="4F41ED6C" w14:textId="77777777" w:rsidR="001A66DE" w:rsidRDefault="00000000">
            <w:pPr>
              <w:spacing w:after="0" w:line="269" w:lineRule="auto"/>
              <w:rPr>
                <w:rFonts w:hint="eastAsia"/>
                <w:bCs/>
                <w:color w:val="000000"/>
                <w:sz w:val="19"/>
              </w:rPr>
            </w:pPr>
            <w:proofErr w:type="spellStart"/>
            <w:r>
              <w:rPr>
                <w:bCs/>
                <w:color w:val="000000"/>
                <w:sz w:val="14"/>
              </w:rPr>
              <w:t>接口依赖</w:t>
            </w:r>
            <w:proofErr w:type="spellEnd"/>
          </w:p>
        </w:tc>
      </w:tr>
      <w:tr w:rsidR="001A66DE" w14:paraId="4C2B48FC" w14:textId="77777777">
        <w:trPr>
          <w:jc w:val="center"/>
        </w:trPr>
        <w:tc>
          <w:tcPr>
            <w:tcW w:w="3869" w:type="dxa"/>
            <w:tcBorders>
              <w:left w:val="nil"/>
            </w:tcBorders>
            <w:vAlign w:val="center"/>
          </w:tcPr>
          <w:p w14:paraId="7D355577" w14:textId="77777777" w:rsidR="001A66DE" w:rsidRDefault="00000000">
            <w:pPr>
              <w:spacing w:after="0" w:line="269" w:lineRule="auto"/>
              <w:rPr>
                <w:rFonts w:hint="eastAsia"/>
                <w:color w:val="000000"/>
                <w:sz w:val="19"/>
              </w:rPr>
            </w:pPr>
            <w:proofErr w:type="spellStart"/>
            <w:r>
              <w:rPr>
                <w:color w:val="000000"/>
                <w:sz w:val="14"/>
              </w:rPr>
              <w:t>启动</w:t>
            </w:r>
            <w:proofErr w:type="spellEnd"/>
            <w:r>
              <w:rPr>
                <w:color w:val="000000"/>
                <w:sz w:val="14"/>
              </w:rPr>
              <w:t>/</w:t>
            </w:r>
            <w:proofErr w:type="spellStart"/>
            <w:r>
              <w:rPr>
                <w:color w:val="000000"/>
                <w:sz w:val="14"/>
              </w:rPr>
              <w:t>登录页</w:t>
            </w:r>
            <w:proofErr w:type="spellEnd"/>
          </w:p>
        </w:tc>
        <w:tc>
          <w:tcPr>
            <w:tcW w:w="3869" w:type="dxa"/>
            <w:vAlign w:val="center"/>
          </w:tcPr>
          <w:p w14:paraId="021CC19A" w14:textId="77777777" w:rsidR="001A66DE" w:rsidRDefault="00000000">
            <w:pPr>
              <w:spacing w:after="0" w:line="269" w:lineRule="auto"/>
              <w:rPr>
                <w:rFonts w:hint="eastAsia"/>
                <w:color w:val="000000"/>
                <w:sz w:val="19"/>
              </w:rPr>
            </w:pPr>
            <w:proofErr w:type="spellStart"/>
            <w:r>
              <w:rPr>
                <w:color w:val="000000"/>
                <w:sz w:val="14"/>
              </w:rPr>
              <w:t>首次进入或</w:t>
            </w:r>
            <w:proofErr w:type="spellEnd"/>
            <w:r>
              <w:rPr>
                <w:color w:val="000000"/>
                <w:sz w:val="14"/>
              </w:rPr>
              <w:t xml:space="preserve"> token </w:t>
            </w:r>
            <w:proofErr w:type="spellStart"/>
            <w:r>
              <w:rPr>
                <w:color w:val="000000"/>
                <w:sz w:val="14"/>
              </w:rPr>
              <w:t>失效</w:t>
            </w:r>
            <w:proofErr w:type="spellEnd"/>
          </w:p>
        </w:tc>
        <w:tc>
          <w:tcPr>
            <w:tcW w:w="4574" w:type="dxa"/>
            <w:vAlign w:val="center"/>
          </w:tcPr>
          <w:p w14:paraId="243BDEBB" w14:textId="77777777" w:rsidR="001A66DE" w:rsidRDefault="00000000">
            <w:pPr>
              <w:spacing w:after="0" w:line="269" w:lineRule="auto"/>
              <w:rPr>
                <w:rFonts w:hint="eastAsia"/>
                <w:color w:val="000000"/>
                <w:sz w:val="19"/>
                <w:lang w:eastAsia="zh-CN"/>
              </w:rPr>
            </w:pPr>
            <w:proofErr w:type="gramStart"/>
            <w:r>
              <w:rPr>
                <w:color w:val="000000"/>
                <w:sz w:val="14"/>
                <w:lang w:eastAsia="zh-CN"/>
              </w:rPr>
              <w:t>微信授权</w:t>
            </w:r>
            <w:proofErr w:type="gramEnd"/>
            <w:r>
              <w:rPr>
                <w:color w:val="000000"/>
                <w:sz w:val="14"/>
                <w:lang w:eastAsia="zh-CN"/>
              </w:rPr>
              <w:t>登录、登录结果处理、自动跳转</w:t>
            </w:r>
          </w:p>
        </w:tc>
        <w:tc>
          <w:tcPr>
            <w:tcW w:w="3164" w:type="dxa"/>
            <w:tcBorders>
              <w:right w:val="nil"/>
            </w:tcBorders>
            <w:vAlign w:val="center"/>
          </w:tcPr>
          <w:p w14:paraId="27DC5EBD" w14:textId="77777777" w:rsidR="001A66DE" w:rsidRDefault="00000000">
            <w:pPr>
              <w:spacing w:after="0" w:line="269" w:lineRule="auto"/>
              <w:rPr>
                <w:rFonts w:hint="eastAsia"/>
                <w:color w:val="000000"/>
                <w:sz w:val="19"/>
              </w:rPr>
            </w:pPr>
            <w:r>
              <w:rPr>
                <w:color w:val="000000"/>
                <w:sz w:val="14"/>
              </w:rPr>
              <w:t>/auth/login</w:t>
            </w:r>
          </w:p>
        </w:tc>
      </w:tr>
      <w:tr w:rsidR="001A66DE" w14:paraId="5A550442" w14:textId="77777777">
        <w:trPr>
          <w:jc w:val="center"/>
        </w:trPr>
        <w:tc>
          <w:tcPr>
            <w:tcW w:w="3869" w:type="dxa"/>
            <w:tcBorders>
              <w:left w:val="nil"/>
            </w:tcBorders>
            <w:vAlign w:val="center"/>
          </w:tcPr>
          <w:p w14:paraId="339BBA99" w14:textId="77777777" w:rsidR="001A66DE" w:rsidRDefault="00000000">
            <w:pPr>
              <w:spacing w:after="0" w:line="269" w:lineRule="auto"/>
              <w:rPr>
                <w:rFonts w:hint="eastAsia"/>
                <w:color w:val="000000"/>
                <w:sz w:val="19"/>
              </w:rPr>
            </w:pPr>
            <w:proofErr w:type="spellStart"/>
            <w:r>
              <w:rPr>
                <w:color w:val="000000"/>
                <w:sz w:val="14"/>
              </w:rPr>
              <w:t>学生认证页</w:t>
            </w:r>
            <w:proofErr w:type="spellEnd"/>
          </w:p>
        </w:tc>
        <w:tc>
          <w:tcPr>
            <w:tcW w:w="3869" w:type="dxa"/>
            <w:vAlign w:val="center"/>
          </w:tcPr>
          <w:p w14:paraId="78524B42" w14:textId="77777777" w:rsidR="001A66DE" w:rsidRDefault="00000000">
            <w:pPr>
              <w:spacing w:after="0" w:line="269" w:lineRule="auto"/>
              <w:rPr>
                <w:rFonts w:hint="eastAsia"/>
                <w:color w:val="000000"/>
                <w:sz w:val="19"/>
              </w:rPr>
            </w:pPr>
            <w:proofErr w:type="spellStart"/>
            <w:r>
              <w:rPr>
                <w:color w:val="000000"/>
                <w:sz w:val="14"/>
              </w:rPr>
              <w:t>登录后未认证</w:t>
            </w:r>
            <w:proofErr w:type="spellEnd"/>
          </w:p>
        </w:tc>
        <w:tc>
          <w:tcPr>
            <w:tcW w:w="4574" w:type="dxa"/>
            <w:vAlign w:val="center"/>
          </w:tcPr>
          <w:p w14:paraId="081E0E5A" w14:textId="77777777" w:rsidR="001A66DE" w:rsidRDefault="00000000">
            <w:pPr>
              <w:spacing w:after="0" w:line="269" w:lineRule="auto"/>
              <w:rPr>
                <w:rFonts w:hint="eastAsia"/>
                <w:color w:val="000000"/>
                <w:sz w:val="19"/>
                <w:lang w:eastAsia="zh-CN"/>
              </w:rPr>
            </w:pPr>
            <w:r>
              <w:rPr>
                <w:color w:val="000000"/>
                <w:sz w:val="14"/>
                <w:lang w:eastAsia="zh-CN"/>
              </w:rPr>
              <w:t>学号、姓名、学院、认证状态、提交认证</w:t>
            </w:r>
          </w:p>
        </w:tc>
        <w:tc>
          <w:tcPr>
            <w:tcW w:w="3164" w:type="dxa"/>
            <w:tcBorders>
              <w:right w:val="nil"/>
            </w:tcBorders>
            <w:vAlign w:val="center"/>
          </w:tcPr>
          <w:p w14:paraId="0419516A" w14:textId="77777777" w:rsidR="001A66DE" w:rsidRDefault="00000000">
            <w:pPr>
              <w:spacing w:after="0" w:line="269" w:lineRule="auto"/>
              <w:rPr>
                <w:rFonts w:hint="eastAsia"/>
                <w:color w:val="000000"/>
                <w:sz w:val="19"/>
              </w:rPr>
            </w:pPr>
            <w:r>
              <w:rPr>
                <w:color w:val="000000"/>
                <w:sz w:val="14"/>
              </w:rPr>
              <w:t>/auth/student-verify</w:t>
            </w:r>
          </w:p>
        </w:tc>
      </w:tr>
      <w:tr w:rsidR="001A66DE" w14:paraId="3E561996" w14:textId="77777777">
        <w:trPr>
          <w:jc w:val="center"/>
        </w:trPr>
        <w:tc>
          <w:tcPr>
            <w:tcW w:w="3869" w:type="dxa"/>
            <w:tcBorders>
              <w:left w:val="nil"/>
            </w:tcBorders>
            <w:vAlign w:val="center"/>
          </w:tcPr>
          <w:p w14:paraId="0A912D06" w14:textId="77777777" w:rsidR="001A66DE" w:rsidRDefault="00000000">
            <w:pPr>
              <w:spacing w:after="0" w:line="269" w:lineRule="auto"/>
              <w:rPr>
                <w:rFonts w:hint="eastAsia"/>
                <w:color w:val="000000"/>
                <w:sz w:val="19"/>
              </w:rPr>
            </w:pPr>
            <w:proofErr w:type="spellStart"/>
            <w:r>
              <w:rPr>
                <w:color w:val="000000"/>
                <w:sz w:val="14"/>
              </w:rPr>
              <w:t>首页</w:t>
            </w:r>
            <w:proofErr w:type="spellEnd"/>
          </w:p>
        </w:tc>
        <w:tc>
          <w:tcPr>
            <w:tcW w:w="3869" w:type="dxa"/>
            <w:vAlign w:val="center"/>
          </w:tcPr>
          <w:p w14:paraId="7E78F8DF" w14:textId="77777777" w:rsidR="001A66DE" w:rsidRDefault="00000000">
            <w:pPr>
              <w:spacing w:after="0" w:line="269" w:lineRule="auto"/>
              <w:rPr>
                <w:rFonts w:hint="eastAsia"/>
                <w:color w:val="000000"/>
                <w:sz w:val="19"/>
              </w:rPr>
            </w:pPr>
            <w:proofErr w:type="spellStart"/>
            <w:r>
              <w:rPr>
                <w:color w:val="000000"/>
                <w:sz w:val="14"/>
              </w:rPr>
              <w:t>底部导航：首页</w:t>
            </w:r>
            <w:proofErr w:type="spellEnd"/>
          </w:p>
        </w:tc>
        <w:tc>
          <w:tcPr>
            <w:tcW w:w="4574" w:type="dxa"/>
            <w:vAlign w:val="center"/>
          </w:tcPr>
          <w:p w14:paraId="01F07DF9" w14:textId="77777777" w:rsidR="001A66DE" w:rsidRDefault="00000000">
            <w:pPr>
              <w:spacing w:after="0" w:line="269" w:lineRule="auto"/>
              <w:rPr>
                <w:rFonts w:hint="eastAsia"/>
                <w:color w:val="000000"/>
                <w:sz w:val="19"/>
                <w:lang w:eastAsia="zh-CN"/>
              </w:rPr>
            </w:pPr>
            <w:r>
              <w:rPr>
                <w:color w:val="000000"/>
                <w:sz w:val="14"/>
                <w:lang w:eastAsia="zh-CN"/>
              </w:rPr>
              <w:t>商品流、分类入口、搜索框、筛选入口</w:t>
            </w:r>
          </w:p>
        </w:tc>
        <w:tc>
          <w:tcPr>
            <w:tcW w:w="3164" w:type="dxa"/>
            <w:tcBorders>
              <w:right w:val="nil"/>
            </w:tcBorders>
            <w:vAlign w:val="center"/>
          </w:tcPr>
          <w:p w14:paraId="021D6FC9" w14:textId="77777777" w:rsidR="001A66DE" w:rsidRDefault="00000000">
            <w:pPr>
              <w:spacing w:after="0" w:line="269" w:lineRule="auto"/>
              <w:rPr>
                <w:rFonts w:hint="eastAsia"/>
                <w:color w:val="000000"/>
                <w:sz w:val="19"/>
              </w:rPr>
            </w:pPr>
            <w:r>
              <w:rPr>
                <w:color w:val="000000"/>
                <w:sz w:val="14"/>
              </w:rPr>
              <w:t>/</w:t>
            </w:r>
            <w:proofErr w:type="gramStart"/>
            <w:r>
              <w:rPr>
                <w:color w:val="000000"/>
                <w:sz w:val="14"/>
              </w:rPr>
              <w:t>products</w:t>
            </w:r>
            <w:proofErr w:type="gramEnd"/>
            <w:r>
              <w:rPr>
                <w:color w:val="000000"/>
                <w:sz w:val="14"/>
              </w:rPr>
              <w:t>、/categories</w:t>
            </w:r>
          </w:p>
        </w:tc>
      </w:tr>
      <w:tr w:rsidR="001A66DE" w14:paraId="244E4B3D" w14:textId="77777777">
        <w:trPr>
          <w:jc w:val="center"/>
        </w:trPr>
        <w:tc>
          <w:tcPr>
            <w:tcW w:w="3869" w:type="dxa"/>
            <w:tcBorders>
              <w:left w:val="nil"/>
            </w:tcBorders>
            <w:vAlign w:val="center"/>
          </w:tcPr>
          <w:p w14:paraId="08205660" w14:textId="77777777" w:rsidR="001A66DE" w:rsidRDefault="00000000">
            <w:pPr>
              <w:spacing w:after="0" w:line="269" w:lineRule="auto"/>
              <w:rPr>
                <w:rFonts w:hint="eastAsia"/>
                <w:color w:val="000000"/>
                <w:sz w:val="19"/>
              </w:rPr>
            </w:pPr>
            <w:proofErr w:type="spellStart"/>
            <w:r>
              <w:rPr>
                <w:color w:val="000000"/>
                <w:sz w:val="14"/>
              </w:rPr>
              <w:t>搜索结果页</w:t>
            </w:r>
            <w:proofErr w:type="spellEnd"/>
          </w:p>
        </w:tc>
        <w:tc>
          <w:tcPr>
            <w:tcW w:w="3869" w:type="dxa"/>
            <w:vAlign w:val="center"/>
          </w:tcPr>
          <w:p w14:paraId="5B9E4643" w14:textId="77777777" w:rsidR="001A66DE" w:rsidRDefault="00000000">
            <w:pPr>
              <w:spacing w:after="0" w:line="269" w:lineRule="auto"/>
              <w:rPr>
                <w:rFonts w:hint="eastAsia"/>
                <w:color w:val="000000"/>
                <w:sz w:val="19"/>
              </w:rPr>
            </w:pPr>
            <w:proofErr w:type="spellStart"/>
            <w:r>
              <w:rPr>
                <w:color w:val="000000"/>
                <w:sz w:val="14"/>
              </w:rPr>
              <w:t>首页搜索</w:t>
            </w:r>
            <w:proofErr w:type="spellEnd"/>
            <w:r>
              <w:rPr>
                <w:color w:val="000000"/>
                <w:sz w:val="14"/>
              </w:rPr>
              <w:t>/</w:t>
            </w:r>
            <w:proofErr w:type="spellStart"/>
            <w:r>
              <w:rPr>
                <w:color w:val="000000"/>
                <w:sz w:val="14"/>
              </w:rPr>
              <w:t>筛选</w:t>
            </w:r>
            <w:proofErr w:type="spellEnd"/>
          </w:p>
        </w:tc>
        <w:tc>
          <w:tcPr>
            <w:tcW w:w="4574" w:type="dxa"/>
            <w:vAlign w:val="center"/>
          </w:tcPr>
          <w:p w14:paraId="61FA6AAE" w14:textId="77777777" w:rsidR="001A66DE" w:rsidRDefault="00000000">
            <w:pPr>
              <w:spacing w:after="0" w:line="269" w:lineRule="auto"/>
              <w:rPr>
                <w:rFonts w:hint="eastAsia"/>
                <w:color w:val="000000"/>
                <w:sz w:val="19"/>
                <w:lang w:eastAsia="zh-CN"/>
              </w:rPr>
            </w:pPr>
            <w:r>
              <w:rPr>
                <w:color w:val="000000"/>
                <w:sz w:val="14"/>
                <w:lang w:eastAsia="zh-CN"/>
              </w:rPr>
              <w:t>关键词结果、分类结果、价格/成色/排序筛选</w:t>
            </w:r>
          </w:p>
        </w:tc>
        <w:tc>
          <w:tcPr>
            <w:tcW w:w="3164" w:type="dxa"/>
            <w:tcBorders>
              <w:right w:val="nil"/>
            </w:tcBorders>
            <w:vAlign w:val="center"/>
          </w:tcPr>
          <w:p w14:paraId="5EDB7617" w14:textId="77777777" w:rsidR="001A66DE" w:rsidRDefault="00000000">
            <w:pPr>
              <w:spacing w:after="0" w:line="269" w:lineRule="auto"/>
              <w:rPr>
                <w:rFonts w:hint="eastAsia"/>
                <w:color w:val="000000"/>
                <w:sz w:val="19"/>
              </w:rPr>
            </w:pPr>
            <w:r>
              <w:rPr>
                <w:color w:val="000000"/>
                <w:sz w:val="14"/>
              </w:rPr>
              <w:t>/</w:t>
            </w:r>
            <w:proofErr w:type="gramStart"/>
            <w:r>
              <w:rPr>
                <w:color w:val="000000"/>
                <w:sz w:val="14"/>
              </w:rPr>
              <w:t>products</w:t>
            </w:r>
            <w:proofErr w:type="gramEnd"/>
          </w:p>
        </w:tc>
      </w:tr>
      <w:tr w:rsidR="001A66DE" w14:paraId="78DDDEE7" w14:textId="77777777">
        <w:trPr>
          <w:jc w:val="center"/>
        </w:trPr>
        <w:tc>
          <w:tcPr>
            <w:tcW w:w="3869" w:type="dxa"/>
            <w:tcBorders>
              <w:left w:val="nil"/>
            </w:tcBorders>
            <w:vAlign w:val="center"/>
          </w:tcPr>
          <w:p w14:paraId="6AA938CD" w14:textId="77777777" w:rsidR="001A66DE" w:rsidRDefault="00000000">
            <w:pPr>
              <w:spacing w:after="0" w:line="269" w:lineRule="auto"/>
              <w:rPr>
                <w:rFonts w:hint="eastAsia"/>
                <w:color w:val="000000"/>
                <w:sz w:val="19"/>
              </w:rPr>
            </w:pPr>
            <w:proofErr w:type="spellStart"/>
            <w:r>
              <w:rPr>
                <w:color w:val="000000"/>
                <w:sz w:val="14"/>
              </w:rPr>
              <w:t>商品详情页</w:t>
            </w:r>
            <w:proofErr w:type="spellEnd"/>
          </w:p>
        </w:tc>
        <w:tc>
          <w:tcPr>
            <w:tcW w:w="3869" w:type="dxa"/>
            <w:vAlign w:val="center"/>
          </w:tcPr>
          <w:p w14:paraId="78F501E9" w14:textId="77777777" w:rsidR="001A66DE" w:rsidRDefault="00000000">
            <w:pPr>
              <w:spacing w:after="0" w:line="269" w:lineRule="auto"/>
              <w:rPr>
                <w:rFonts w:hint="eastAsia"/>
                <w:color w:val="000000"/>
                <w:sz w:val="19"/>
              </w:rPr>
            </w:pPr>
            <w:proofErr w:type="spellStart"/>
            <w:r>
              <w:rPr>
                <w:color w:val="000000"/>
                <w:sz w:val="14"/>
              </w:rPr>
              <w:t>商品卡片点击</w:t>
            </w:r>
            <w:proofErr w:type="spellEnd"/>
          </w:p>
        </w:tc>
        <w:tc>
          <w:tcPr>
            <w:tcW w:w="4574" w:type="dxa"/>
            <w:vAlign w:val="center"/>
          </w:tcPr>
          <w:p w14:paraId="6A5747FF" w14:textId="77777777" w:rsidR="001A66DE" w:rsidRDefault="00000000">
            <w:pPr>
              <w:spacing w:after="0" w:line="269" w:lineRule="auto"/>
              <w:rPr>
                <w:rFonts w:hint="eastAsia"/>
                <w:color w:val="000000"/>
                <w:sz w:val="19"/>
                <w:lang w:eastAsia="zh-CN"/>
              </w:rPr>
            </w:pPr>
            <w:r>
              <w:rPr>
                <w:color w:val="000000"/>
                <w:sz w:val="14"/>
                <w:lang w:eastAsia="zh-CN"/>
              </w:rPr>
              <w:t>商品图片、标题、价格、成色、描述、卖家脱敏信息、预约按钮</w:t>
            </w:r>
          </w:p>
        </w:tc>
        <w:tc>
          <w:tcPr>
            <w:tcW w:w="3164" w:type="dxa"/>
            <w:tcBorders>
              <w:right w:val="nil"/>
            </w:tcBorders>
            <w:vAlign w:val="center"/>
          </w:tcPr>
          <w:p w14:paraId="3171E152" w14:textId="77777777" w:rsidR="001A66DE" w:rsidRDefault="00000000">
            <w:pPr>
              <w:spacing w:after="0" w:line="269" w:lineRule="auto"/>
              <w:rPr>
                <w:rFonts w:hint="eastAsia"/>
                <w:color w:val="000000"/>
                <w:sz w:val="19"/>
              </w:rPr>
            </w:pPr>
            <w:r>
              <w:rPr>
                <w:color w:val="000000"/>
                <w:sz w:val="14"/>
              </w:rPr>
              <w:t>/products/{id}、/orders</w:t>
            </w:r>
          </w:p>
        </w:tc>
      </w:tr>
      <w:tr w:rsidR="001A66DE" w14:paraId="328BDD74" w14:textId="77777777">
        <w:trPr>
          <w:jc w:val="center"/>
        </w:trPr>
        <w:tc>
          <w:tcPr>
            <w:tcW w:w="3869" w:type="dxa"/>
            <w:tcBorders>
              <w:left w:val="nil"/>
            </w:tcBorders>
            <w:vAlign w:val="center"/>
          </w:tcPr>
          <w:p w14:paraId="72BD3522" w14:textId="77777777" w:rsidR="001A66DE" w:rsidRDefault="00000000">
            <w:pPr>
              <w:spacing w:after="0" w:line="269" w:lineRule="auto"/>
              <w:rPr>
                <w:rFonts w:hint="eastAsia"/>
                <w:color w:val="000000"/>
                <w:sz w:val="19"/>
              </w:rPr>
            </w:pPr>
            <w:proofErr w:type="spellStart"/>
            <w:r>
              <w:rPr>
                <w:color w:val="000000"/>
                <w:sz w:val="14"/>
              </w:rPr>
              <w:t>商品发布页</w:t>
            </w:r>
            <w:proofErr w:type="spellEnd"/>
          </w:p>
        </w:tc>
        <w:tc>
          <w:tcPr>
            <w:tcW w:w="3869" w:type="dxa"/>
            <w:vAlign w:val="center"/>
          </w:tcPr>
          <w:p w14:paraId="5FAC44DF" w14:textId="77777777" w:rsidR="001A66DE" w:rsidRDefault="00000000">
            <w:pPr>
              <w:spacing w:after="0" w:line="269" w:lineRule="auto"/>
              <w:rPr>
                <w:rFonts w:hint="eastAsia"/>
                <w:color w:val="000000"/>
                <w:sz w:val="19"/>
              </w:rPr>
            </w:pPr>
            <w:proofErr w:type="spellStart"/>
            <w:r>
              <w:rPr>
                <w:color w:val="000000"/>
                <w:sz w:val="14"/>
              </w:rPr>
              <w:t>底部导航：发布</w:t>
            </w:r>
            <w:proofErr w:type="spellEnd"/>
          </w:p>
        </w:tc>
        <w:tc>
          <w:tcPr>
            <w:tcW w:w="4574" w:type="dxa"/>
            <w:vAlign w:val="center"/>
          </w:tcPr>
          <w:p w14:paraId="6EDB1206" w14:textId="77777777" w:rsidR="001A66DE" w:rsidRDefault="00000000">
            <w:pPr>
              <w:spacing w:after="0" w:line="269" w:lineRule="auto"/>
              <w:rPr>
                <w:rFonts w:hint="eastAsia"/>
                <w:color w:val="000000"/>
                <w:sz w:val="19"/>
                <w:lang w:eastAsia="zh-CN"/>
              </w:rPr>
            </w:pPr>
            <w:r>
              <w:rPr>
                <w:color w:val="000000"/>
                <w:sz w:val="14"/>
                <w:lang w:eastAsia="zh-CN"/>
              </w:rPr>
              <w:t>商品表单、图片上传、AI 辅助标题/描述、提交发布</w:t>
            </w:r>
          </w:p>
        </w:tc>
        <w:tc>
          <w:tcPr>
            <w:tcW w:w="3164" w:type="dxa"/>
            <w:tcBorders>
              <w:right w:val="nil"/>
            </w:tcBorders>
            <w:vAlign w:val="center"/>
          </w:tcPr>
          <w:p w14:paraId="654F6969" w14:textId="77777777" w:rsidR="001A66DE" w:rsidRDefault="00000000">
            <w:pPr>
              <w:spacing w:after="0" w:line="269" w:lineRule="auto"/>
              <w:rPr>
                <w:rFonts w:hint="eastAsia"/>
                <w:color w:val="000000"/>
                <w:sz w:val="19"/>
              </w:rPr>
            </w:pPr>
            <w:r>
              <w:rPr>
                <w:color w:val="000000"/>
                <w:sz w:val="14"/>
              </w:rPr>
              <w:t>/</w:t>
            </w:r>
            <w:proofErr w:type="gramStart"/>
            <w:r>
              <w:rPr>
                <w:color w:val="000000"/>
                <w:sz w:val="14"/>
              </w:rPr>
              <w:t>upload</w:t>
            </w:r>
            <w:proofErr w:type="gramEnd"/>
            <w:r>
              <w:rPr>
                <w:color w:val="000000"/>
                <w:sz w:val="14"/>
              </w:rPr>
              <w:t>、/products、/ai</w:t>
            </w:r>
          </w:p>
        </w:tc>
      </w:tr>
      <w:tr w:rsidR="001A66DE" w14:paraId="71115943" w14:textId="77777777">
        <w:trPr>
          <w:jc w:val="center"/>
        </w:trPr>
        <w:tc>
          <w:tcPr>
            <w:tcW w:w="3869" w:type="dxa"/>
            <w:tcBorders>
              <w:left w:val="nil"/>
            </w:tcBorders>
            <w:vAlign w:val="center"/>
          </w:tcPr>
          <w:p w14:paraId="3ABB6BBB" w14:textId="77777777" w:rsidR="001A66DE" w:rsidRDefault="00000000">
            <w:pPr>
              <w:spacing w:after="0" w:line="269" w:lineRule="auto"/>
              <w:rPr>
                <w:rFonts w:hint="eastAsia"/>
                <w:color w:val="000000"/>
                <w:sz w:val="19"/>
              </w:rPr>
            </w:pPr>
            <w:proofErr w:type="spellStart"/>
            <w:r>
              <w:rPr>
                <w:color w:val="000000"/>
                <w:sz w:val="14"/>
              </w:rPr>
              <w:t>订单详情页</w:t>
            </w:r>
            <w:proofErr w:type="spellEnd"/>
          </w:p>
        </w:tc>
        <w:tc>
          <w:tcPr>
            <w:tcW w:w="3869" w:type="dxa"/>
            <w:vAlign w:val="center"/>
          </w:tcPr>
          <w:p w14:paraId="4320AE70" w14:textId="77777777" w:rsidR="001A66DE" w:rsidRDefault="00000000">
            <w:pPr>
              <w:spacing w:after="0" w:line="269" w:lineRule="auto"/>
              <w:rPr>
                <w:rFonts w:hint="eastAsia"/>
                <w:color w:val="000000"/>
                <w:sz w:val="19"/>
              </w:rPr>
            </w:pPr>
            <w:proofErr w:type="spellStart"/>
            <w:r>
              <w:rPr>
                <w:color w:val="000000"/>
                <w:sz w:val="14"/>
              </w:rPr>
              <w:t>订单列表</w:t>
            </w:r>
            <w:proofErr w:type="spellEnd"/>
            <w:r>
              <w:rPr>
                <w:color w:val="000000"/>
                <w:sz w:val="14"/>
              </w:rPr>
              <w:t>/</w:t>
            </w:r>
            <w:proofErr w:type="spellStart"/>
            <w:r>
              <w:rPr>
                <w:color w:val="000000"/>
                <w:sz w:val="14"/>
              </w:rPr>
              <w:t>消息跳转</w:t>
            </w:r>
            <w:proofErr w:type="spellEnd"/>
          </w:p>
        </w:tc>
        <w:tc>
          <w:tcPr>
            <w:tcW w:w="4574" w:type="dxa"/>
            <w:vAlign w:val="center"/>
          </w:tcPr>
          <w:p w14:paraId="57D0DFCB" w14:textId="77777777" w:rsidR="001A66DE" w:rsidRDefault="00000000">
            <w:pPr>
              <w:spacing w:after="0" w:line="269" w:lineRule="auto"/>
              <w:rPr>
                <w:rFonts w:hint="eastAsia"/>
                <w:color w:val="000000"/>
                <w:sz w:val="19"/>
                <w:lang w:eastAsia="zh-CN"/>
              </w:rPr>
            </w:pPr>
            <w:r>
              <w:rPr>
                <w:color w:val="000000"/>
                <w:sz w:val="14"/>
                <w:lang w:eastAsia="zh-CN"/>
              </w:rPr>
              <w:t>订单状态、商品信息、面交信息、双方信息、确认/取消/完成/评价</w:t>
            </w:r>
          </w:p>
        </w:tc>
        <w:tc>
          <w:tcPr>
            <w:tcW w:w="3164" w:type="dxa"/>
            <w:tcBorders>
              <w:right w:val="nil"/>
            </w:tcBorders>
            <w:vAlign w:val="center"/>
          </w:tcPr>
          <w:p w14:paraId="0326582D" w14:textId="77777777" w:rsidR="001A66DE" w:rsidRDefault="00000000">
            <w:pPr>
              <w:spacing w:after="0" w:line="269" w:lineRule="auto"/>
              <w:rPr>
                <w:rFonts w:hint="eastAsia"/>
                <w:color w:val="000000"/>
                <w:sz w:val="19"/>
              </w:rPr>
            </w:pPr>
            <w:r>
              <w:rPr>
                <w:color w:val="000000"/>
                <w:sz w:val="14"/>
              </w:rPr>
              <w:t>/orders/{id}</w:t>
            </w:r>
          </w:p>
        </w:tc>
      </w:tr>
      <w:tr w:rsidR="001A66DE" w14:paraId="48D84D58" w14:textId="77777777">
        <w:trPr>
          <w:jc w:val="center"/>
        </w:trPr>
        <w:tc>
          <w:tcPr>
            <w:tcW w:w="3869" w:type="dxa"/>
            <w:tcBorders>
              <w:left w:val="nil"/>
            </w:tcBorders>
            <w:vAlign w:val="center"/>
          </w:tcPr>
          <w:p w14:paraId="419A51E8" w14:textId="77777777" w:rsidR="001A66DE" w:rsidRDefault="00000000">
            <w:pPr>
              <w:spacing w:after="0" w:line="269" w:lineRule="auto"/>
              <w:rPr>
                <w:rFonts w:hint="eastAsia"/>
                <w:color w:val="000000"/>
                <w:sz w:val="19"/>
              </w:rPr>
            </w:pPr>
            <w:proofErr w:type="spellStart"/>
            <w:r>
              <w:rPr>
                <w:color w:val="000000"/>
                <w:sz w:val="14"/>
              </w:rPr>
              <w:t>消息页</w:t>
            </w:r>
            <w:proofErr w:type="spellEnd"/>
          </w:p>
        </w:tc>
        <w:tc>
          <w:tcPr>
            <w:tcW w:w="3869" w:type="dxa"/>
            <w:vAlign w:val="center"/>
          </w:tcPr>
          <w:p w14:paraId="584517B5" w14:textId="77777777" w:rsidR="001A66DE" w:rsidRDefault="00000000">
            <w:pPr>
              <w:spacing w:after="0" w:line="269" w:lineRule="auto"/>
              <w:rPr>
                <w:rFonts w:hint="eastAsia"/>
                <w:color w:val="000000"/>
                <w:sz w:val="19"/>
              </w:rPr>
            </w:pPr>
            <w:proofErr w:type="spellStart"/>
            <w:r>
              <w:rPr>
                <w:color w:val="000000"/>
                <w:sz w:val="14"/>
              </w:rPr>
              <w:t>底部导航：消息</w:t>
            </w:r>
            <w:proofErr w:type="spellEnd"/>
          </w:p>
        </w:tc>
        <w:tc>
          <w:tcPr>
            <w:tcW w:w="4574" w:type="dxa"/>
            <w:vAlign w:val="center"/>
          </w:tcPr>
          <w:p w14:paraId="6DAB6034" w14:textId="77777777" w:rsidR="001A66DE" w:rsidRDefault="00000000">
            <w:pPr>
              <w:spacing w:after="0" w:line="269" w:lineRule="auto"/>
              <w:rPr>
                <w:rFonts w:hint="eastAsia"/>
                <w:color w:val="000000"/>
                <w:sz w:val="19"/>
                <w:lang w:eastAsia="zh-CN"/>
              </w:rPr>
            </w:pPr>
            <w:r>
              <w:rPr>
                <w:color w:val="000000"/>
                <w:sz w:val="14"/>
                <w:lang w:eastAsia="zh-CN"/>
              </w:rPr>
              <w:t>订单通知、举报反馈、公告提醒、已读状态</w:t>
            </w:r>
            <w:r>
              <w:rPr>
                <w:rFonts w:hint="eastAsia"/>
                <w:color w:val="000000"/>
                <w:sz w:val="14"/>
                <w:lang w:eastAsia="zh-CN"/>
              </w:rPr>
              <w:t>、聊天会话</w:t>
            </w:r>
          </w:p>
        </w:tc>
        <w:tc>
          <w:tcPr>
            <w:tcW w:w="3164" w:type="dxa"/>
            <w:tcBorders>
              <w:right w:val="nil"/>
            </w:tcBorders>
            <w:vAlign w:val="center"/>
          </w:tcPr>
          <w:p w14:paraId="6296A8D8" w14:textId="77777777" w:rsidR="001A66DE" w:rsidRDefault="00000000">
            <w:pPr>
              <w:spacing w:after="0" w:line="269" w:lineRule="auto"/>
              <w:rPr>
                <w:rFonts w:hint="eastAsia"/>
                <w:color w:val="000000"/>
                <w:sz w:val="14"/>
                <w:szCs w:val="14"/>
              </w:rPr>
            </w:pPr>
            <w:r>
              <w:rPr>
                <w:color w:val="000000"/>
                <w:sz w:val="14"/>
                <w:szCs w:val="14"/>
              </w:rPr>
              <w:t>/</w:t>
            </w:r>
            <w:proofErr w:type="gramStart"/>
            <w:r>
              <w:rPr>
                <w:color w:val="000000"/>
                <w:sz w:val="14"/>
                <w:szCs w:val="14"/>
              </w:rPr>
              <w:t>chat</w:t>
            </w:r>
            <w:proofErr w:type="gramEnd"/>
            <w:r>
              <w:rPr>
                <w:color w:val="000000"/>
                <w:sz w:val="14"/>
                <w:szCs w:val="14"/>
              </w:rPr>
              <w:t>/conversations/{id}/messages、/chat/conversations/{id}/read</w:t>
            </w:r>
          </w:p>
        </w:tc>
      </w:tr>
      <w:tr w:rsidR="001A66DE" w14:paraId="16FCFBDD" w14:textId="77777777">
        <w:trPr>
          <w:jc w:val="center"/>
        </w:trPr>
        <w:tc>
          <w:tcPr>
            <w:tcW w:w="3869" w:type="dxa"/>
            <w:tcBorders>
              <w:left w:val="nil"/>
            </w:tcBorders>
            <w:vAlign w:val="center"/>
          </w:tcPr>
          <w:p w14:paraId="2D1C11DF" w14:textId="77777777" w:rsidR="001A66DE" w:rsidRDefault="00000000">
            <w:pPr>
              <w:spacing w:after="0" w:line="269" w:lineRule="auto"/>
              <w:rPr>
                <w:rFonts w:hint="eastAsia"/>
                <w:color w:val="000000"/>
                <w:sz w:val="19"/>
              </w:rPr>
            </w:pPr>
            <w:proofErr w:type="spellStart"/>
            <w:r>
              <w:rPr>
                <w:color w:val="000000"/>
                <w:sz w:val="14"/>
              </w:rPr>
              <w:t>我的页</w:t>
            </w:r>
            <w:proofErr w:type="spellEnd"/>
          </w:p>
        </w:tc>
        <w:tc>
          <w:tcPr>
            <w:tcW w:w="3869" w:type="dxa"/>
            <w:vAlign w:val="center"/>
          </w:tcPr>
          <w:p w14:paraId="28E656E1" w14:textId="77777777" w:rsidR="001A66DE" w:rsidRDefault="00000000">
            <w:pPr>
              <w:spacing w:after="0" w:line="269" w:lineRule="auto"/>
              <w:rPr>
                <w:rFonts w:hint="eastAsia"/>
                <w:color w:val="000000"/>
                <w:sz w:val="19"/>
              </w:rPr>
            </w:pPr>
            <w:proofErr w:type="spellStart"/>
            <w:r>
              <w:rPr>
                <w:color w:val="000000"/>
                <w:sz w:val="14"/>
              </w:rPr>
              <w:t>底部导航：我的</w:t>
            </w:r>
            <w:proofErr w:type="spellEnd"/>
          </w:p>
        </w:tc>
        <w:tc>
          <w:tcPr>
            <w:tcW w:w="4574" w:type="dxa"/>
            <w:vAlign w:val="center"/>
          </w:tcPr>
          <w:p w14:paraId="279FB86D" w14:textId="77777777" w:rsidR="001A66DE" w:rsidRDefault="00000000">
            <w:pPr>
              <w:spacing w:after="0" w:line="269" w:lineRule="auto"/>
              <w:rPr>
                <w:rFonts w:hint="eastAsia"/>
                <w:color w:val="000000"/>
                <w:sz w:val="19"/>
                <w:lang w:eastAsia="zh-CN"/>
              </w:rPr>
            </w:pPr>
            <w:r>
              <w:rPr>
                <w:color w:val="000000"/>
                <w:sz w:val="14"/>
                <w:lang w:eastAsia="zh-CN"/>
              </w:rPr>
              <w:t>个人资料、认证状态、我的商品、我的订单、收藏、举报、</w:t>
            </w:r>
            <w:r>
              <w:rPr>
                <w:rFonts w:hint="eastAsia"/>
                <w:color w:val="000000"/>
                <w:sz w:val="14"/>
                <w:lang w:eastAsia="zh-CN"/>
              </w:rPr>
              <w:t>申诉、</w:t>
            </w:r>
            <w:r>
              <w:rPr>
                <w:color w:val="000000"/>
                <w:sz w:val="14"/>
                <w:lang w:eastAsia="zh-CN"/>
              </w:rPr>
              <w:t>管理员入口</w:t>
            </w:r>
          </w:p>
        </w:tc>
        <w:tc>
          <w:tcPr>
            <w:tcW w:w="3164" w:type="dxa"/>
            <w:tcBorders>
              <w:right w:val="nil"/>
            </w:tcBorders>
            <w:vAlign w:val="center"/>
          </w:tcPr>
          <w:p w14:paraId="3572FA66" w14:textId="77777777" w:rsidR="001A66DE" w:rsidRDefault="00000000">
            <w:pPr>
              <w:spacing w:after="0" w:line="269" w:lineRule="auto"/>
              <w:rPr>
                <w:rFonts w:hint="eastAsia"/>
                <w:color w:val="000000"/>
                <w:sz w:val="19"/>
              </w:rPr>
            </w:pPr>
            <w:r>
              <w:rPr>
                <w:color w:val="000000"/>
                <w:sz w:val="14"/>
              </w:rPr>
              <w:t>/users/me</w:t>
            </w:r>
          </w:p>
        </w:tc>
      </w:tr>
      <w:tr w:rsidR="001A66DE" w14:paraId="52A19F9B" w14:textId="77777777">
        <w:trPr>
          <w:jc w:val="center"/>
        </w:trPr>
        <w:tc>
          <w:tcPr>
            <w:tcW w:w="3869" w:type="dxa"/>
            <w:tcBorders>
              <w:left w:val="nil"/>
            </w:tcBorders>
            <w:vAlign w:val="center"/>
          </w:tcPr>
          <w:p w14:paraId="02571AD7" w14:textId="77777777" w:rsidR="001A66DE" w:rsidRDefault="00000000">
            <w:pPr>
              <w:spacing w:after="0" w:line="269" w:lineRule="auto"/>
              <w:rPr>
                <w:rFonts w:hint="eastAsia"/>
                <w:color w:val="000000"/>
                <w:sz w:val="19"/>
              </w:rPr>
            </w:pPr>
            <w:proofErr w:type="spellStart"/>
            <w:r>
              <w:rPr>
                <w:color w:val="000000"/>
                <w:sz w:val="14"/>
              </w:rPr>
              <w:t>管理员页</w:t>
            </w:r>
            <w:proofErr w:type="spellEnd"/>
          </w:p>
        </w:tc>
        <w:tc>
          <w:tcPr>
            <w:tcW w:w="3869" w:type="dxa"/>
            <w:vAlign w:val="center"/>
          </w:tcPr>
          <w:p w14:paraId="62AD5D81" w14:textId="77777777" w:rsidR="001A66DE" w:rsidRDefault="00000000">
            <w:pPr>
              <w:spacing w:after="0" w:line="269" w:lineRule="auto"/>
              <w:rPr>
                <w:rFonts w:hint="eastAsia"/>
                <w:color w:val="000000"/>
                <w:sz w:val="19"/>
              </w:rPr>
            </w:pPr>
            <w:proofErr w:type="spellStart"/>
            <w:r>
              <w:rPr>
                <w:color w:val="000000"/>
                <w:sz w:val="14"/>
              </w:rPr>
              <w:t>我的页管理员入口</w:t>
            </w:r>
            <w:proofErr w:type="spellEnd"/>
          </w:p>
        </w:tc>
        <w:tc>
          <w:tcPr>
            <w:tcW w:w="4574" w:type="dxa"/>
            <w:vAlign w:val="center"/>
          </w:tcPr>
          <w:p w14:paraId="2FE90EEF" w14:textId="77777777" w:rsidR="001A66DE" w:rsidRDefault="00000000">
            <w:pPr>
              <w:spacing w:after="0" w:line="269" w:lineRule="auto"/>
              <w:rPr>
                <w:rFonts w:hint="eastAsia"/>
                <w:color w:val="000000"/>
                <w:sz w:val="19"/>
                <w:lang w:eastAsia="zh-CN"/>
              </w:rPr>
            </w:pPr>
            <w:r>
              <w:rPr>
                <w:color w:val="000000"/>
                <w:sz w:val="14"/>
                <w:lang w:eastAsia="zh-CN"/>
              </w:rPr>
              <w:t>用户、商品、订单、举报、公告、敏感词、日志、统计</w:t>
            </w:r>
          </w:p>
        </w:tc>
        <w:tc>
          <w:tcPr>
            <w:tcW w:w="3164" w:type="dxa"/>
            <w:tcBorders>
              <w:right w:val="nil"/>
            </w:tcBorders>
            <w:vAlign w:val="center"/>
          </w:tcPr>
          <w:p w14:paraId="1AEEB4FA" w14:textId="77777777" w:rsidR="001A66DE" w:rsidRDefault="00000000">
            <w:pPr>
              <w:spacing w:after="0" w:line="269" w:lineRule="auto"/>
              <w:rPr>
                <w:rFonts w:hint="eastAsia"/>
                <w:color w:val="000000"/>
                <w:sz w:val="19"/>
              </w:rPr>
            </w:pPr>
            <w:r>
              <w:rPr>
                <w:color w:val="000000"/>
                <w:sz w:val="14"/>
              </w:rPr>
              <w:t>/admin/*</w:t>
            </w:r>
          </w:p>
        </w:tc>
      </w:tr>
    </w:tbl>
    <w:p w14:paraId="1D74CD69" w14:textId="77777777" w:rsidR="001A66DE" w:rsidRDefault="00000000">
      <w:pPr>
        <w:pStyle w:val="21"/>
        <w:keepNext/>
        <w:rPr>
          <w:rFonts w:ascii="黑体" w:hAnsi="黑体" w:cs="黑体" w:hint="eastAsia"/>
        </w:rPr>
      </w:pPr>
      <w:r>
        <w:rPr>
          <w:rFonts w:ascii="黑体" w:hAnsi="黑体" w:cs="黑体" w:hint="eastAsia"/>
        </w:rPr>
        <w:lastRenderedPageBreak/>
        <w:t>2.5 页面跳转关系</w:t>
      </w:r>
    </w:p>
    <w:p w14:paraId="24F8EF4A" w14:textId="77777777" w:rsidR="001A66DE" w:rsidRDefault="00000000">
      <w:pPr>
        <w:pStyle w:val="a8"/>
      </w:pPr>
      <w:r>
        <w:t>登录认证流程：启动页</w:t>
      </w:r>
      <w:r>
        <w:t>-&gt;</w:t>
      </w:r>
      <w:proofErr w:type="gramStart"/>
      <w:r>
        <w:t>微信授权</w:t>
      </w:r>
      <w:proofErr w:type="gramEnd"/>
      <w:r>
        <w:t>登录</w:t>
      </w:r>
      <w:r>
        <w:t>-&gt;</w:t>
      </w:r>
      <w:r>
        <w:t>学生认证页</w:t>
      </w:r>
      <w:r>
        <w:t>-&gt;</w:t>
      </w:r>
      <w:r>
        <w:t>首页。</w:t>
      </w:r>
    </w:p>
    <w:p w14:paraId="7D00C1EC" w14:textId="77777777" w:rsidR="001A66DE" w:rsidRDefault="00000000">
      <w:pPr>
        <w:pStyle w:val="a8"/>
      </w:pPr>
      <w:r>
        <w:t>浏览找货流程：首页</w:t>
      </w:r>
      <w:r>
        <w:t>-&gt;</w:t>
      </w:r>
      <w:r>
        <w:t>搜索结果页</w:t>
      </w:r>
      <w:r>
        <w:t>/</w:t>
      </w:r>
      <w:r>
        <w:t>分类商品页</w:t>
      </w:r>
      <w:r>
        <w:t>-&gt;</w:t>
      </w:r>
      <w:r>
        <w:t>商品详情页。</w:t>
      </w:r>
    </w:p>
    <w:p w14:paraId="211C64FC" w14:textId="77777777" w:rsidR="001A66DE" w:rsidRDefault="00000000">
      <w:pPr>
        <w:pStyle w:val="a8"/>
      </w:pPr>
      <w:r>
        <w:t>商品发布流程：发布页</w:t>
      </w:r>
      <w:r>
        <w:t>-&gt;</w:t>
      </w:r>
      <w:r>
        <w:t>图片上传</w:t>
      </w:r>
      <w:r>
        <w:t>-&gt;</w:t>
      </w:r>
      <w:r>
        <w:t>后端校验</w:t>
      </w:r>
      <w:r>
        <w:t>-&gt;</w:t>
      </w:r>
      <w:r>
        <w:t>发布成功页</w:t>
      </w:r>
      <w:r>
        <w:t>/</w:t>
      </w:r>
      <w:r>
        <w:t>商品详情页。</w:t>
      </w:r>
    </w:p>
    <w:p w14:paraId="595AE0E7" w14:textId="77777777" w:rsidR="001A66DE" w:rsidRDefault="00000000">
      <w:pPr>
        <w:pStyle w:val="a8"/>
      </w:pPr>
      <w:r>
        <w:t>交易预约流程：商品详情页</w:t>
      </w:r>
      <w:r>
        <w:t>-&gt;</w:t>
      </w:r>
      <w:r>
        <w:t>提交预约</w:t>
      </w:r>
      <w:r>
        <w:t>-&gt;</w:t>
      </w:r>
      <w:r>
        <w:t>订单详情页</w:t>
      </w:r>
      <w:r>
        <w:t>-&gt;</w:t>
      </w:r>
      <w:r>
        <w:t>卖家确认</w:t>
      </w:r>
      <w:r>
        <w:t>-&gt;</w:t>
      </w:r>
      <w:r>
        <w:t>待面交</w:t>
      </w:r>
      <w:r>
        <w:t>-&gt;</w:t>
      </w:r>
      <w:r>
        <w:t>完成订单。</w:t>
      </w:r>
    </w:p>
    <w:p w14:paraId="0E72D117" w14:textId="77777777" w:rsidR="001A66DE" w:rsidRDefault="00000000">
      <w:pPr>
        <w:pStyle w:val="a8"/>
      </w:pPr>
      <w:r>
        <w:t>卖家管理流程：我的页</w:t>
      </w:r>
      <w:r>
        <w:t>-&gt;</w:t>
      </w:r>
      <w:r>
        <w:t>我的商品</w:t>
      </w:r>
      <w:r>
        <w:t>/</w:t>
      </w:r>
      <w:r>
        <w:t>卖家订单</w:t>
      </w:r>
      <w:r>
        <w:t>-&gt;</w:t>
      </w:r>
      <w:r>
        <w:t>商品编辑</w:t>
      </w:r>
      <w:r>
        <w:t>/</w:t>
      </w:r>
      <w:r>
        <w:t>订单处理。</w:t>
      </w:r>
    </w:p>
    <w:p w14:paraId="65CC2AA8" w14:textId="77777777" w:rsidR="001A66DE" w:rsidRDefault="00000000">
      <w:pPr>
        <w:pStyle w:val="a8"/>
      </w:pPr>
      <w:r>
        <w:t>举报处理流程：商品详情页或订单详情页</w:t>
      </w:r>
      <w:r>
        <w:t>-&gt;</w:t>
      </w:r>
      <w:r>
        <w:t>举报页</w:t>
      </w:r>
      <w:r>
        <w:t>-&gt;</w:t>
      </w:r>
      <w:r>
        <w:t>举报详情</w:t>
      </w:r>
      <w:r>
        <w:t>/</w:t>
      </w:r>
      <w:r>
        <w:t>处理结果消息。</w:t>
      </w:r>
    </w:p>
    <w:p w14:paraId="648D5DEC" w14:textId="77777777" w:rsidR="001A66DE" w:rsidRDefault="00000000">
      <w:pPr>
        <w:pStyle w:val="a8"/>
      </w:pPr>
      <w:r>
        <w:t>管理员流程：我的页管理员入口</w:t>
      </w:r>
      <w:r>
        <w:t>-&gt;</w:t>
      </w:r>
      <w:r>
        <w:t>用户</w:t>
      </w:r>
      <w:r>
        <w:t>/</w:t>
      </w:r>
      <w:r>
        <w:t>商品</w:t>
      </w:r>
      <w:r>
        <w:t>/</w:t>
      </w:r>
      <w:r>
        <w:t>举报</w:t>
      </w:r>
      <w:r>
        <w:t>/</w:t>
      </w:r>
      <w:r>
        <w:t>公告</w:t>
      </w:r>
      <w:r>
        <w:t>/</w:t>
      </w:r>
      <w:r>
        <w:t>敏感词</w:t>
      </w:r>
      <w:r>
        <w:t>/</w:t>
      </w:r>
      <w:r>
        <w:t>统计管理。</w:t>
      </w:r>
    </w:p>
    <w:p w14:paraId="1E592058" w14:textId="77777777" w:rsidR="001A66DE" w:rsidRDefault="00000000">
      <w:pPr>
        <w:pStyle w:val="21"/>
        <w:keepNext/>
        <w:rPr>
          <w:rFonts w:ascii="黑体" w:hAnsi="黑体" w:cs="黑体" w:hint="eastAsia"/>
        </w:rPr>
      </w:pPr>
      <w:r>
        <w:rPr>
          <w:rFonts w:ascii="黑体" w:hAnsi="黑体" w:cs="黑体" w:hint="eastAsia"/>
        </w:rPr>
        <w:t>2.6 核心页面详细设计</w:t>
      </w:r>
    </w:p>
    <w:tbl>
      <w:tblPr>
        <w:tblStyle w:val="af5"/>
        <w:tblW w:w="0" w:type="auto"/>
        <w:jc w:val="center"/>
        <w:tblLayout w:type="fixed"/>
        <w:tblLook w:val="04A0" w:firstRow="1" w:lastRow="0" w:firstColumn="1" w:lastColumn="0" w:noHBand="0" w:noVBand="1"/>
      </w:tblPr>
      <w:tblGrid>
        <w:gridCol w:w="2639"/>
        <w:gridCol w:w="5099"/>
        <w:gridCol w:w="3029"/>
        <w:gridCol w:w="4709"/>
      </w:tblGrid>
      <w:tr w:rsidR="001A66DE" w14:paraId="7276416C" w14:textId="77777777">
        <w:trPr>
          <w:jc w:val="center"/>
        </w:trPr>
        <w:tc>
          <w:tcPr>
            <w:tcW w:w="2639" w:type="dxa"/>
            <w:vAlign w:val="center"/>
          </w:tcPr>
          <w:p w14:paraId="5C3AA23D" w14:textId="77777777" w:rsidR="001A66DE" w:rsidRDefault="00000000">
            <w:pPr>
              <w:spacing w:after="0" w:line="269" w:lineRule="auto"/>
              <w:rPr>
                <w:rFonts w:hint="eastAsia"/>
                <w:bCs/>
                <w:sz w:val="14"/>
              </w:rPr>
            </w:pPr>
            <w:proofErr w:type="spellStart"/>
            <w:r>
              <w:rPr>
                <w:bCs/>
                <w:sz w:val="14"/>
              </w:rPr>
              <w:t>页面</w:t>
            </w:r>
            <w:proofErr w:type="spellEnd"/>
          </w:p>
        </w:tc>
        <w:tc>
          <w:tcPr>
            <w:tcW w:w="5099" w:type="dxa"/>
            <w:vAlign w:val="center"/>
          </w:tcPr>
          <w:p w14:paraId="506EE8EF" w14:textId="77777777" w:rsidR="001A66DE" w:rsidRDefault="00000000">
            <w:pPr>
              <w:spacing w:after="0" w:line="269" w:lineRule="auto"/>
              <w:rPr>
                <w:rFonts w:hint="eastAsia"/>
                <w:bCs/>
                <w:sz w:val="14"/>
              </w:rPr>
            </w:pPr>
            <w:proofErr w:type="spellStart"/>
            <w:r>
              <w:rPr>
                <w:bCs/>
                <w:sz w:val="14"/>
              </w:rPr>
              <w:t>展示字段</w:t>
            </w:r>
            <w:proofErr w:type="spellEnd"/>
          </w:p>
        </w:tc>
        <w:tc>
          <w:tcPr>
            <w:tcW w:w="3029" w:type="dxa"/>
            <w:vAlign w:val="center"/>
          </w:tcPr>
          <w:p w14:paraId="49EAEC72" w14:textId="77777777" w:rsidR="001A66DE" w:rsidRDefault="00000000">
            <w:pPr>
              <w:spacing w:after="0" w:line="269" w:lineRule="auto"/>
              <w:rPr>
                <w:rFonts w:hint="eastAsia"/>
                <w:bCs/>
                <w:sz w:val="14"/>
              </w:rPr>
            </w:pPr>
            <w:proofErr w:type="spellStart"/>
            <w:r>
              <w:rPr>
                <w:bCs/>
                <w:sz w:val="14"/>
              </w:rPr>
              <w:t>关键按钮</w:t>
            </w:r>
            <w:proofErr w:type="spellEnd"/>
          </w:p>
        </w:tc>
        <w:tc>
          <w:tcPr>
            <w:tcW w:w="4709" w:type="dxa"/>
            <w:vAlign w:val="center"/>
          </w:tcPr>
          <w:p w14:paraId="547DA02A" w14:textId="77777777" w:rsidR="001A66DE" w:rsidRDefault="00000000">
            <w:pPr>
              <w:spacing w:after="0" w:line="269" w:lineRule="auto"/>
              <w:rPr>
                <w:rFonts w:hint="eastAsia"/>
                <w:bCs/>
                <w:sz w:val="14"/>
              </w:rPr>
            </w:pPr>
            <w:proofErr w:type="spellStart"/>
            <w:r>
              <w:rPr>
                <w:bCs/>
                <w:sz w:val="14"/>
              </w:rPr>
              <w:t>异常提示</w:t>
            </w:r>
            <w:proofErr w:type="spellEnd"/>
          </w:p>
        </w:tc>
      </w:tr>
      <w:tr w:rsidR="001A66DE" w14:paraId="274FCB03" w14:textId="77777777">
        <w:trPr>
          <w:jc w:val="center"/>
        </w:trPr>
        <w:tc>
          <w:tcPr>
            <w:tcW w:w="2639" w:type="dxa"/>
            <w:vAlign w:val="center"/>
          </w:tcPr>
          <w:p w14:paraId="3DB8C817" w14:textId="77777777" w:rsidR="001A66DE" w:rsidRDefault="00000000">
            <w:pPr>
              <w:spacing w:after="0" w:line="269" w:lineRule="auto"/>
              <w:rPr>
                <w:rFonts w:hint="eastAsia"/>
                <w:bCs/>
                <w:sz w:val="14"/>
              </w:rPr>
            </w:pPr>
            <w:proofErr w:type="spellStart"/>
            <w:r>
              <w:rPr>
                <w:bCs/>
                <w:sz w:val="14"/>
              </w:rPr>
              <w:t>商品详情页</w:t>
            </w:r>
            <w:proofErr w:type="spellEnd"/>
          </w:p>
        </w:tc>
        <w:tc>
          <w:tcPr>
            <w:tcW w:w="5099" w:type="dxa"/>
            <w:vAlign w:val="center"/>
          </w:tcPr>
          <w:p w14:paraId="74E0FDEF" w14:textId="77777777" w:rsidR="001A66DE" w:rsidRDefault="00000000">
            <w:pPr>
              <w:spacing w:after="0" w:line="269" w:lineRule="auto"/>
              <w:rPr>
                <w:rFonts w:hint="eastAsia"/>
                <w:bCs/>
                <w:sz w:val="14"/>
                <w:lang w:eastAsia="zh-CN"/>
              </w:rPr>
            </w:pPr>
            <w:r>
              <w:rPr>
                <w:bCs/>
                <w:sz w:val="14"/>
                <w:lang w:eastAsia="zh-CN"/>
              </w:rPr>
              <w:t>商品图、标题、价格、成色、描述、面交地点、卖家脱敏信息、商品状态</w:t>
            </w:r>
          </w:p>
        </w:tc>
        <w:tc>
          <w:tcPr>
            <w:tcW w:w="3029" w:type="dxa"/>
            <w:vAlign w:val="center"/>
          </w:tcPr>
          <w:p w14:paraId="767AA305" w14:textId="77777777" w:rsidR="001A66DE" w:rsidRDefault="00000000">
            <w:pPr>
              <w:spacing w:after="0" w:line="269" w:lineRule="auto"/>
              <w:rPr>
                <w:rFonts w:hint="eastAsia"/>
                <w:bCs/>
                <w:sz w:val="14"/>
                <w:lang w:eastAsia="zh-CN"/>
              </w:rPr>
            </w:pPr>
            <w:r>
              <w:rPr>
                <w:bCs/>
                <w:sz w:val="14"/>
                <w:lang w:eastAsia="zh-CN"/>
              </w:rPr>
              <w:t>收藏、提交预约、举报</w:t>
            </w:r>
          </w:p>
        </w:tc>
        <w:tc>
          <w:tcPr>
            <w:tcW w:w="4709" w:type="dxa"/>
            <w:vAlign w:val="center"/>
          </w:tcPr>
          <w:p w14:paraId="59CCF7EB" w14:textId="77777777" w:rsidR="001A66DE" w:rsidRDefault="00000000">
            <w:pPr>
              <w:spacing w:after="0" w:line="269" w:lineRule="auto"/>
              <w:rPr>
                <w:rFonts w:hint="eastAsia"/>
                <w:bCs/>
                <w:sz w:val="14"/>
                <w:lang w:eastAsia="zh-CN"/>
              </w:rPr>
            </w:pPr>
            <w:r>
              <w:rPr>
                <w:bCs/>
                <w:sz w:val="14"/>
                <w:lang w:eastAsia="zh-CN"/>
              </w:rPr>
              <w:t>未认证跳转认证；商品非在售提示不可预约；卖家不可预约自己的商品。</w:t>
            </w:r>
          </w:p>
        </w:tc>
      </w:tr>
      <w:tr w:rsidR="001A66DE" w14:paraId="58837C7E" w14:textId="77777777">
        <w:trPr>
          <w:jc w:val="center"/>
        </w:trPr>
        <w:tc>
          <w:tcPr>
            <w:tcW w:w="2639" w:type="dxa"/>
            <w:vAlign w:val="center"/>
          </w:tcPr>
          <w:p w14:paraId="3B2C075C" w14:textId="77777777" w:rsidR="001A66DE" w:rsidRDefault="00000000">
            <w:pPr>
              <w:spacing w:after="0" w:line="269" w:lineRule="auto"/>
              <w:rPr>
                <w:rFonts w:hint="eastAsia"/>
                <w:bCs/>
                <w:sz w:val="14"/>
              </w:rPr>
            </w:pPr>
            <w:proofErr w:type="spellStart"/>
            <w:r>
              <w:rPr>
                <w:bCs/>
                <w:sz w:val="14"/>
              </w:rPr>
              <w:t>商品发布页</w:t>
            </w:r>
            <w:proofErr w:type="spellEnd"/>
          </w:p>
        </w:tc>
        <w:tc>
          <w:tcPr>
            <w:tcW w:w="5099" w:type="dxa"/>
            <w:vAlign w:val="center"/>
          </w:tcPr>
          <w:p w14:paraId="23232306" w14:textId="77777777" w:rsidR="001A66DE" w:rsidRDefault="00000000">
            <w:pPr>
              <w:spacing w:after="0" w:line="269" w:lineRule="auto"/>
              <w:rPr>
                <w:rFonts w:hint="eastAsia"/>
                <w:bCs/>
                <w:sz w:val="14"/>
                <w:lang w:eastAsia="zh-CN"/>
              </w:rPr>
            </w:pPr>
            <w:r>
              <w:rPr>
                <w:bCs/>
                <w:sz w:val="14"/>
                <w:lang w:eastAsia="zh-CN"/>
              </w:rPr>
              <w:t>标题、分类、成色、原价、售价、描述、图片、面交地点</w:t>
            </w:r>
          </w:p>
        </w:tc>
        <w:tc>
          <w:tcPr>
            <w:tcW w:w="3029" w:type="dxa"/>
            <w:vAlign w:val="center"/>
          </w:tcPr>
          <w:p w14:paraId="1603656A" w14:textId="77777777" w:rsidR="001A66DE" w:rsidRDefault="00000000">
            <w:pPr>
              <w:spacing w:after="0" w:line="269" w:lineRule="auto"/>
              <w:rPr>
                <w:rFonts w:hint="eastAsia"/>
                <w:bCs/>
                <w:sz w:val="14"/>
                <w:lang w:eastAsia="zh-CN"/>
              </w:rPr>
            </w:pPr>
            <w:r>
              <w:rPr>
                <w:bCs/>
                <w:sz w:val="14"/>
                <w:lang w:eastAsia="zh-CN"/>
              </w:rPr>
              <w:t>上传图片、AI优化、提交发布</w:t>
            </w:r>
          </w:p>
        </w:tc>
        <w:tc>
          <w:tcPr>
            <w:tcW w:w="4709" w:type="dxa"/>
            <w:vAlign w:val="center"/>
          </w:tcPr>
          <w:p w14:paraId="1B564AE2" w14:textId="77777777" w:rsidR="001A66DE" w:rsidRDefault="00000000">
            <w:pPr>
              <w:spacing w:after="0" w:line="269" w:lineRule="auto"/>
              <w:rPr>
                <w:rFonts w:hint="eastAsia"/>
                <w:bCs/>
                <w:sz w:val="14"/>
                <w:lang w:eastAsia="zh-CN"/>
              </w:rPr>
            </w:pPr>
            <w:r>
              <w:rPr>
                <w:bCs/>
                <w:sz w:val="14"/>
                <w:lang w:eastAsia="zh-CN"/>
              </w:rPr>
              <w:t>图片超限、敏感词、</w:t>
            </w:r>
            <w:proofErr w:type="gramStart"/>
            <w:r>
              <w:rPr>
                <w:bCs/>
                <w:sz w:val="14"/>
                <w:lang w:eastAsia="zh-CN"/>
              </w:rPr>
              <w:t>必填项为</w:t>
            </w:r>
            <w:proofErr w:type="gramEnd"/>
            <w:r>
              <w:rPr>
                <w:bCs/>
                <w:sz w:val="14"/>
                <w:lang w:eastAsia="zh-CN"/>
              </w:rPr>
              <w:t>空、价格非法时阻止提交。</w:t>
            </w:r>
          </w:p>
        </w:tc>
      </w:tr>
      <w:tr w:rsidR="001A66DE" w14:paraId="220FBF0A" w14:textId="77777777">
        <w:trPr>
          <w:jc w:val="center"/>
        </w:trPr>
        <w:tc>
          <w:tcPr>
            <w:tcW w:w="2639" w:type="dxa"/>
            <w:vAlign w:val="center"/>
          </w:tcPr>
          <w:p w14:paraId="474BD70C" w14:textId="77777777" w:rsidR="001A66DE" w:rsidRDefault="00000000">
            <w:pPr>
              <w:spacing w:after="0" w:line="269" w:lineRule="auto"/>
              <w:rPr>
                <w:rFonts w:hint="eastAsia"/>
                <w:bCs/>
                <w:sz w:val="14"/>
              </w:rPr>
            </w:pPr>
            <w:proofErr w:type="spellStart"/>
            <w:r>
              <w:rPr>
                <w:bCs/>
                <w:sz w:val="14"/>
              </w:rPr>
              <w:t>订单详情页</w:t>
            </w:r>
            <w:proofErr w:type="spellEnd"/>
          </w:p>
        </w:tc>
        <w:tc>
          <w:tcPr>
            <w:tcW w:w="5099" w:type="dxa"/>
            <w:vAlign w:val="center"/>
          </w:tcPr>
          <w:p w14:paraId="4385C911" w14:textId="77777777" w:rsidR="001A66DE" w:rsidRDefault="00000000">
            <w:pPr>
              <w:spacing w:after="0" w:line="269" w:lineRule="auto"/>
              <w:rPr>
                <w:rFonts w:hint="eastAsia"/>
                <w:bCs/>
                <w:sz w:val="14"/>
                <w:lang w:eastAsia="zh-CN"/>
              </w:rPr>
            </w:pPr>
            <w:r>
              <w:rPr>
                <w:bCs/>
                <w:sz w:val="14"/>
                <w:lang w:eastAsia="zh-CN"/>
              </w:rPr>
              <w:t>订单号、商品信息、买家、卖家、订单状态、面交信息、备注</w:t>
            </w:r>
          </w:p>
        </w:tc>
        <w:tc>
          <w:tcPr>
            <w:tcW w:w="3029" w:type="dxa"/>
            <w:vAlign w:val="center"/>
          </w:tcPr>
          <w:p w14:paraId="7E7F659E" w14:textId="77777777" w:rsidR="001A66DE" w:rsidRDefault="00000000">
            <w:pPr>
              <w:spacing w:after="0" w:line="269" w:lineRule="auto"/>
              <w:rPr>
                <w:rFonts w:hint="eastAsia"/>
                <w:bCs/>
                <w:sz w:val="14"/>
                <w:lang w:eastAsia="zh-CN"/>
              </w:rPr>
            </w:pPr>
            <w:r>
              <w:rPr>
                <w:bCs/>
                <w:sz w:val="14"/>
                <w:lang w:eastAsia="zh-CN"/>
              </w:rPr>
              <w:t>确认、取消、完成、评价</w:t>
            </w:r>
          </w:p>
        </w:tc>
        <w:tc>
          <w:tcPr>
            <w:tcW w:w="4709" w:type="dxa"/>
            <w:vAlign w:val="center"/>
          </w:tcPr>
          <w:p w14:paraId="786A536F" w14:textId="77777777" w:rsidR="001A66DE" w:rsidRDefault="00000000">
            <w:pPr>
              <w:spacing w:after="0" w:line="269" w:lineRule="auto"/>
              <w:rPr>
                <w:rFonts w:hint="eastAsia"/>
                <w:bCs/>
                <w:sz w:val="14"/>
                <w:lang w:eastAsia="zh-CN"/>
              </w:rPr>
            </w:pPr>
            <w:r>
              <w:rPr>
                <w:bCs/>
                <w:sz w:val="14"/>
                <w:lang w:eastAsia="zh-CN"/>
              </w:rPr>
              <w:t>非本人订单禁止查看；状态不匹配时提示刷新。</w:t>
            </w:r>
          </w:p>
        </w:tc>
      </w:tr>
      <w:tr w:rsidR="001A66DE" w14:paraId="2D71CB53" w14:textId="77777777">
        <w:trPr>
          <w:jc w:val="center"/>
        </w:trPr>
        <w:tc>
          <w:tcPr>
            <w:tcW w:w="2639" w:type="dxa"/>
            <w:vAlign w:val="center"/>
          </w:tcPr>
          <w:p w14:paraId="5120A3E5" w14:textId="77777777" w:rsidR="001A66DE" w:rsidRDefault="00000000">
            <w:pPr>
              <w:spacing w:after="0" w:line="269" w:lineRule="auto"/>
              <w:rPr>
                <w:rFonts w:hint="eastAsia"/>
                <w:bCs/>
                <w:sz w:val="14"/>
              </w:rPr>
            </w:pPr>
            <w:proofErr w:type="spellStart"/>
            <w:r>
              <w:rPr>
                <w:bCs/>
                <w:sz w:val="14"/>
              </w:rPr>
              <w:t>我的页面</w:t>
            </w:r>
            <w:proofErr w:type="spellEnd"/>
          </w:p>
        </w:tc>
        <w:tc>
          <w:tcPr>
            <w:tcW w:w="5099" w:type="dxa"/>
            <w:vAlign w:val="center"/>
          </w:tcPr>
          <w:p w14:paraId="6C3C6A0C" w14:textId="77777777" w:rsidR="001A66DE" w:rsidRDefault="00000000">
            <w:pPr>
              <w:spacing w:after="0" w:line="269" w:lineRule="auto"/>
              <w:rPr>
                <w:rFonts w:hint="eastAsia"/>
                <w:bCs/>
                <w:sz w:val="14"/>
                <w:lang w:eastAsia="zh-CN"/>
              </w:rPr>
            </w:pPr>
            <w:r>
              <w:rPr>
                <w:bCs/>
                <w:sz w:val="14"/>
                <w:lang w:eastAsia="zh-CN"/>
              </w:rPr>
              <w:t>头像、昵称、认证状态、我的商品、我的订单、收藏、举报、管理员入口</w:t>
            </w:r>
          </w:p>
        </w:tc>
        <w:tc>
          <w:tcPr>
            <w:tcW w:w="3029" w:type="dxa"/>
            <w:vAlign w:val="center"/>
          </w:tcPr>
          <w:p w14:paraId="64BD30BD" w14:textId="77777777" w:rsidR="001A66DE" w:rsidRDefault="00000000">
            <w:pPr>
              <w:spacing w:after="0" w:line="269" w:lineRule="auto"/>
              <w:rPr>
                <w:rFonts w:hint="eastAsia"/>
                <w:bCs/>
                <w:sz w:val="14"/>
                <w:lang w:eastAsia="zh-CN"/>
              </w:rPr>
            </w:pPr>
            <w:r>
              <w:rPr>
                <w:bCs/>
                <w:sz w:val="14"/>
                <w:lang w:eastAsia="zh-CN"/>
              </w:rPr>
              <w:t>编辑资料、查看列表、退出登录</w:t>
            </w:r>
          </w:p>
        </w:tc>
        <w:tc>
          <w:tcPr>
            <w:tcW w:w="4709" w:type="dxa"/>
            <w:vAlign w:val="center"/>
          </w:tcPr>
          <w:p w14:paraId="4903AF88" w14:textId="77777777" w:rsidR="001A66DE" w:rsidRDefault="00000000">
            <w:pPr>
              <w:spacing w:after="0" w:line="269" w:lineRule="auto"/>
              <w:rPr>
                <w:rFonts w:hint="eastAsia"/>
                <w:bCs/>
                <w:sz w:val="14"/>
                <w:lang w:eastAsia="zh-CN"/>
              </w:rPr>
            </w:pPr>
            <w:r>
              <w:rPr>
                <w:bCs/>
                <w:sz w:val="14"/>
                <w:lang w:eastAsia="zh-CN"/>
              </w:rPr>
              <w:t>未登录跳转登录；非管理员隐藏管理入口。</w:t>
            </w:r>
          </w:p>
        </w:tc>
      </w:tr>
      <w:tr w:rsidR="001A66DE" w14:paraId="2B23C431" w14:textId="77777777">
        <w:trPr>
          <w:jc w:val="center"/>
        </w:trPr>
        <w:tc>
          <w:tcPr>
            <w:tcW w:w="2639" w:type="dxa"/>
            <w:vAlign w:val="center"/>
          </w:tcPr>
          <w:p w14:paraId="0191FD9B" w14:textId="77777777" w:rsidR="001A66DE" w:rsidRDefault="00000000">
            <w:pPr>
              <w:spacing w:after="0" w:line="269" w:lineRule="auto"/>
              <w:rPr>
                <w:rFonts w:hint="eastAsia"/>
                <w:bCs/>
                <w:sz w:val="14"/>
              </w:rPr>
            </w:pPr>
            <w:proofErr w:type="spellStart"/>
            <w:r>
              <w:rPr>
                <w:bCs/>
                <w:sz w:val="14"/>
              </w:rPr>
              <w:t>管理员举报页</w:t>
            </w:r>
            <w:proofErr w:type="spellEnd"/>
          </w:p>
        </w:tc>
        <w:tc>
          <w:tcPr>
            <w:tcW w:w="5099" w:type="dxa"/>
            <w:vAlign w:val="center"/>
          </w:tcPr>
          <w:p w14:paraId="58BADD9A" w14:textId="77777777" w:rsidR="001A66DE" w:rsidRDefault="00000000">
            <w:pPr>
              <w:spacing w:after="0" w:line="269" w:lineRule="auto"/>
              <w:rPr>
                <w:rFonts w:hint="eastAsia"/>
                <w:bCs/>
                <w:sz w:val="14"/>
                <w:lang w:eastAsia="zh-CN"/>
              </w:rPr>
            </w:pPr>
            <w:r>
              <w:rPr>
                <w:bCs/>
                <w:sz w:val="14"/>
                <w:lang w:eastAsia="zh-CN"/>
              </w:rPr>
              <w:t>举报对象、举报理由、凭证图片、处理状态、处理人、处理时间</w:t>
            </w:r>
          </w:p>
        </w:tc>
        <w:tc>
          <w:tcPr>
            <w:tcW w:w="3029" w:type="dxa"/>
            <w:vAlign w:val="center"/>
          </w:tcPr>
          <w:p w14:paraId="13D442ED" w14:textId="77777777" w:rsidR="001A66DE" w:rsidRDefault="00000000">
            <w:pPr>
              <w:spacing w:after="0" w:line="269" w:lineRule="auto"/>
              <w:rPr>
                <w:rFonts w:hint="eastAsia"/>
                <w:bCs/>
                <w:sz w:val="14"/>
                <w:lang w:eastAsia="zh-CN"/>
              </w:rPr>
            </w:pPr>
            <w:r>
              <w:rPr>
                <w:bCs/>
                <w:sz w:val="14"/>
                <w:lang w:eastAsia="zh-CN"/>
              </w:rPr>
              <w:t>通过、驳回、下架、封禁</w:t>
            </w:r>
          </w:p>
        </w:tc>
        <w:tc>
          <w:tcPr>
            <w:tcW w:w="4709" w:type="dxa"/>
            <w:vAlign w:val="center"/>
          </w:tcPr>
          <w:p w14:paraId="51184534" w14:textId="77777777" w:rsidR="001A66DE" w:rsidRDefault="00000000">
            <w:pPr>
              <w:spacing w:after="0" w:line="269" w:lineRule="auto"/>
              <w:rPr>
                <w:rFonts w:hint="eastAsia"/>
                <w:bCs/>
                <w:sz w:val="14"/>
                <w:lang w:eastAsia="zh-CN"/>
              </w:rPr>
            </w:pPr>
            <w:r>
              <w:rPr>
                <w:bCs/>
                <w:sz w:val="14"/>
                <w:lang w:eastAsia="zh-CN"/>
              </w:rPr>
              <w:t>非管理员禁止进入；重复处理时提示状态已变化。</w:t>
            </w:r>
          </w:p>
        </w:tc>
      </w:tr>
    </w:tbl>
    <w:p w14:paraId="162A5FA6" w14:textId="77777777" w:rsidR="001A66DE" w:rsidRDefault="001A66DE">
      <w:pPr>
        <w:rPr>
          <w:rFonts w:hint="eastAsia"/>
          <w:sz w:val="24"/>
          <w:lang w:eastAsia="zh-CN"/>
        </w:rPr>
      </w:pPr>
    </w:p>
    <w:p w14:paraId="72A42098" w14:textId="77777777" w:rsidR="001A66DE" w:rsidRDefault="00000000">
      <w:pPr>
        <w:pStyle w:val="1"/>
        <w:keepNext/>
        <w:numPr>
          <w:ilvl w:val="0"/>
          <w:numId w:val="7"/>
        </w:numPr>
      </w:pPr>
      <w:r>
        <w:t>数据库设计</w:t>
      </w:r>
    </w:p>
    <w:p w14:paraId="1D835764" w14:textId="77777777" w:rsidR="001A66DE" w:rsidRDefault="00000000">
      <w:pPr>
        <w:pStyle w:val="a8"/>
      </w:pPr>
      <w:r>
        <w:t>本章将需求中的核心业务对象转化为</w:t>
      </w:r>
      <w:r>
        <w:t>MySQL</w:t>
      </w:r>
      <w:r>
        <w:t>数据表。设计时优先保证核心交易流程的完整性：用户完成认证后可以发布商品，买家对在售商品发起预约，系统生成订单并锁定商品，卖家确认后进入待面交，交易完成后可评价；同时保留举报、消息、管理员日志等追溯能力。</w:t>
      </w:r>
    </w:p>
    <w:p w14:paraId="52BC47A8" w14:textId="77777777" w:rsidR="001A66DE" w:rsidRDefault="00000000">
      <w:pPr>
        <w:pStyle w:val="21"/>
        <w:keepNext/>
        <w:numPr>
          <w:ilvl w:val="0"/>
          <w:numId w:val="9"/>
        </w:numPr>
        <w:rPr>
          <w:rFonts w:ascii="黑体" w:hAnsi="黑体" w:cs="黑体" w:hint="eastAsia"/>
        </w:rPr>
      </w:pPr>
      <w:r>
        <w:t>数据设计原则</w:t>
      </w:r>
    </w:p>
    <w:tbl>
      <w:tblPr>
        <w:tblStyle w:val="af5"/>
        <w:tblW w:w="0" w:type="auto"/>
        <w:jc w:val="center"/>
        <w:tblLayout w:type="fixed"/>
        <w:tblLook w:val="04A0" w:firstRow="1" w:lastRow="0" w:firstColumn="1" w:lastColumn="0" w:noHBand="0" w:noVBand="1"/>
      </w:tblPr>
      <w:tblGrid>
        <w:gridCol w:w="3176"/>
        <w:gridCol w:w="12515"/>
      </w:tblGrid>
      <w:tr w:rsidR="001A66DE" w14:paraId="5390791B" w14:textId="77777777">
        <w:trPr>
          <w:tblHeader/>
          <w:jc w:val="center"/>
        </w:trPr>
        <w:tc>
          <w:tcPr>
            <w:tcW w:w="3176" w:type="dxa"/>
            <w:tcBorders>
              <w:top w:val="single" w:sz="4" w:space="0" w:color="000000"/>
              <w:left w:val="nil"/>
              <w:bottom w:val="single" w:sz="4" w:space="0" w:color="000000"/>
              <w:right w:val="single" w:sz="4" w:space="0" w:color="000000"/>
              <w:tl2br w:val="nil"/>
            </w:tcBorders>
            <w:shd w:val="clear" w:color="auto" w:fill="FFFFFF"/>
            <w:vAlign w:val="center"/>
          </w:tcPr>
          <w:p w14:paraId="1C15D7F1" w14:textId="77777777" w:rsidR="001A66DE" w:rsidRDefault="00000000">
            <w:pPr>
              <w:snapToGrid w:val="0"/>
              <w:spacing w:after="0" w:line="240" w:lineRule="auto"/>
              <w:jc w:val="center"/>
              <w:rPr>
                <w:rFonts w:ascii="Noto Sans CJK SC" w:eastAsia="Noto Sans CJK SC"/>
                <w:b/>
                <w:color w:val="000000"/>
                <w:sz w:val="18"/>
              </w:rPr>
            </w:pPr>
            <w:proofErr w:type="spellStart"/>
            <w:r>
              <w:rPr>
                <w:rFonts w:ascii="Noto Sans CJK SC" w:eastAsia="Noto Sans CJK SC"/>
                <w:b/>
                <w:color w:val="000000"/>
                <w:sz w:val="18"/>
              </w:rPr>
              <w:t>原则</w:t>
            </w:r>
            <w:proofErr w:type="spellEnd"/>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0D09FF36" w14:textId="77777777" w:rsidR="001A66DE" w:rsidRDefault="00000000">
            <w:pPr>
              <w:snapToGrid w:val="0"/>
              <w:spacing w:after="0" w:line="240" w:lineRule="auto"/>
              <w:jc w:val="center"/>
              <w:rPr>
                <w:rFonts w:ascii="Noto Sans CJK SC" w:eastAsia="Noto Sans CJK SC"/>
                <w:b/>
                <w:color w:val="000000"/>
                <w:sz w:val="18"/>
              </w:rPr>
            </w:pPr>
            <w:proofErr w:type="spellStart"/>
            <w:r>
              <w:rPr>
                <w:rFonts w:ascii="Noto Sans CJK SC" w:eastAsia="Noto Sans CJK SC"/>
                <w:b/>
                <w:color w:val="000000"/>
                <w:sz w:val="18"/>
              </w:rPr>
              <w:t>说明</w:t>
            </w:r>
            <w:proofErr w:type="spellEnd"/>
          </w:p>
        </w:tc>
      </w:tr>
      <w:tr w:rsidR="001A66DE" w14:paraId="109C2FE1"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6882ED61"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核心业务独立成表</w:t>
            </w:r>
            <w:proofErr w:type="spellEnd"/>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01D983A6"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用户、商品、订单、评价、举报、消息、公告等分别建表，避免一张</w:t>
            </w:r>
            <w:proofErr w:type="gramStart"/>
            <w:r>
              <w:rPr>
                <w:rFonts w:ascii="Noto Sans CJK SC" w:eastAsia="Noto Sans CJK SC"/>
                <w:color w:val="000000"/>
                <w:sz w:val="17"/>
                <w:lang w:eastAsia="zh-CN"/>
              </w:rPr>
              <w:t>表承担</w:t>
            </w:r>
            <w:proofErr w:type="gramEnd"/>
            <w:r>
              <w:rPr>
                <w:rFonts w:ascii="Noto Sans CJK SC" w:eastAsia="Noto Sans CJK SC"/>
                <w:color w:val="000000"/>
                <w:sz w:val="17"/>
                <w:lang w:eastAsia="zh-CN"/>
              </w:rPr>
              <w:t>过多职责。</w:t>
            </w:r>
          </w:p>
        </w:tc>
      </w:tr>
      <w:tr w:rsidR="001A66DE" w14:paraId="31361798"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52E58389"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图片资源独立管理</w:t>
            </w:r>
            <w:proofErr w:type="spellEnd"/>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49F40379"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商品图片和举报凭证图片单独建表，数据库只保存图片地址和排序信息。</w:t>
            </w:r>
          </w:p>
        </w:tc>
      </w:tr>
      <w:tr w:rsidR="001A66DE" w14:paraId="6C230690"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0333E582"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状态字段显式设计</w:t>
            </w:r>
            <w:proofErr w:type="spellEnd"/>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78F8640C"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商品、订单、认证、账号、举报、评价、消息和公告均使用明确状态字段，便于流程控制和测试。</w:t>
            </w:r>
          </w:p>
        </w:tc>
      </w:tr>
      <w:tr w:rsidR="001A66DE" w14:paraId="2F46EE40"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16BFA9F1"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权限字段服务业务控制</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51E73E1E"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通过</w:t>
            </w:r>
            <w:proofErr w:type="spellEnd"/>
            <w:r>
              <w:rPr>
                <w:rFonts w:ascii="Noto Sans CJK SC" w:eastAsia="Noto Sans CJK SC"/>
                <w:color w:val="000000"/>
                <w:sz w:val="17"/>
              </w:rPr>
              <w:t xml:space="preserve"> seller_id、buyer_id、reporter_id、handler_id、role、auth_status、account_status </w:t>
            </w:r>
            <w:proofErr w:type="spellStart"/>
            <w:r>
              <w:rPr>
                <w:rFonts w:ascii="Noto Sans CJK SC" w:eastAsia="Noto Sans CJK SC"/>
                <w:color w:val="000000"/>
                <w:sz w:val="17"/>
              </w:rPr>
              <w:t>等字段实现服务端权限校验</w:t>
            </w:r>
            <w:proofErr w:type="spellEnd"/>
            <w:r>
              <w:rPr>
                <w:rFonts w:ascii="Noto Sans CJK SC" w:eastAsia="Noto Sans CJK SC"/>
                <w:color w:val="000000"/>
                <w:sz w:val="17"/>
              </w:rPr>
              <w:t>。</w:t>
            </w:r>
          </w:p>
        </w:tc>
      </w:tr>
      <w:tr w:rsidR="001A66DE" w14:paraId="3D0F1744"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4F2ECF90"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关键数据逻辑删除</w:t>
            </w:r>
            <w:proofErr w:type="spellEnd"/>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51DD97A3"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商品、收藏、评价等涉及追踪的数据采用</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is_deleted</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或状态字段控制，不建议直接物理删除</w:t>
            </w:r>
            <w:proofErr w:type="spellEnd"/>
            <w:r>
              <w:rPr>
                <w:rFonts w:ascii="Noto Sans CJK SC" w:eastAsia="Noto Sans CJK SC"/>
                <w:color w:val="000000"/>
                <w:sz w:val="17"/>
              </w:rPr>
              <w:t>。</w:t>
            </w:r>
          </w:p>
        </w:tc>
      </w:tr>
      <w:tr w:rsidR="001A66DE" w14:paraId="38B0B8AD"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06FC5762"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订单相关操作保证事务一致</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19B10F9D"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创建订单与锁定商品、取消订单与恢复商品、完成订单与标记商品已售必须放在同一事务中。</w:t>
            </w:r>
          </w:p>
        </w:tc>
      </w:tr>
      <w:tr w:rsidR="001A66DE" w14:paraId="0B92A586"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6EA998FD" w14:textId="77777777" w:rsidR="001A66D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扩展能力先纳入设计</w:t>
            </w:r>
            <w:proofErr w:type="spellEnd"/>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7B5F216F" w14:textId="77777777" w:rsidR="001A66D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浏览历史、AI生成记录</w:t>
            </w:r>
            <w:proofErr w:type="gramStart"/>
            <w:r>
              <w:rPr>
                <w:rFonts w:ascii="Noto Sans CJK SC" w:eastAsia="Noto Sans CJK SC"/>
                <w:color w:val="000000"/>
                <w:sz w:val="17"/>
                <w:lang w:eastAsia="zh-CN"/>
              </w:rPr>
              <w:t>等表先写入</w:t>
            </w:r>
            <w:proofErr w:type="gramEnd"/>
            <w:r>
              <w:rPr>
                <w:rFonts w:ascii="Noto Sans CJK SC" w:eastAsia="Noto Sans CJK SC"/>
                <w:color w:val="000000"/>
                <w:sz w:val="17"/>
                <w:lang w:eastAsia="zh-CN"/>
              </w:rPr>
              <w:t>文档，开发时可根据进度决定是否实现。</w:t>
            </w:r>
          </w:p>
        </w:tc>
      </w:tr>
    </w:tbl>
    <w:p w14:paraId="13E4C572" w14:textId="77777777" w:rsidR="001A66DE" w:rsidRDefault="001A66DE">
      <w:pPr>
        <w:rPr>
          <w:rFonts w:hint="eastAsia"/>
          <w:lang w:eastAsia="zh-CN"/>
        </w:rPr>
      </w:pPr>
    </w:p>
    <w:p w14:paraId="4A776FFE" w14:textId="77777777" w:rsidR="001A66DE" w:rsidRDefault="00000000">
      <w:pPr>
        <w:pStyle w:val="21"/>
        <w:keepNext/>
        <w:numPr>
          <w:ilvl w:val="0"/>
          <w:numId w:val="9"/>
        </w:numPr>
        <w:rPr>
          <w:rFonts w:ascii="黑体" w:hAnsi="黑体" w:cs="黑体" w:hint="eastAsia"/>
        </w:rPr>
      </w:pPr>
      <w:r>
        <w:lastRenderedPageBreak/>
        <w:t>核心数据表总</w:t>
      </w:r>
      <w:proofErr w:type="gramStart"/>
      <w:r>
        <w:t>览</w:t>
      </w:r>
      <w:proofErr w:type="gramEnd"/>
    </w:p>
    <w:p w14:paraId="63104B59" w14:textId="77777777" w:rsidR="001A66DE" w:rsidRDefault="001A66DE">
      <w:pPr>
        <w:jc w:val="center"/>
        <w:rPr>
          <w:rFonts w:hint="eastAsia"/>
          <w:lang w:eastAsia="zh-CN"/>
        </w:rPr>
      </w:pPr>
    </w:p>
    <w:p w14:paraId="03277AA4" w14:textId="77777777" w:rsidR="001A66DE" w:rsidRDefault="001A66DE">
      <w:pPr>
        <w:rPr>
          <w:rFonts w:hint="eastAsia"/>
          <w:lang w:eastAsia="zh-CN"/>
        </w:rPr>
      </w:pPr>
    </w:p>
    <w:tbl>
      <w:tblPr>
        <w:tblStyle w:val="af5"/>
        <w:tblW w:w="15691" w:type="dxa"/>
        <w:jc w:val="center"/>
        <w:tblLook w:val="04A0" w:firstRow="1" w:lastRow="0" w:firstColumn="1" w:lastColumn="0" w:noHBand="0" w:noVBand="1"/>
      </w:tblPr>
      <w:tblGrid>
        <w:gridCol w:w="2451"/>
        <w:gridCol w:w="2210"/>
        <w:gridCol w:w="986"/>
        <w:gridCol w:w="10044"/>
      </w:tblGrid>
      <w:tr w:rsidR="001A66DE" w14:paraId="7DF929DB" w14:textId="77777777">
        <w:trPr>
          <w:tblHeader/>
          <w:jc w:val="center"/>
        </w:trPr>
        <w:tc>
          <w:tcPr>
            <w:tcW w:w="2451" w:type="dxa"/>
            <w:tcBorders>
              <w:top w:val="single" w:sz="4" w:space="0" w:color="000000"/>
              <w:left w:val="nil"/>
              <w:bottom w:val="single" w:sz="4" w:space="0" w:color="000000"/>
              <w:right w:val="single" w:sz="4" w:space="0" w:color="000000"/>
              <w:tl2br w:val="nil"/>
            </w:tcBorders>
            <w:shd w:val="clear" w:color="auto" w:fill="FFFFFF"/>
            <w:vAlign w:val="center"/>
          </w:tcPr>
          <w:p w14:paraId="1C9888DF" w14:textId="77777777" w:rsidR="001A66DE" w:rsidRDefault="00000000">
            <w:pPr>
              <w:snapToGrid w:val="0"/>
              <w:spacing w:line="240" w:lineRule="auto"/>
              <w:jc w:val="center"/>
              <w:rPr>
                <w:rFonts w:hint="eastAsia"/>
                <w:b/>
                <w:color w:val="000000"/>
                <w:lang w:eastAsia="zh-CN"/>
              </w:rPr>
            </w:pPr>
            <w:r>
              <w:rPr>
                <w:b/>
                <w:color w:val="000000"/>
                <w:lang w:eastAsia="zh-CN"/>
              </w:rPr>
              <w:t>表名</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79BB2" w14:textId="77777777" w:rsidR="001A66DE" w:rsidRDefault="00000000">
            <w:pPr>
              <w:snapToGrid w:val="0"/>
              <w:spacing w:line="240" w:lineRule="auto"/>
              <w:jc w:val="center"/>
              <w:rPr>
                <w:rFonts w:hint="eastAsia"/>
                <w:b/>
                <w:color w:val="000000"/>
                <w:lang w:eastAsia="zh-CN"/>
              </w:rPr>
            </w:pPr>
            <w:r>
              <w:rPr>
                <w:b/>
                <w:color w:val="000000"/>
                <w:lang w:eastAsia="zh-CN"/>
              </w:rPr>
              <w:t>中文名</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ACCD7C" w14:textId="77777777" w:rsidR="001A66DE" w:rsidRDefault="00000000">
            <w:pPr>
              <w:snapToGrid w:val="0"/>
              <w:spacing w:line="240" w:lineRule="auto"/>
              <w:jc w:val="center"/>
              <w:rPr>
                <w:rFonts w:hint="eastAsia"/>
                <w:b/>
                <w:color w:val="000000"/>
                <w:lang w:eastAsia="zh-CN"/>
              </w:rPr>
            </w:pPr>
            <w:r>
              <w:rPr>
                <w:b/>
                <w:color w:val="000000"/>
                <w:lang w:eastAsia="zh-CN"/>
              </w:rPr>
              <w:t>优先级</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653F560" w14:textId="77777777" w:rsidR="001A66DE" w:rsidRDefault="00000000">
            <w:pPr>
              <w:snapToGrid w:val="0"/>
              <w:spacing w:line="240" w:lineRule="auto"/>
              <w:jc w:val="center"/>
              <w:rPr>
                <w:rFonts w:hint="eastAsia"/>
                <w:b/>
                <w:color w:val="000000"/>
                <w:lang w:eastAsia="zh-CN"/>
              </w:rPr>
            </w:pPr>
            <w:r>
              <w:rPr>
                <w:b/>
                <w:color w:val="000000"/>
                <w:lang w:eastAsia="zh-CN"/>
              </w:rPr>
              <w:t>主要作用</w:t>
            </w:r>
          </w:p>
        </w:tc>
      </w:tr>
      <w:tr w:rsidR="001A66DE" w14:paraId="013F896C"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5AC7A96C" w14:textId="77777777" w:rsidR="001A66DE" w:rsidRDefault="00000000">
            <w:pPr>
              <w:snapToGrid w:val="0"/>
              <w:spacing w:line="240" w:lineRule="auto"/>
              <w:rPr>
                <w:rFonts w:hint="eastAsia"/>
                <w:color w:val="000000"/>
                <w:lang w:eastAsia="zh-CN"/>
              </w:rPr>
            </w:pPr>
            <w:r>
              <w:rPr>
                <w:color w:val="000000"/>
                <w:lang w:eastAsia="zh-CN"/>
              </w:rPr>
              <w:t>users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BB7F9B" w14:textId="77777777" w:rsidR="001A66DE" w:rsidRDefault="00000000">
            <w:pPr>
              <w:snapToGrid w:val="0"/>
              <w:spacing w:line="240" w:lineRule="auto"/>
              <w:rPr>
                <w:rFonts w:hint="eastAsia"/>
                <w:color w:val="000000"/>
                <w:lang w:eastAsia="zh-CN"/>
              </w:rPr>
            </w:pPr>
            <w:r>
              <w:rPr>
                <w:color w:val="000000"/>
                <w:lang w:eastAsia="zh-CN"/>
              </w:rPr>
              <w:t>用户表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1B4251" w14:textId="77777777" w:rsidR="001A66DE"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CCBCB36" w14:textId="77777777" w:rsidR="001A66DE" w:rsidRDefault="00000000">
            <w:pPr>
              <w:snapToGrid w:val="0"/>
              <w:spacing w:line="240" w:lineRule="auto"/>
              <w:rPr>
                <w:rFonts w:hint="eastAsia"/>
                <w:color w:val="000000"/>
                <w:lang w:eastAsia="zh-CN"/>
              </w:rPr>
            </w:pPr>
            <w:r>
              <w:rPr>
                <w:color w:val="000000"/>
                <w:lang w:eastAsia="zh-CN"/>
              </w:rPr>
              <w:t>存储</w:t>
            </w:r>
            <w:proofErr w:type="gramStart"/>
            <w:r>
              <w:rPr>
                <w:color w:val="000000"/>
                <w:lang w:eastAsia="zh-CN"/>
              </w:rPr>
              <w:t>微信用户</w:t>
            </w:r>
            <w:proofErr w:type="gramEnd"/>
            <w:r>
              <w:rPr>
                <w:color w:val="000000"/>
                <w:lang w:eastAsia="zh-CN"/>
              </w:rPr>
              <w:t>、学生认证、角色权限、账号状态。</w:t>
            </w:r>
          </w:p>
        </w:tc>
      </w:tr>
      <w:tr w:rsidR="001A66DE" w14:paraId="6DABC63A"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D87AD8D" w14:textId="77777777" w:rsidR="001A66DE" w:rsidRDefault="00000000">
            <w:pPr>
              <w:snapToGrid w:val="0"/>
              <w:spacing w:line="240" w:lineRule="auto"/>
              <w:rPr>
                <w:rFonts w:hint="eastAsia"/>
                <w:color w:val="000000"/>
                <w:lang w:eastAsia="zh-CN"/>
              </w:rPr>
            </w:pPr>
            <w:r>
              <w:rPr>
                <w:color w:val="000000"/>
                <w:lang w:eastAsia="zh-CN"/>
              </w:rPr>
              <w:t>categories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19F8B4" w14:textId="77777777" w:rsidR="001A66DE" w:rsidRDefault="00000000">
            <w:pPr>
              <w:snapToGrid w:val="0"/>
              <w:spacing w:line="240" w:lineRule="auto"/>
              <w:rPr>
                <w:rFonts w:hint="eastAsia"/>
                <w:color w:val="000000"/>
                <w:lang w:eastAsia="zh-CN"/>
              </w:rPr>
            </w:pPr>
            <w:r>
              <w:rPr>
                <w:color w:val="000000"/>
                <w:lang w:eastAsia="zh-CN"/>
              </w:rPr>
              <w:t>商品分类表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6E7C8" w14:textId="77777777" w:rsidR="001A66DE" w:rsidRDefault="00000000">
            <w:pPr>
              <w:snapToGrid w:val="0"/>
              <w:spacing w:line="240" w:lineRule="auto"/>
              <w:rPr>
                <w:rFonts w:hint="eastAsia"/>
                <w:color w:val="000000"/>
                <w:lang w:eastAsia="zh-CN"/>
              </w:rPr>
            </w:pPr>
            <w:r>
              <w:rPr>
                <w:color w:val="000000"/>
                <w:lang w:eastAsia="zh-CN"/>
              </w:rPr>
              <w:t>P0/P1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AD6CE0F" w14:textId="77777777" w:rsidR="001A66DE" w:rsidRDefault="00000000">
            <w:pPr>
              <w:snapToGrid w:val="0"/>
              <w:spacing w:line="240" w:lineRule="auto"/>
              <w:rPr>
                <w:rFonts w:hint="eastAsia"/>
                <w:color w:val="000000"/>
                <w:lang w:eastAsia="zh-CN"/>
              </w:rPr>
            </w:pPr>
            <w:r>
              <w:rPr>
                <w:color w:val="000000"/>
                <w:lang w:eastAsia="zh-CN"/>
              </w:rPr>
              <w:t>存储教材、电子产品、生活用品等商品分类。</w:t>
            </w:r>
          </w:p>
        </w:tc>
      </w:tr>
      <w:tr w:rsidR="001A66DE" w14:paraId="1186A63B"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1E0826C" w14:textId="77777777" w:rsidR="001A66DE" w:rsidRDefault="00000000">
            <w:pPr>
              <w:snapToGrid w:val="0"/>
              <w:spacing w:line="240" w:lineRule="auto"/>
              <w:rPr>
                <w:rFonts w:hint="eastAsia"/>
                <w:color w:val="000000"/>
                <w:lang w:eastAsia="zh-CN"/>
              </w:rPr>
            </w:pPr>
            <w:r>
              <w:rPr>
                <w:color w:val="000000"/>
                <w:lang w:eastAsia="zh-CN"/>
              </w:rPr>
              <w:t>products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8640B" w14:textId="77777777" w:rsidR="001A66DE" w:rsidRDefault="00000000">
            <w:pPr>
              <w:snapToGrid w:val="0"/>
              <w:spacing w:line="240" w:lineRule="auto"/>
              <w:rPr>
                <w:rFonts w:hint="eastAsia"/>
                <w:color w:val="000000"/>
                <w:lang w:eastAsia="zh-CN"/>
              </w:rPr>
            </w:pPr>
            <w:r>
              <w:rPr>
                <w:color w:val="000000"/>
                <w:lang w:eastAsia="zh-CN"/>
              </w:rPr>
              <w:t>商品表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2C8BE" w14:textId="77777777" w:rsidR="001A66DE"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17C1D8F" w14:textId="77777777" w:rsidR="001A66DE" w:rsidRDefault="00000000">
            <w:pPr>
              <w:snapToGrid w:val="0"/>
              <w:spacing w:line="240" w:lineRule="auto"/>
              <w:rPr>
                <w:rFonts w:hint="eastAsia"/>
                <w:color w:val="000000"/>
                <w:lang w:eastAsia="zh-CN"/>
              </w:rPr>
            </w:pPr>
            <w:r>
              <w:rPr>
                <w:color w:val="000000"/>
                <w:lang w:eastAsia="zh-CN"/>
              </w:rPr>
              <w:t>存储商品主体信息、价格、成色、面交地点和商品状态。</w:t>
            </w:r>
          </w:p>
        </w:tc>
      </w:tr>
      <w:tr w:rsidR="001A66DE" w14:paraId="0892DB1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5A3F083" w14:textId="77777777" w:rsidR="001A66DE" w:rsidRDefault="00000000">
            <w:pPr>
              <w:snapToGrid w:val="0"/>
              <w:spacing w:line="240" w:lineRule="auto"/>
              <w:rPr>
                <w:rFonts w:hint="eastAsia"/>
                <w:color w:val="000000"/>
                <w:lang w:eastAsia="zh-CN"/>
              </w:rPr>
            </w:pPr>
            <w:proofErr w:type="spellStart"/>
            <w:r>
              <w:rPr>
                <w:color w:val="000000"/>
                <w:lang w:eastAsia="zh-CN"/>
              </w:rPr>
              <w:t>product_images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EB715" w14:textId="77777777" w:rsidR="001A66DE" w:rsidRDefault="00000000">
            <w:pPr>
              <w:snapToGrid w:val="0"/>
              <w:spacing w:line="240" w:lineRule="auto"/>
              <w:rPr>
                <w:rFonts w:hint="eastAsia"/>
                <w:color w:val="000000"/>
                <w:lang w:eastAsia="zh-CN"/>
              </w:rPr>
            </w:pPr>
            <w:r>
              <w:rPr>
                <w:color w:val="000000"/>
                <w:lang w:eastAsia="zh-CN"/>
              </w:rPr>
              <w:t>商品图片表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D268A3" w14:textId="77777777" w:rsidR="001A66DE"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604FE0D" w14:textId="77777777" w:rsidR="001A66DE" w:rsidRDefault="00000000">
            <w:pPr>
              <w:snapToGrid w:val="0"/>
              <w:spacing w:line="240" w:lineRule="auto"/>
              <w:rPr>
                <w:rFonts w:hint="eastAsia"/>
                <w:color w:val="000000"/>
                <w:lang w:eastAsia="zh-CN"/>
              </w:rPr>
            </w:pPr>
            <w:r>
              <w:rPr>
                <w:color w:val="000000"/>
                <w:lang w:eastAsia="zh-CN"/>
              </w:rPr>
              <w:t>存储商品图片地址和展示顺序。</w:t>
            </w:r>
          </w:p>
        </w:tc>
      </w:tr>
      <w:tr w:rsidR="001A66DE" w14:paraId="356C7DA0"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4ECCFB0" w14:textId="77777777" w:rsidR="001A66DE" w:rsidRDefault="00000000">
            <w:pPr>
              <w:snapToGrid w:val="0"/>
              <w:spacing w:line="240" w:lineRule="auto"/>
              <w:rPr>
                <w:rFonts w:hint="eastAsia"/>
                <w:color w:val="000000"/>
                <w:lang w:eastAsia="zh-CN"/>
              </w:rPr>
            </w:pPr>
            <w:r>
              <w:rPr>
                <w:color w:val="000000"/>
                <w:lang w:eastAsia="zh-CN"/>
              </w:rPr>
              <w:t>orders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858D9" w14:textId="77777777" w:rsidR="001A66DE" w:rsidRDefault="00000000">
            <w:pPr>
              <w:snapToGrid w:val="0"/>
              <w:spacing w:line="240" w:lineRule="auto"/>
              <w:rPr>
                <w:rFonts w:hint="eastAsia"/>
                <w:color w:val="000000"/>
                <w:lang w:eastAsia="zh-CN"/>
              </w:rPr>
            </w:pPr>
            <w:r>
              <w:rPr>
                <w:color w:val="000000"/>
                <w:lang w:eastAsia="zh-CN"/>
              </w:rPr>
              <w:t>订单表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5425D" w14:textId="77777777" w:rsidR="001A66DE"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DEFD934" w14:textId="77777777" w:rsidR="001A66DE" w:rsidRDefault="00000000">
            <w:pPr>
              <w:snapToGrid w:val="0"/>
              <w:spacing w:line="240" w:lineRule="auto"/>
              <w:rPr>
                <w:rFonts w:hint="eastAsia"/>
                <w:color w:val="000000"/>
                <w:lang w:eastAsia="zh-CN"/>
              </w:rPr>
            </w:pPr>
            <w:r>
              <w:rPr>
                <w:color w:val="000000"/>
                <w:lang w:eastAsia="zh-CN"/>
              </w:rPr>
              <w:t>存储购买预约、卖家确认、取消、完成和异常关闭记录。</w:t>
            </w:r>
          </w:p>
        </w:tc>
      </w:tr>
      <w:tr w:rsidR="001A66DE" w14:paraId="690D9242"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1E1C45E2" w14:textId="77777777" w:rsidR="001A66DE" w:rsidRDefault="00000000">
            <w:pPr>
              <w:snapToGrid w:val="0"/>
              <w:spacing w:line="240" w:lineRule="auto"/>
              <w:rPr>
                <w:rFonts w:hint="eastAsia"/>
                <w:color w:val="000000"/>
                <w:lang w:eastAsia="zh-CN"/>
              </w:rPr>
            </w:pPr>
            <w:r>
              <w:rPr>
                <w:color w:val="000000"/>
                <w:lang w:eastAsia="zh-CN"/>
              </w:rPr>
              <w:t>favorites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B1B203" w14:textId="77777777" w:rsidR="001A66DE" w:rsidRDefault="00000000">
            <w:pPr>
              <w:snapToGrid w:val="0"/>
              <w:spacing w:line="240" w:lineRule="auto"/>
              <w:rPr>
                <w:rFonts w:hint="eastAsia"/>
                <w:color w:val="000000"/>
                <w:lang w:eastAsia="zh-CN"/>
              </w:rPr>
            </w:pPr>
            <w:r>
              <w:rPr>
                <w:color w:val="000000"/>
                <w:lang w:eastAsia="zh-CN"/>
              </w:rPr>
              <w:t>收藏表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06FECB" w14:textId="77777777" w:rsidR="001A66D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869AC8D" w14:textId="77777777" w:rsidR="001A66DE" w:rsidRDefault="00000000">
            <w:pPr>
              <w:snapToGrid w:val="0"/>
              <w:spacing w:line="240" w:lineRule="auto"/>
              <w:rPr>
                <w:rFonts w:hint="eastAsia"/>
                <w:color w:val="000000"/>
                <w:lang w:eastAsia="zh-CN"/>
              </w:rPr>
            </w:pPr>
            <w:r>
              <w:rPr>
                <w:color w:val="000000"/>
                <w:lang w:eastAsia="zh-CN"/>
              </w:rPr>
              <w:t>存储用户与商品之间的收藏关系。</w:t>
            </w:r>
          </w:p>
        </w:tc>
      </w:tr>
      <w:tr w:rsidR="001A66DE" w14:paraId="2823CE02"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48B0E38A" w14:textId="77777777" w:rsidR="001A66DE" w:rsidRDefault="00000000">
            <w:pPr>
              <w:snapToGrid w:val="0"/>
              <w:spacing w:line="240" w:lineRule="auto"/>
              <w:rPr>
                <w:rFonts w:hint="eastAsia"/>
                <w:color w:val="000000"/>
                <w:lang w:eastAsia="zh-CN"/>
              </w:rPr>
            </w:pPr>
            <w:r>
              <w:rPr>
                <w:color w:val="000000"/>
                <w:lang w:eastAsia="zh-CN"/>
              </w:rPr>
              <w:t>reviews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5FEBF" w14:textId="77777777" w:rsidR="001A66DE" w:rsidRDefault="00000000">
            <w:pPr>
              <w:snapToGrid w:val="0"/>
              <w:spacing w:line="240" w:lineRule="auto"/>
              <w:rPr>
                <w:rFonts w:hint="eastAsia"/>
                <w:color w:val="000000"/>
                <w:lang w:eastAsia="zh-CN"/>
              </w:rPr>
            </w:pPr>
            <w:r>
              <w:rPr>
                <w:color w:val="000000"/>
                <w:lang w:eastAsia="zh-CN"/>
              </w:rPr>
              <w:t>评价表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DAC884" w14:textId="77777777" w:rsidR="001A66D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1F4B55B5" w14:textId="77777777" w:rsidR="001A66DE" w:rsidRDefault="00000000">
            <w:pPr>
              <w:snapToGrid w:val="0"/>
              <w:spacing w:line="240" w:lineRule="auto"/>
              <w:rPr>
                <w:rFonts w:hint="eastAsia"/>
                <w:color w:val="000000"/>
                <w:lang w:eastAsia="zh-CN"/>
              </w:rPr>
            </w:pPr>
            <w:r>
              <w:rPr>
                <w:color w:val="000000"/>
                <w:lang w:eastAsia="zh-CN"/>
              </w:rPr>
              <w:t>存储交易完成后的星级评分与文字评价。</w:t>
            </w:r>
          </w:p>
        </w:tc>
      </w:tr>
      <w:tr w:rsidR="001A66DE" w14:paraId="050219A0"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0A2E09F" w14:textId="77777777" w:rsidR="001A66DE" w:rsidRDefault="00000000">
            <w:pPr>
              <w:snapToGrid w:val="0"/>
              <w:spacing w:line="240" w:lineRule="auto"/>
              <w:rPr>
                <w:rFonts w:hint="eastAsia"/>
                <w:color w:val="000000"/>
                <w:lang w:eastAsia="zh-CN"/>
              </w:rPr>
            </w:pPr>
            <w:r>
              <w:rPr>
                <w:color w:val="000000"/>
                <w:lang w:eastAsia="zh-CN"/>
              </w:rPr>
              <w:t>reports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8FE897" w14:textId="77777777" w:rsidR="001A66DE" w:rsidRDefault="00000000">
            <w:pPr>
              <w:snapToGrid w:val="0"/>
              <w:spacing w:line="240" w:lineRule="auto"/>
              <w:rPr>
                <w:rFonts w:hint="eastAsia"/>
                <w:color w:val="000000"/>
                <w:lang w:eastAsia="zh-CN"/>
              </w:rPr>
            </w:pPr>
            <w:r>
              <w:rPr>
                <w:color w:val="000000"/>
                <w:lang w:eastAsia="zh-CN"/>
              </w:rPr>
              <w:t>举报表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DA9E81" w14:textId="77777777" w:rsidR="001A66D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7FFA24C" w14:textId="77777777" w:rsidR="001A66DE" w:rsidRDefault="00000000">
            <w:pPr>
              <w:snapToGrid w:val="0"/>
              <w:spacing w:line="240" w:lineRule="auto"/>
              <w:rPr>
                <w:rFonts w:hint="eastAsia"/>
                <w:color w:val="000000"/>
                <w:lang w:eastAsia="zh-CN"/>
              </w:rPr>
            </w:pPr>
            <w:r>
              <w:rPr>
                <w:color w:val="000000"/>
                <w:lang w:eastAsia="zh-CN"/>
              </w:rPr>
              <w:t>存储用户对商品、用户或订单的举报记录。</w:t>
            </w:r>
          </w:p>
        </w:tc>
      </w:tr>
      <w:tr w:rsidR="001A66DE" w14:paraId="6043B2C1"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C9DC4B3" w14:textId="77777777" w:rsidR="001A66DE" w:rsidRDefault="00000000">
            <w:pPr>
              <w:snapToGrid w:val="0"/>
              <w:spacing w:line="240" w:lineRule="auto"/>
              <w:rPr>
                <w:rFonts w:hint="eastAsia"/>
                <w:color w:val="000000"/>
                <w:lang w:eastAsia="zh-CN"/>
              </w:rPr>
            </w:pPr>
            <w:proofErr w:type="spellStart"/>
            <w:r>
              <w:rPr>
                <w:color w:val="000000"/>
                <w:lang w:eastAsia="zh-CN"/>
              </w:rPr>
              <w:t>report_images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FDC00" w14:textId="77777777" w:rsidR="001A66DE" w:rsidRDefault="00000000">
            <w:pPr>
              <w:snapToGrid w:val="0"/>
              <w:spacing w:line="240" w:lineRule="auto"/>
              <w:rPr>
                <w:rFonts w:hint="eastAsia"/>
                <w:color w:val="000000"/>
                <w:lang w:eastAsia="zh-CN"/>
              </w:rPr>
            </w:pPr>
            <w:r>
              <w:rPr>
                <w:color w:val="000000"/>
                <w:lang w:eastAsia="zh-CN"/>
              </w:rPr>
              <w:t>举报凭证图片表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F79EBA" w14:textId="77777777" w:rsidR="001A66D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E911E49" w14:textId="77777777" w:rsidR="001A66DE" w:rsidRDefault="00000000">
            <w:pPr>
              <w:snapToGrid w:val="0"/>
              <w:spacing w:line="240" w:lineRule="auto"/>
              <w:rPr>
                <w:rFonts w:hint="eastAsia"/>
                <w:color w:val="000000"/>
                <w:lang w:eastAsia="zh-CN"/>
              </w:rPr>
            </w:pPr>
            <w:r>
              <w:rPr>
                <w:color w:val="000000"/>
                <w:lang w:eastAsia="zh-CN"/>
              </w:rPr>
              <w:t>存储举报凭证图片。</w:t>
            </w:r>
          </w:p>
        </w:tc>
      </w:tr>
      <w:tr w:rsidR="001A66DE" w14:paraId="78DA272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202D86F5" w14:textId="77777777" w:rsidR="001A66DE" w:rsidRDefault="00000000">
            <w:pPr>
              <w:snapToGrid w:val="0"/>
              <w:spacing w:line="240" w:lineRule="auto"/>
              <w:rPr>
                <w:rFonts w:hint="eastAsia"/>
                <w:color w:val="000000"/>
                <w:lang w:eastAsia="zh-CN"/>
              </w:rPr>
            </w:pPr>
            <w:r>
              <w:rPr>
                <w:color w:val="000000"/>
                <w:lang w:eastAsia="zh-CN"/>
              </w:rPr>
              <w:t>messages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F2D9D" w14:textId="77777777" w:rsidR="001A66DE" w:rsidRDefault="00000000">
            <w:pPr>
              <w:snapToGrid w:val="0"/>
              <w:spacing w:line="240" w:lineRule="auto"/>
              <w:rPr>
                <w:rFonts w:hint="eastAsia"/>
                <w:color w:val="000000"/>
                <w:lang w:eastAsia="zh-CN"/>
              </w:rPr>
            </w:pPr>
            <w:r>
              <w:rPr>
                <w:color w:val="000000"/>
                <w:lang w:eastAsia="zh-CN"/>
              </w:rPr>
              <w:t>站内系统消息表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A593E3" w14:textId="77777777" w:rsidR="001A66D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127399E" w14:textId="77777777" w:rsidR="001A66DE" w:rsidRDefault="00000000">
            <w:pPr>
              <w:snapToGrid w:val="0"/>
              <w:spacing w:line="240" w:lineRule="auto"/>
              <w:rPr>
                <w:rFonts w:hint="eastAsia"/>
                <w:color w:val="000000"/>
                <w:lang w:eastAsia="zh-CN"/>
              </w:rPr>
            </w:pPr>
            <w:r>
              <w:rPr>
                <w:color w:val="000000"/>
                <w:lang w:eastAsia="zh-CN"/>
              </w:rPr>
              <w:t>存储订单通知、举报处理通知、申诉处理通知和系统公告提醒，不承担买卖双方聊天功能。</w:t>
            </w:r>
          </w:p>
        </w:tc>
      </w:tr>
      <w:tr w:rsidR="001A66DE" w14:paraId="7D2564F8"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641E062C" w14:textId="77777777" w:rsidR="001A66DE" w:rsidRDefault="00000000">
            <w:pPr>
              <w:snapToGrid w:val="0"/>
              <w:spacing w:line="240" w:lineRule="auto"/>
              <w:rPr>
                <w:rFonts w:hint="eastAsia"/>
                <w:color w:val="000000"/>
                <w:lang w:eastAsia="zh-CN"/>
              </w:rPr>
            </w:pPr>
            <w:proofErr w:type="spellStart"/>
            <w:r>
              <w:rPr>
                <w:color w:val="000000"/>
                <w:lang w:eastAsia="zh-CN"/>
              </w:rPr>
              <w:t>chat_conversations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FA690" w14:textId="77777777" w:rsidR="001A66DE" w:rsidRDefault="00000000">
            <w:pPr>
              <w:snapToGrid w:val="0"/>
              <w:spacing w:line="240" w:lineRule="auto"/>
              <w:rPr>
                <w:rFonts w:hint="eastAsia"/>
                <w:color w:val="000000"/>
                <w:lang w:eastAsia="zh-CN"/>
              </w:rPr>
            </w:pPr>
            <w:r>
              <w:rPr>
                <w:color w:val="000000"/>
                <w:lang w:eastAsia="zh-CN"/>
              </w:rPr>
              <w:t>聊天会话表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05E7B0" w14:textId="77777777" w:rsidR="001A66DE" w:rsidRDefault="00000000">
            <w:pPr>
              <w:snapToGrid w:val="0"/>
              <w:spacing w:line="240" w:lineRule="auto"/>
              <w:rPr>
                <w:rFonts w:hint="eastAsia"/>
                <w:color w:val="000000"/>
                <w:lang w:eastAsia="zh-CN"/>
              </w:rPr>
            </w:pPr>
            <w:r>
              <w:rPr>
                <w:rFonts w:hint="eastAsia"/>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1E960AB4" w14:textId="77777777" w:rsidR="001A66DE" w:rsidRDefault="00000000">
            <w:pPr>
              <w:snapToGrid w:val="0"/>
              <w:spacing w:line="240" w:lineRule="auto"/>
              <w:rPr>
                <w:rFonts w:hint="eastAsia"/>
                <w:color w:val="000000"/>
                <w:lang w:eastAsia="zh-CN"/>
              </w:rPr>
            </w:pPr>
            <w:r>
              <w:rPr>
                <w:color w:val="000000"/>
                <w:lang w:eastAsia="zh-CN"/>
              </w:rPr>
              <w:t>存储买家与卖家围绕某个商品建立的聊天会话、最后消息和未读数。</w:t>
            </w:r>
          </w:p>
        </w:tc>
      </w:tr>
      <w:tr w:rsidR="001A66DE" w14:paraId="08D86A22"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1E9F662C" w14:textId="77777777" w:rsidR="001A66DE" w:rsidRDefault="00000000">
            <w:pPr>
              <w:snapToGrid w:val="0"/>
              <w:spacing w:line="240" w:lineRule="auto"/>
              <w:rPr>
                <w:rFonts w:hint="eastAsia"/>
                <w:color w:val="000000"/>
                <w:lang w:eastAsia="zh-CN"/>
              </w:rPr>
            </w:pPr>
            <w:proofErr w:type="spellStart"/>
            <w:r>
              <w:rPr>
                <w:color w:val="000000"/>
                <w:lang w:eastAsia="zh-CN"/>
              </w:rPr>
              <w:t>chat_messages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F64FF" w14:textId="77777777" w:rsidR="001A66DE" w:rsidRDefault="00000000">
            <w:pPr>
              <w:snapToGrid w:val="0"/>
              <w:spacing w:line="240" w:lineRule="auto"/>
              <w:rPr>
                <w:rFonts w:hint="eastAsia"/>
                <w:color w:val="000000"/>
                <w:lang w:eastAsia="zh-CN"/>
              </w:rPr>
            </w:pPr>
            <w:r>
              <w:rPr>
                <w:color w:val="000000"/>
                <w:lang w:eastAsia="zh-CN"/>
              </w:rPr>
              <w:t>聊天消息表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281A0" w14:textId="77777777" w:rsidR="001A66DE" w:rsidRDefault="00000000">
            <w:pPr>
              <w:snapToGrid w:val="0"/>
              <w:spacing w:line="240" w:lineRule="auto"/>
              <w:rPr>
                <w:rFonts w:hint="eastAsia"/>
                <w:color w:val="000000"/>
                <w:lang w:eastAsia="zh-CN"/>
              </w:rPr>
            </w:pPr>
            <w:r>
              <w:rPr>
                <w:rFonts w:hint="eastAsia"/>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7AE39BAE" w14:textId="77777777" w:rsidR="001A66DE" w:rsidRDefault="00000000">
            <w:pPr>
              <w:snapToGrid w:val="0"/>
              <w:spacing w:line="240" w:lineRule="auto"/>
              <w:rPr>
                <w:rFonts w:hint="eastAsia"/>
                <w:color w:val="000000"/>
                <w:lang w:eastAsia="zh-CN"/>
              </w:rPr>
            </w:pPr>
            <w:r>
              <w:rPr>
                <w:color w:val="000000"/>
                <w:lang w:eastAsia="zh-CN"/>
              </w:rPr>
              <w:t>存储聊天会话中的文本消息、发送人、接收人和已读状态。</w:t>
            </w:r>
          </w:p>
        </w:tc>
      </w:tr>
      <w:tr w:rsidR="001A66DE" w14:paraId="4EF45705"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16C6102" w14:textId="77777777" w:rsidR="001A66DE" w:rsidRDefault="00000000">
            <w:pPr>
              <w:snapToGrid w:val="0"/>
              <w:spacing w:line="240" w:lineRule="auto"/>
              <w:rPr>
                <w:rFonts w:hint="eastAsia"/>
                <w:color w:val="000000"/>
                <w:lang w:eastAsia="zh-CN"/>
              </w:rPr>
            </w:pPr>
            <w:r>
              <w:rPr>
                <w:color w:val="000000"/>
                <w:lang w:eastAsia="zh-CN"/>
              </w:rPr>
              <w:t>appeals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26E94" w14:textId="77777777" w:rsidR="001A66DE" w:rsidRDefault="00000000">
            <w:pPr>
              <w:snapToGrid w:val="0"/>
              <w:spacing w:line="240" w:lineRule="auto"/>
              <w:rPr>
                <w:rFonts w:hint="eastAsia"/>
                <w:color w:val="000000"/>
                <w:lang w:eastAsia="zh-CN"/>
              </w:rPr>
            </w:pPr>
            <w:r>
              <w:rPr>
                <w:color w:val="000000"/>
                <w:lang w:eastAsia="zh-CN"/>
              </w:rPr>
              <w:t>申诉表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E9107C" w14:textId="77777777" w:rsidR="001A66DE"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C2A5465" w14:textId="77777777" w:rsidR="001A66DE" w:rsidRDefault="00000000">
            <w:pPr>
              <w:snapToGrid w:val="0"/>
              <w:spacing w:line="240" w:lineRule="auto"/>
              <w:rPr>
                <w:rFonts w:hint="eastAsia"/>
                <w:color w:val="000000"/>
                <w:lang w:eastAsia="zh-CN"/>
              </w:rPr>
            </w:pPr>
            <w:r>
              <w:rPr>
                <w:color w:val="000000"/>
                <w:lang w:eastAsia="zh-CN"/>
              </w:rPr>
              <w:t>存储用户对商品下架、账号禁用、订单异常关闭或举报处理结果的复核请求。</w:t>
            </w:r>
          </w:p>
        </w:tc>
      </w:tr>
      <w:tr w:rsidR="001A66DE" w14:paraId="3B3E08B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EBB3ABA" w14:textId="77777777" w:rsidR="001A66DE" w:rsidRDefault="00000000">
            <w:pPr>
              <w:snapToGrid w:val="0"/>
              <w:spacing w:line="240" w:lineRule="auto"/>
              <w:rPr>
                <w:rFonts w:hint="eastAsia"/>
                <w:color w:val="000000"/>
                <w:lang w:eastAsia="zh-CN"/>
              </w:rPr>
            </w:pPr>
            <w:proofErr w:type="spellStart"/>
            <w:r>
              <w:rPr>
                <w:color w:val="000000"/>
                <w:lang w:eastAsia="zh-CN"/>
              </w:rPr>
              <w:t>appeal_images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8B83A" w14:textId="77777777" w:rsidR="001A66DE" w:rsidRDefault="00000000">
            <w:pPr>
              <w:snapToGrid w:val="0"/>
              <w:spacing w:line="240" w:lineRule="auto"/>
              <w:rPr>
                <w:rFonts w:hint="eastAsia"/>
                <w:color w:val="000000"/>
                <w:lang w:eastAsia="zh-CN"/>
              </w:rPr>
            </w:pPr>
            <w:r>
              <w:rPr>
                <w:color w:val="000000"/>
                <w:lang w:eastAsia="zh-CN"/>
              </w:rPr>
              <w:t>申诉凭证图片表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506DED" w14:textId="77777777" w:rsidR="001A66DE"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295E34E" w14:textId="77777777" w:rsidR="001A66DE" w:rsidRDefault="00000000">
            <w:pPr>
              <w:snapToGrid w:val="0"/>
              <w:spacing w:line="240" w:lineRule="auto"/>
              <w:rPr>
                <w:rFonts w:hint="eastAsia"/>
                <w:color w:val="000000"/>
                <w:lang w:eastAsia="zh-CN"/>
              </w:rPr>
            </w:pPr>
            <w:r>
              <w:rPr>
                <w:color w:val="000000"/>
                <w:lang w:eastAsia="zh-CN"/>
              </w:rPr>
              <w:t>存储申诉凭证图片路径和排序信息。</w:t>
            </w:r>
          </w:p>
        </w:tc>
      </w:tr>
      <w:tr w:rsidR="001A66DE" w14:paraId="088E7D38"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55E23FF5" w14:textId="77777777" w:rsidR="001A66DE" w:rsidRDefault="00000000">
            <w:pPr>
              <w:snapToGrid w:val="0"/>
              <w:spacing w:line="240" w:lineRule="auto"/>
              <w:rPr>
                <w:rFonts w:hint="eastAsia"/>
                <w:color w:val="000000"/>
                <w:lang w:eastAsia="zh-CN"/>
              </w:rPr>
            </w:pPr>
            <w:proofErr w:type="spellStart"/>
            <w:r>
              <w:rPr>
                <w:color w:val="000000"/>
                <w:lang w:eastAsia="zh-CN"/>
              </w:rPr>
              <w:t>sensitive_words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C7929" w14:textId="77777777" w:rsidR="001A66DE" w:rsidRDefault="00000000">
            <w:pPr>
              <w:snapToGrid w:val="0"/>
              <w:spacing w:line="240" w:lineRule="auto"/>
              <w:rPr>
                <w:rFonts w:hint="eastAsia"/>
                <w:color w:val="000000"/>
                <w:lang w:eastAsia="zh-CN"/>
              </w:rPr>
            </w:pPr>
            <w:r>
              <w:rPr>
                <w:color w:val="000000"/>
                <w:lang w:eastAsia="zh-CN"/>
              </w:rPr>
              <w:t>敏感词表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810DF5" w14:textId="77777777" w:rsidR="001A66D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20157B5" w14:textId="77777777" w:rsidR="001A66DE" w:rsidRDefault="00000000">
            <w:pPr>
              <w:snapToGrid w:val="0"/>
              <w:spacing w:line="240" w:lineRule="auto"/>
              <w:rPr>
                <w:rFonts w:hint="eastAsia"/>
                <w:color w:val="000000"/>
                <w:lang w:eastAsia="zh-CN"/>
              </w:rPr>
            </w:pPr>
            <w:r>
              <w:rPr>
                <w:color w:val="000000"/>
                <w:lang w:eastAsia="zh-CN"/>
              </w:rPr>
              <w:t>存储违禁词、风险词，用于商品发布、评价、举报和聊天内容校验。</w:t>
            </w:r>
          </w:p>
        </w:tc>
      </w:tr>
      <w:tr w:rsidR="001A66DE" w14:paraId="53E9D794"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5D66853E" w14:textId="77777777" w:rsidR="001A66DE" w:rsidRDefault="00000000">
            <w:pPr>
              <w:snapToGrid w:val="0"/>
              <w:spacing w:line="240" w:lineRule="auto"/>
              <w:rPr>
                <w:rFonts w:hint="eastAsia"/>
                <w:color w:val="000000"/>
                <w:lang w:eastAsia="zh-CN"/>
              </w:rPr>
            </w:pPr>
            <w:proofErr w:type="spellStart"/>
            <w:r>
              <w:rPr>
                <w:color w:val="000000"/>
                <w:lang w:eastAsia="zh-CN"/>
              </w:rPr>
              <w:t>admin_logs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127953" w14:textId="77777777" w:rsidR="001A66DE" w:rsidRDefault="00000000">
            <w:pPr>
              <w:snapToGrid w:val="0"/>
              <w:spacing w:line="240" w:lineRule="auto"/>
              <w:rPr>
                <w:rFonts w:hint="eastAsia"/>
                <w:color w:val="000000"/>
                <w:lang w:eastAsia="zh-CN"/>
              </w:rPr>
            </w:pPr>
            <w:r>
              <w:rPr>
                <w:color w:val="000000"/>
                <w:lang w:eastAsia="zh-CN"/>
              </w:rPr>
              <w:t>管理员操作日志表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C53F96" w14:textId="77777777" w:rsidR="001A66DE" w:rsidRDefault="00000000">
            <w:pPr>
              <w:snapToGrid w:val="0"/>
              <w:spacing w:line="240" w:lineRule="auto"/>
              <w:rPr>
                <w:rFonts w:hint="eastAsia"/>
                <w:color w:val="000000"/>
                <w:lang w:eastAsia="zh-CN"/>
              </w:rPr>
            </w:pPr>
            <w:r>
              <w:rPr>
                <w:color w:val="000000"/>
                <w:lang w:eastAsia="zh-CN"/>
              </w:rPr>
              <w:t>P1/P2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62566E9" w14:textId="77777777" w:rsidR="001A66DE" w:rsidRDefault="00000000">
            <w:pPr>
              <w:snapToGrid w:val="0"/>
              <w:spacing w:line="240" w:lineRule="auto"/>
              <w:rPr>
                <w:rFonts w:hint="eastAsia"/>
                <w:color w:val="000000"/>
                <w:lang w:eastAsia="zh-CN"/>
              </w:rPr>
            </w:pPr>
            <w:r>
              <w:rPr>
                <w:color w:val="000000"/>
                <w:lang w:eastAsia="zh-CN"/>
              </w:rPr>
              <w:t>记录管理员下架商品、禁用用户、处理举报、处理申诉等操作。</w:t>
            </w:r>
          </w:p>
        </w:tc>
      </w:tr>
      <w:tr w:rsidR="001A66DE" w14:paraId="0AD8A771"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4D0027ED" w14:textId="77777777" w:rsidR="001A66DE" w:rsidRDefault="00000000">
            <w:pPr>
              <w:snapToGrid w:val="0"/>
              <w:spacing w:line="240" w:lineRule="auto"/>
              <w:rPr>
                <w:rFonts w:hint="eastAsia"/>
                <w:color w:val="000000"/>
                <w:lang w:eastAsia="zh-CN"/>
              </w:rPr>
            </w:pPr>
            <w:r>
              <w:rPr>
                <w:color w:val="000000"/>
                <w:lang w:eastAsia="zh-CN"/>
              </w:rPr>
              <w:t>announcements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087CCD" w14:textId="77777777" w:rsidR="001A66DE" w:rsidRDefault="00000000">
            <w:pPr>
              <w:snapToGrid w:val="0"/>
              <w:spacing w:line="240" w:lineRule="auto"/>
              <w:rPr>
                <w:rFonts w:hint="eastAsia"/>
                <w:color w:val="000000"/>
                <w:lang w:eastAsia="zh-CN"/>
              </w:rPr>
            </w:pPr>
            <w:r>
              <w:rPr>
                <w:color w:val="000000"/>
                <w:lang w:eastAsia="zh-CN"/>
              </w:rPr>
              <w:t>公告表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885CF" w14:textId="77777777" w:rsidR="001A66DE"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6223F07" w14:textId="77777777" w:rsidR="001A66DE" w:rsidRDefault="00000000">
            <w:pPr>
              <w:snapToGrid w:val="0"/>
              <w:spacing w:line="240" w:lineRule="auto"/>
              <w:rPr>
                <w:rFonts w:hint="eastAsia"/>
                <w:color w:val="000000"/>
                <w:lang w:eastAsia="zh-CN"/>
              </w:rPr>
            </w:pPr>
            <w:r>
              <w:rPr>
                <w:color w:val="000000"/>
                <w:lang w:eastAsia="zh-CN"/>
              </w:rPr>
              <w:t>存储平台公告</w:t>
            </w:r>
            <w:proofErr w:type="gramStart"/>
            <w:r>
              <w:rPr>
                <w:color w:val="000000"/>
                <w:lang w:eastAsia="zh-CN"/>
              </w:rPr>
              <w:t>和轮播通知</w:t>
            </w:r>
            <w:proofErr w:type="gramEnd"/>
            <w:r>
              <w:rPr>
                <w:color w:val="000000"/>
                <w:lang w:eastAsia="zh-CN"/>
              </w:rPr>
              <w:t>。</w:t>
            </w:r>
          </w:p>
        </w:tc>
      </w:tr>
      <w:tr w:rsidR="001A66DE" w14:paraId="419CD7FC"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49C60DC" w14:textId="77777777" w:rsidR="001A66DE" w:rsidRDefault="00000000">
            <w:pPr>
              <w:snapToGrid w:val="0"/>
              <w:spacing w:line="240" w:lineRule="auto"/>
              <w:rPr>
                <w:rFonts w:hint="eastAsia"/>
                <w:color w:val="000000"/>
                <w:lang w:eastAsia="zh-CN"/>
              </w:rPr>
            </w:pPr>
            <w:proofErr w:type="spellStart"/>
            <w:r>
              <w:rPr>
                <w:color w:val="000000"/>
                <w:lang w:eastAsia="zh-CN"/>
              </w:rPr>
              <w:t>browse_history</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3CA459" w14:textId="77777777" w:rsidR="001A66DE" w:rsidRDefault="00000000">
            <w:pPr>
              <w:snapToGrid w:val="0"/>
              <w:spacing w:line="240" w:lineRule="auto"/>
              <w:rPr>
                <w:rFonts w:hint="eastAsia"/>
                <w:color w:val="000000"/>
                <w:lang w:eastAsia="zh-CN"/>
              </w:rPr>
            </w:pPr>
            <w:r>
              <w:rPr>
                <w:color w:val="000000"/>
                <w:lang w:eastAsia="zh-CN"/>
              </w:rPr>
              <w:t>浏览历史表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9CEAA" w14:textId="77777777" w:rsidR="001A66DE"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6FA0BA1" w14:textId="77777777" w:rsidR="001A66DE" w:rsidRDefault="00000000">
            <w:pPr>
              <w:snapToGrid w:val="0"/>
              <w:spacing w:line="240" w:lineRule="auto"/>
              <w:rPr>
                <w:rFonts w:hint="eastAsia"/>
                <w:color w:val="000000"/>
                <w:lang w:eastAsia="zh-CN"/>
              </w:rPr>
            </w:pPr>
            <w:r>
              <w:rPr>
                <w:color w:val="000000"/>
                <w:lang w:eastAsia="zh-CN"/>
              </w:rPr>
              <w:t>记录用户浏览过的商品，便于回看。</w:t>
            </w:r>
          </w:p>
        </w:tc>
      </w:tr>
      <w:tr w:rsidR="001A66DE" w14:paraId="541E2A8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916B6BD" w14:textId="77777777" w:rsidR="001A66DE" w:rsidRDefault="00000000">
            <w:pPr>
              <w:snapToGrid w:val="0"/>
              <w:spacing w:line="240" w:lineRule="auto"/>
              <w:rPr>
                <w:rFonts w:hint="eastAsia"/>
                <w:color w:val="000000"/>
                <w:lang w:eastAsia="zh-CN"/>
              </w:rPr>
            </w:pPr>
            <w:proofErr w:type="spellStart"/>
            <w:r>
              <w:rPr>
                <w:color w:val="000000"/>
                <w:lang w:eastAsia="zh-CN"/>
              </w:rPr>
              <w:t>ai_generation_logs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D427C" w14:textId="77777777" w:rsidR="001A66DE" w:rsidRDefault="00000000">
            <w:pPr>
              <w:snapToGrid w:val="0"/>
              <w:spacing w:line="240" w:lineRule="auto"/>
              <w:rPr>
                <w:rFonts w:hint="eastAsia"/>
                <w:color w:val="000000"/>
                <w:lang w:eastAsia="zh-CN"/>
              </w:rPr>
            </w:pPr>
            <w:r>
              <w:rPr>
                <w:color w:val="000000"/>
                <w:lang w:eastAsia="zh-CN"/>
              </w:rPr>
              <w:t>AI生成记录表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9C5002" w14:textId="77777777" w:rsidR="001A66DE" w:rsidRDefault="00000000">
            <w:pPr>
              <w:snapToGrid w:val="0"/>
              <w:spacing w:line="240" w:lineRule="auto"/>
              <w:rPr>
                <w:rFonts w:hint="eastAsia"/>
                <w:color w:val="000000"/>
                <w:lang w:eastAsia="zh-CN"/>
              </w:rPr>
            </w:pPr>
            <w:r>
              <w:rPr>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8B64914" w14:textId="77777777" w:rsidR="001A66DE" w:rsidRDefault="00000000">
            <w:pPr>
              <w:snapToGrid w:val="0"/>
              <w:spacing w:line="240" w:lineRule="auto"/>
              <w:rPr>
                <w:rFonts w:hint="eastAsia"/>
                <w:color w:val="000000"/>
                <w:lang w:eastAsia="zh-CN"/>
              </w:rPr>
            </w:pPr>
            <w:r>
              <w:rPr>
                <w:color w:val="000000"/>
                <w:lang w:eastAsia="zh-CN"/>
              </w:rPr>
              <w:t>记录AI标题优化、描述生成的输入输出和调用历史。</w:t>
            </w:r>
          </w:p>
        </w:tc>
      </w:tr>
    </w:tbl>
    <w:p w14:paraId="24535C75" w14:textId="77777777" w:rsidR="001A66DE" w:rsidRDefault="001A66DE">
      <w:pPr>
        <w:rPr>
          <w:rFonts w:hint="eastAsia"/>
          <w:lang w:eastAsia="zh-CN"/>
        </w:rPr>
      </w:pPr>
    </w:p>
    <w:p w14:paraId="2D0ECA4C" w14:textId="77777777" w:rsidR="001A66DE" w:rsidRDefault="00000000">
      <w:pPr>
        <w:pStyle w:val="21"/>
        <w:keepNext/>
        <w:numPr>
          <w:ilvl w:val="0"/>
          <w:numId w:val="9"/>
        </w:numPr>
      </w:pPr>
      <w:r>
        <w:lastRenderedPageBreak/>
        <w:t xml:space="preserve"> E-R </w:t>
      </w:r>
      <w:r>
        <w:t>图</w:t>
      </w:r>
    </w:p>
    <w:p w14:paraId="2B739EA0" w14:textId="77777777" w:rsidR="001A66DE" w:rsidRDefault="00000000">
      <w:pPr>
        <w:jc w:val="center"/>
        <w:rPr>
          <w:rFonts w:hint="eastAsia"/>
          <w:lang w:eastAsia="zh-CN"/>
        </w:rPr>
      </w:pPr>
      <w:r>
        <w:rPr>
          <w:noProof/>
          <w:lang w:eastAsia="zh-CN"/>
        </w:rPr>
        <w:drawing>
          <wp:inline distT="0" distB="0" distL="0" distR="0" wp14:anchorId="05CFD3EB" wp14:editId="11019F43">
            <wp:extent cx="9828530" cy="5227955"/>
            <wp:effectExtent l="0" t="0" r="1270" b="0"/>
            <wp:docPr id="1586332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2765" name="图片 1"/>
                    <pic:cNvPicPr>
                      <a:picLocks noChangeAspect="1"/>
                    </pic:cNvPicPr>
                  </pic:nvPicPr>
                  <pic:blipFill>
                    <a:blip r:embed="rId11"/>
                    <a:stretch>
                      <a:fillRect/>
                    </a:stretch>
                  </pic:blipFill>
                  <pic:spPr>
                    <a:xfrm>
                      <a:off x="0" y="0"/>
                      <a:ext cx="9828530" cy="5227955"/>
                    </a:xfrm>
                    <a:prstGeom prst="rect">
                      <a:avLst/>
                    </a:prstGeom>
                  </pic:spPr>
                </pic:pic>
              </a:graphicData>
            </a:graphic>
          </wp:inline>
        </w:drawing>
      </w:r>
    </w:p>
    <w:p w14:paraId="0D9931E0" w14:textId="77777777" w:rsidR="001A66DE" w:rsidRDefault="00000000">
      <w:pPr>
        <w:pStyle w:val="aff3"/>
      </w:pPr>
      <w:r>
        <w:t>图</w:t>
      </w:r>
      <w:r>
        <w:t>3-</w:t>
      </w:r>
      <w:r>
        <w:rPr>
          <w:rFonts w:hint="eastAsia"/>
        </w:rPr>
        <w:t>1</w:t>
      </w:r>
      <w:r>
        <w:t xml:space="preserve"> </w:t>
      </w:r>
      <w:r>
        <w:t>完整系统</w:t>
      </w:r>
      <w:r>
        <w:t xml:space="preserve"> E-R </w:t>
      </w:r>
      <w:r>
        <w:t>图</w:t>
      </w:r>
    </w:p>
    <w:p w14:paraId="491B185F" w14:textId="77777777" w:rsidR="001A66DE" w:rsidRDefault="001A66DE">
      <w:pPr>
        <w:jc w:val="center"/>
        <w:rPr>
          <w:rFonts w:hint="eastAsia"/>
        </w:rPr>
      </w:pPr>
    </w:p>
    <w:p w14:paraId="2F82BE9E" w14:textId="77777777" w:rsidR="001A66DE" w:rsidRDefault="001A66DE">
      <w:pPr>
        <w:jc w:val="center"/>
        <w:rPr>
          <w:rFonts w:hint="eastAsia"/>
        </w:rPr>
      </w:pPr>
    </w:p>
    <w:p w14:paraId="45D77F87" w14:textId="77777777" w:rsidR="001A66DE" w:rsidRDefault="00000000">
      <w:pPr>
        <w:pStyle w:val="21"/>
        <w:keepNext/>
        <w:numPr>
          <w:ilvl w:val="0"/>
          <w:numId w:val="9"/>
        </w:numPr>
        <w:rPr>
          <w:rFonts w:ascii="黑体" w:hAnsi="黑体" w:cs="黑体" w:hint="eastAsia"/>
        </w:rPr>
      </w:pPr>
      <w:r>
        <w:lastRenderedPageBreak/>
        <w:t>主要表关系说明</w:t>
      </w:r>
    </w:p>
    <w:tbl>
      <w:tblPr>
        <w:tblStyle w:val="af5"/>
        <w:tblW w:w="15691" w:type="dxa"/>
        <w:jc w:val="center"/>
        <w:tblLook w:val="04A0" w:firstRow="1" w:lastRow="0" w:firstColumn="1" w:lastColumn="0" w:noHBand="0" w:noVBand="1"/>
      </w:tblPr>
      <w:tblGrid>
        <w:gridCol w:w="5132"/>
        <w:gridCol w:w="5427"/>
        <w:gridCol w:w="5132"/>
      </w:tblGrid>
      <w:tr w:rsidR="001A66DE" w14:paraId="204DF3B7" w14:textId="77777777">
        <w:trPr>
          <w:tblHeader/>
          <w:jc w:val="center"/>
        </w:trPr>
        <w:tc>
          <w:tcPr>
            <w:tcW w:w="5132" w:type="dxa"/>
            <w:tcBorders>
              <w:top w:val="single" w:sz="4" w:space="0" w:color="000000"/>
              <w:left w:val="nil"/>
              <w:bottom w:val="single" w:sz="4" w:space="0" w:color="000000"/>
              <w:right w:val="single" w:sz="4" w:space="0" w:color="000000"/>
              <w:tl2br w:val="nil"/>
            </w:tcBorders>
            <w:shd w:val="clear" w:color="auto" w:fill="FFFFFF"/>
            <w:vAlign w:val="center"/>
          </w:tcPr>
          <w:p w14:paraId="7744267F" w14:textId="77777777" w:rsidR="001A66DE" w:rsidRDefault="00000000">
            <w:pPr>
              <w:snapToGrid w:val="0"/>
              <w:spacing w:line="240" w:lineRule="auto"/>
              <w:jc w:val="center"/>
              <w:rPr>
                <w:rFonts w:hint="eastAsia"/>
                <w:color w:val="000000"/>
                <w:sz w:val="14"/>
                <w:szCs w:val="14"/>
                <w:lang w:eastAsia="zh-CN"/>
              </w:rPr>
            </w:pPr>
            <w:r>
              <w:rPr>
                <w:color w:val="000000"/>
                <w:sz w:val="14"/>
                <w:szCs w:val="14"/>
                <w:lang w:eastAsia="zh-CN"/>
              </w:rPr>
              <w:t>关系</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5C8C8" w14:textId="77777777" w:rsidR="001A66DE" w:rsidRDefault="00000000">
            <w:pPr>
              <w:snapToGrid w:val="0"/>
              <w:spacing w:line="240" w:lineRule="auto"/>
              <w:jc w:val="center"/>
              <w:rPr>
                <w:rFonts w:hint="eastAsia"/>
                <w:color w:val="000000"/>
                <w:sz w:val="14"/>
                <w:szCs w:val="14"/>
                <w:lang w:eastAsia="zh-CN"/>
              </w:rPr>
            </w:pPr>
            <w:r>
              <w:rPr>
                <w:color w:val="000000"/>
                <w:sz w:val="14"/>
                <w:szCs w:val="14"/>
                <w:lang w:eastAsia="zh-CN"/>
              </w:rPr>
              <w:t>说明</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37450D7" w14:textId="77777777" w:rsidR="001A66DE" w:rsidRDefault="00000000">
            <w:pPr>
              <w:snapToGrid w:val="0"/>
              <w:spacing w:line="240" w:lineRule="auto"/>
              <w:jc w:val="center"/>
              <w:rPr>
                <w:rFonts w:hint="eastAsia"/>
                <w:color w:val="000000"/>
                <w:sz w:val="14"/>
                <w:szCs w:val="14"/>
                <w:lang w:eastAsia="zh-CN"/>
              </w:rPr>
            </w:pPr>
            <w:r>
              <w:rPr>
                <w:color w:val="000000"/>
                <w:sz w:val="14"/>
                <w:szCs w:val="14"/>
                <w:lang w:eastAsia="zh-CN"/>
              </w:rPr>
              <w:t>设计原因</w:t>
            </w:r>
          </w:p>
        </w:tc>
      </w:tr>
      <w:tr w:rsidR="001A66DE" w14:paraId="5D5F509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698B8261"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users </w:t>
            </w:r>
            <w:proofErr w:type="gramStart"/>
            <w:r>
              <w:rPr>
                <w:color w:val="000000"/>
                <w:sz w:val="14"/>
                <w:szCs w:val="14"/>
                <w:lang w:eastAsia="zh-CN"/>
              </w:rPr>
              <w:t>1:N</w:t>
            </w:r>
            <w:proofErr w:type="gramEnd"/>
            <w:r>
              <w:rPr>
                <w:color w:val="000000"/>
                <w:sz w:val="14"/>
                <w:szCs w:val="14"/>
                <w:lang w:eastAsia="zh-CN"/>
              </w:rPr>
              <w:t xml:space="preserve"> products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5A758"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一个用户可以发布多个商品，</w:t>
            </w:r>
            <w:proofErr w:type="spellStart"/>
            <w:r>
              <w:rPr>
                <w:color w:val="000000"/>
                <w:sz w:val="14"/>
                <w:szCs w:val="14"/>
                <w:lang w:eastAsia="zh-CN"/>
              </w:rPr>
              <w:t>products.seller_id</w:t>
            </w:r>
            <w:proofErr w:type="spellEnd"/>
            <w:r>
              <w:rPr>
                <w:color w:val="000000"/>
                <w:sz w:val="14"/>
                <w:szCs w:val="14"/>
                <w:lang w:eastAsia="zh-CN"/>
              </w:rPr>
              <w:t xml:space="preserve"> 指向 users.id。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1C1A838"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同一学生既可以作为买家，也可以作为卖家，</w:t>
            </w:r>
            <w:proofErr w:type="gramStart"/>
            <w:r>
              <w:rPr>
                <w:color w:val="000000"/>
                <w:sz w:val="14"/>
                <w:szCs w:val="14"/>
                <w:lang w:eastAsia="zh-CN"/>
              </w:rPr>
              <w:t>不</w:t>
            </w:r>
            <w:proofErr w:type="gramEnd"/>
            <w:r>
              <w:rPr>
                <w:color w:val="000000"/>
                <w:sz w:val="14"/>
                <w:szCs w:val="14"/>
                <w:lang w:eastAsia="zh-CN"/>
              </w:rPr>
              <w:t>额外拆分买家表和卖家表。</w:t>
            </w:r>
          </w:p>
        </w:tc>
      </w:tr>
      <w:tr w:rsidR="001A66DE" w14:paraId="0F0E745D"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CA3D8C5"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categories </w:t>
            </w:r>
            <w:proofErr w:type="gramStart"/>
            <w:r>
              <w:rPr>
                <w:color w:val="000000"/>
                <w:sz w:val="14"/>
                <w:szCs w:val="14"/>
                <w:lang w:eastAsia="zh-CN"/>
              </w:rPr>
              <w:t>1:N</w:t>
            </w:r>
            <w:proofErr w:type="gramEnd"/>
            <w:r>
              <w:rPr>
                <w:color w:val="000000"/>
                <w:sz w:val="14"/>
                <w:szCs w:val="14"/>
                <w:lang w:eastAsia="zh-CN"/>
              </w:rPr>
              <w:t xml:space="preserve"> products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BFD995"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一个分类下可以有多个商品，</w:t>
            </w:r>
            <w:proofErr w:type="spellStart"/>
            <w:r>
              <w:rPr>
                <w:color w:val="000000"/>
                <w:sz w:val="14"/>
                <w:szCs w:val="14"/>
                <w:lang w:eastAsia="zh-CN"/>
              </w:rPr>
              <w:t>products.category_id</w:t>
            </w:r>
            <w:proofErr w:type="spellEnd"/>
            <w:r>
              <w:rPr>
                <w:color w:val="000000"/>
                <w:sz w:val="14"/>
                <w:szCs w:val="14"/>
                <w:lang w:eastAsia="zh-CN"/>
              </w:rPr>
              <w:t xml:space="preserve"> 指向 categories.id。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F0ADEB3"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当前设计为单分类，满足分类筛选和后续分类维护。</w:t>
            </w:r>
          </w:p>
        </w:tc>
      </w:tr>
      <w:tr w:rsidR="001A66DE" w14:paraId="628DF65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892C6AA"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products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product_images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C280B"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一个商品可以有多张图片，</w:t>
            </w:r>
            <w:proofErr w:type="spellStart"/>
            <w:r>
              <w:rPr>
                <w:color w:val="000000"/>
                <w:sz w:val="14"/>
                <w:szCs w:val="14"/>
                <w:lang w:eastAsia="zh-CN"/>
              </w:rPr>
              <w:t>product_images.product_id</w:t>
            </w:r>
            <w:proofErr w:type="spellEnd"/>
            <w:r>
              <w:rPr>
                <w:color w:val="000000"/>
                <w:sz w:val="14"/>
                <w:szCs w:val="14"/>
                <w:lang w:eastAsia="zh-CN"/>
              </w:rPr>
              <w:t xml:space="preserve"> 指向 products.id。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25F9285B"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满足最多9张图、封面排序和图片独立维护需求。</w:t>
            </w:r>
          </w:p>
        </w:tc>
      </w:tr>
      <w:tr w:rsidR="001A66DE" w14:paraId="541E82C2"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B311650"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products </w:t>
            </w:r>
            <w:proofErr w:type="gramStart"/>
            <w:r>
              <w:rPr>
                <w:color w:val="000000"/>
                <w:sz w:val="14"/>
                <w:szCs w:val="14"/>
                <w:lang w:eastAsia="zh-CN"/>
              </w:rPr>
              <w:t>1:N</w:t>
            </w:r>
            <w:proofErr w:type="gramEnd"/>
            <w:r>
              <w:rPr>
                <w:color w:val="000000"/>
                <w:sz w:val="14"/>
                <w:szCs w:val="14"/>
                <w:lang w:eastAsia="zh-CN"/>
              </w:rPr>
              <w:t xml:space="preserve"> orders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1F4AC"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一个商品历史上可以产生多条订单记录，但同一时间只允许一个有效锁定订单。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8843CD6"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保留取消、异常关闭等历史记录，同时通过商品状态和事务控制并发预约。</w:t>
            </w:r>
          </w:p>
        </w:tc>
      </w:tr>
      <w:tr w:rsidR="001A66DE" w14:paraId="1D740734"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18B1BFA"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users 1:N orders（</w:t>
            </w:r>
            <w:proofErr w:type="spellStart"/>
            <w:r>
              <w:rPr>
                <w:color w:val="000000"/>
                <w:sz w:val="14"/>
                <w:szCs w:val="14"/>
                <w:lang w:eastAsia="zh-CN"/>
              </w:rPr>
              <w:t>buyer_id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BD14F2"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一个用户作为买家可以产生多个订单。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30D95A90"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支持买家查看“我的订单”，并进行订单权限校验。</w:t>
            </w:r>
          </w:p>
        </w:tc>
      </w:tr>
      <w:tr w:rsidR="001A66DE" w14:paraId="063A19AB"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74514E9"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users 1:N orders（</w:t>
            </w:r>
            <w:proofErr w:type="spellStart"/>
            <w:r>
              <w:rPr>
                <w:color w:val="000000"/>
                <w:sz w:val="14"/>
                <w:szCs w:val="14"/>
                <w:lang w:eastAsia="zh-CN"/>
              </w:rPr>
              <w:t>seller_id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3FD8E9"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一个用户作为卖家可以处理多个订单。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2C7100D8"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支持卖家查看本人商品相关订单。</w:t>
            </w:r>
          </w:p>
        </w:tc>
      </w:tr>
      <w:tr w:rsidR="001A66DE" w14:paraId="1E28213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DF763A6"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orders </w:t>
            </w:r>
            <w:proofErr w:type="gramStart"/>
            <w:r>
              <w:rPr>
                <w:color w:val="000000"/>
                <w:sz w:val="14"/>
                <w:szCs w:val="14"/>
                <w:lang w:eastAsia="zh-CN"/>
              </w:rPr>
              <w:t>1:0..</w:t>
            </w:r>
            <w:proofErr w:type="gramEnd"/>
            <w:r>
              <w:rPr>
                <w:color w:val="000000"/>
                <w:sz w:val="14"/>
                <w:szCs w:val="14"/>
                <w:lang w:eastAsia="zh-CN"/>
              </w:rPr>
              <w:t>1 reviews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6CFCB"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一个已完成订单最多产生一条买家评价，</w:t>
            </w:r>
            <w:proofErr w:type="spellStart"/>
            <w:r>
              <w:rPr>
                <w:color w:val="000000"/>
                <w:sz w:val="14"/>
                <w:szCs w:val="14"/>
                <w:lang w:eastAsia="zh-CN"/>
              </w:rPr>
              <w:t>reviews.order_id</w:t>
            </w:r>
            <w:proofErr w:type="spellEnd"/>
            <w:r>
              <w:rPr>
                <w:color w:val="000000"/>
                <w:sz w:val="14"/>
                <w:szCs w:val="14"/>
                <w:lang w:eastAsia="zh-CN"/>
              </w:rPr>
              <w:t xml:space="preserve"> 指向 orders.id。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7E4E5537"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初版只做买家评价卖家及商品，避免评价逻辑复杂化。</w:t>
            </w:r>
          </w:p>
        </w:tc>
      </w:tr>
      <w:tr w:rsidR="001A66DE" w14:paraId="02910484"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48EBC68"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users M:N products，通过 favorites 实现</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DEA690"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一个用户可收藏多个商品，一个商品可被多个用户收藏。</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2A8D8C6"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favorites 设置 UNIQUE(</w:t>
            </w:r>
            <w:proofErr w:type="spellStart"/>
            <w:r>
              <w:rPr>
                <w:color w:val="000000"/>
                <w:sz w:val="14"/>
                <w:szCs w:val="14"/>
                <w:lang w:eastAsia="zh-CN"/>
              </w:rPr>
              <w:t>user_id</w:t>
            </w:r>
            <w:proofErr w:type="spellEnd"/>
            <w:r>
              <w:rPr>
                <w:color w:val="000000"/>
                <w:sz w:val="14"/>
                <w:szCs w:val="14"/>
                <w:lang w:eastAsia="zh-CN"/>
              </w:rPr>
              <w:t xml:space="preserve">, </w:t>
            </w:r>
            <w:proofErr w:type="spellStart"/>
            <w:r>
              <w:rPr>
                <w:color w:val="000000"/>
                <w:sz w:val="14"/>
                <w:szCs w:val="14"/>
                <w:lang w:eastAsia="zh-CN"/>
              </w:rPr>
              <w:t>product_id</w:t>
            </w:r>
            <w:proofErr w:type="spellEnd"/>
            <w:r>
              <w:rPr>
                <w:color w:val="000000"/>
                <w:sz w:val="14"/>
                <w:szCs w:val="14"/>
                <w:lang w:eastAsia="zh-CN"/>
              </w:rPr>
              <w:t>)，防止重复收藏。</w:t>
            </w:r>
          </w:p>
        </w:tc>
      </w:tr>
      <w:tr w:rsidR="001A66DE" w14:paraId="79EBEF0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1066F49A"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users 1:N reports（</w:t>
            </w:r>
            <w:proofErr w:type="spellStart"/>
            <w:r>
              <w:rPr>
                <w:color w:val="000000"/>
                <w:sz w:val="14"/>
                <w:szCs w:val="14"/>
                <w:lang w:eastAsia="zh-CN"/>
              </w:rPr>
              <w:t>reporter_id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277B6"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一个用户可以提交多条举报。</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377761B3"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支持“我的举报”和举报追踪。</w:t>
            </w:r>
          </w:p>
        </w:tc>
      </w:tr>
      <w:tr w:rsidR="001A66DE" w14:paraId="4769E52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6B3E1265"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users 1:N reports（</w:t>
            </w:r>
            <w:proofErr w:type="spellStart"/>
            <w:r>
              <w:rPr>
                <w:color w:val="000000"/>
                <w:sz w:val="14"/>
                <w:szCs w:val="14"/>
                <w:lang w:eastAsia="zh-CN"/>
              </w:rPr>
              <w:t>handler_id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49CB6"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一个管理员可以处理多条举报，</w:t>
            </w:r>
            <w:proofErr w:type="spellStart"/>
            <w:r>
              <w:rPr>
                <w:color w:val="000000"/>
                <w:sz w:val="14"/>
                <w:szCs w:val="14"/>
                <w:lang w:eastAsia="zh-CN"/>
              </w:rPr>
              <w:t>handler_id</w:t>
            </w:r>
            <w:proofErr w:type="spellEnd"/>
            <w:r>
              <w:rPr>
                <w:color w:val="000000"/>
                <w:sz w:val="14"/>
                <w:szCs w:val="14"/>
                <w:lang w:eastAsia="zh-CN"/>
              </w:rPr>
              <w:t xml:space="preserve"> 可为空。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40CBAE0"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支持管理员处理留痕。</w:t>
            </w:r>
          </w:p>
        </w:tc>
      </w:tr>
      <w:tr w:rsidR="001A66DE" w14:paraId="2D6F1C2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489422A"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reports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report_images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BC3127"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一条举报可以包含多张凭证图片。</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2EB69496"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支持举报证据上传和审核。</w:t>
            </w:r>
          </w:p>
        </w:tc>
      </w:tr>
      <w:tr w:rsidR="001A66DE" w14:paraId="69FC46E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1A97DFF5"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reports 多态关联 PRODUCT / USER / ORDER</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78109" w14:textId="77777777" w:rsidR="001A66DE" w:rsidRDefault="00000000">
            <w:pPr>
              <w:snapToGrid w:val="0"/>
              <w:spacing w:line="240" w:lineRule="auto"/>
              <w:rPr>
                <w:rFonts w:hint="eastAsia"/>
                <w:color w:val="000000"/>
                <w:sz w:val="14"/>
                <w:szCs w:val="14"/>
                <w:lang w:eastAsia="zh-CN"/>
              </w:rPr>
            </w:pPr>
            <w:proofErr w:type="spellStart"/>
            <w:r>
              <w:rPr>
                <w:color w:val="000000"/>
                <w:sz w:val="14"/>
                <w:szCs w:val="14"/>
                <w:lang w:eastAsia="zh-CN"/>
              </w:rPr>
              <w:t>reports.target_type</w:t>
            </w:r>
            <w:proofErr w:type="spellEnd"/>
            <w:r>
              <w:rPr>
                <w:color w:val="000000"/>
                <w:sz w:val="14"/>
                <w:szCs w:val="14"/>
                <w:lang w:eastAsia="zh-CN"/>
              </w:rPr>
              <w:t xml:space="preserve"> 与 </w:t>
            </w:r>
            <w:proofErr w:type="spellStart"/>
            <w:r>
              <w:rPr>
                <w:color w:val="000000"/>
                <w:sz w:val="14"/>
                <w:szCs w:val="14"/>
                <w:lang w:eastAsia="zh-CN"/>
              </w:rPr>
              <w:t>target_id</w:t>
            </w:r>
            <w:proofErr w:type="spellEnd"/>
            <w:r>
              <w:rPr>
                <w:color w:val="000000"/>
                <w:sz w:val="14"/>
                <w:szCs w:val="14"/>
                <w:lang w:eastAsia="zh-CN"/>
              </w:rPr>
              <w:t xml:space="preserve"> 共同确定举报对象。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369E179A"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同一张举报表支持举报商品、用户或订单。</w:t>
            </w:r>
          </w:p>
        </w:tc>
      </w:tr>
      <w:tr w:rsidR="001A66DE" w14:paraId="587F9192"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E393BEE"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users 1:N messages（</w:t>
            </w:r>
            <w:proofErr w:type="spellStart"/>
            <w:r>
              <w:rPr>
                <w:color w:val="000000"/>
                <w:sz w:val="14"/>
                <w:szCs w:val="14"/>
                <w:lang w:eastAsia="zh-CN"/>
              </w:rPr>
              <w:t>receiver_id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CC06C"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一个用户可以收到多条站内系统消息。</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82EDA76"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支持订单通知、举报反馈、申诉反馈和系统消息。</w:t>
            </w:r>
          </w:p>
        </w:tc>
      </w:tr>
      <w:tr w:rsidR="001A66DE" w14:paraId="36ECB1F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1006A6D"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messages 多态关联 ORDER / PRODUCT / REPORT / APPEAL / ANNOUNCEMENT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FFB003" w14:textId="77777777" w:rsidR="001A66DE" w:rsidRDefault="00000000">
            <w:pPr>
              <w:snapToGrid w:val="0"/>
              <w:spacing w:line="240" w:lineRule="auto"/>
              <w:rPr>
                <w:rFonts w:hint="eastAsia"/>
                <w:color w:val="000000"/>
                <w:sz w:val="14"/>
                <w:szCs w:val="14"/>
                <w:lang w:eastAsia="zh-CN"/>
              </w:rPr>
            </w:pPr>
            <w:proofErr w:type="spellStart"/>
            <w:r>
              <w:rPr>
                <w:color w:val="000000"/>
                <w:sz w:val="14"/>
                <w:szCs w:val="14"/>
                <w:lang w:eastAsia="zh-CN"/>
              </w:rPr>
              <w:t>messages.related_type</w:t>
            </w:r>
            <w:proofErr w:type="spellEnd"/>
            <w:r>
              <w:rPr>
                <w:color w:val="000000"/>
                <w:sz w:val="14"/>
                <w:szCs w:val="14"/>
                <w:lang w:eastAsia="zh-CN"/>
              </w:rPr>
              <w:t xml:space="preserve"> 与 </w:t>
            </w:r>
            <w:proofErr w:type="spellStart"/>
            <w:r>
              <w:rPr>
                <w:color w:val="000000"/>
                <w:sz w:val="14"/>
                <w:szCs w:val="14"/>
                <w:lang w:eastAsia="zh-CN"/>
              </w:rPr>
              <w:t>related_id</w:t>
            </w:r>
            <w:proofErr w:type="spellEnd"/>
            <w:r>
              <w:rPr>
                <w:color w:val="000000"/>
                <w:sz w:val="14"/>
                <w:szCs w:val="14"/>
                <w:lang w:eastAsia="zh-CN"/>
              </w:rPr>
              <w:t xml:space="preserve"> 指向具体业务对象。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271049D2"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点击消息后可跳转订单详情、举报结果、申诉详情或公告详情。</w:t>
            </w:r>
          </w:p>
        </w:tc>
      </w:tr>
      <w:tr w:rsidR="001A66DE" w14:paraId="773CF09D"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1741ECF"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products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chat_conversations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EA904"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一个商品可以被多个不同买家发起咨询会话。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936D2AC"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支持商品详情页“联系商家”。</w:t>
            </w:r>
          </w:p>
        </w:tc>
      </w:tr>
      <w:tr w:rsidR="001A66DE" w14:paraId="408D601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7E7B8F5"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users 1:N </w:t>
            </w:r>
            <w:proofErr w:type="spellStart"/>
            <w:r>
              <w:rPr>
                <w:color w:val="000000"/>
                <w:sz w:val="14"/>
                <w:szCs w:val="14"/>
                <w:lang w:eastAsia="zh-CN"/>
              </w:rPr>
              <w:t>chat_conversations</w:t>
            </w:r>
            <w:proofErr w:type="spellEnd"/>
            <w:r>
              <w:rPr>
                <w:color w:val="000000"/>
                <w:sz w:val="14"/>
                <w:szCs w:val="14"/>
                <w:lang w:eastAsia="zh-CN"/>
              </w:rPr>
              <w:t>（</w:t>
            </w:r>
            <w:proofErr w:type="spellStart"/>
            <w:r>
              <w:rPr>
                <w:color w:val="000000"/>
                <w:sz w:val="14"/>
                <w:szCs w:val="14"/>
                <w:lang w:eastAsia="zh-CN"/>
              </w:rPr>
              <w:t>buyer_id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AF8E03"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一个用户作为买家可以创建多个聊天会话。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CE7B812"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支持买家联系不同商品的卖家。</w:t>
            </w:r>
          </w:p>
        </w:tc>
      </w:tr>
      <w:tr w:rsidR="001A66DE" w14:paraId="11F654D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AACD649"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users 1:N </w:t>
            </w:r>
            <w:proofErr w:type="spellStart"/>
            <w:r>
              <w:rPr>
                <w:color w:val="000000"/>
                <w:sz w:val="14"/>
                <w:szCs w:val="14"/>
                <w:lang w:eastAsia="zh-CN"/>
              </w:rPr>
              <w:t>chat_conversations</w:t>
            </w:r>
            <w:proofErr w:type="spellEnd"/>
            <w:r>
              <w:rPr>
                <w:color w:val="000000"/>
                <w:sz w:val="14"/>
                <w:szCs w:val="14"/>
                <w:lang w:eastAsia="zh-CN"/>
              </w:rPr>
              <w:t>（</w:t>
            </w:r>
            <w:proofErr w:type="spellStart"/>
            <w:r>
              <w:rPr>
                <w:color w:val="000000"/>
                <w:sz w:val="14"/>
                <w:szCs w:val="14"/>
                <w:lang w:eastAsia="zh-CN"/>
              </w:rPr>
              <w:t>seller_id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56645"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一个用户作为卖家可以接收多个商品咨询会话。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B511DF1"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支持卖家统一查看买家咨询。</w:t>
            </w:r>
          </w:p>
        </w:tc>
      </w:tr>
      <w:tr w:rsidR="001A66DE" w14:paraId="0BB292F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2223924" w14:textId="77777777" w:rsidR="001A66DE" w:rsidRDefault="00000000">
            <w:pPr>
              <w:snapToGrid w:val="0"/>
              <w:spacing w:line="240" w:lineRule="auto"/>
              <w:rPr>
                <w:rFonts w:hint="eastAsia"/>
                <w:color w:val="000000"/>
                <w:sz w:val="14"/>
                <w:szCs w:val="14"/>
                <w:lang w:eastAsia="zh-CN"/>
              </w:rPr>
            </w:pPr>
            <w:proofErr w:type="spellStart"/>
            <w:r>
              <w:rPr>
                <w:color w:val="000000"/>
                <w:sz w:val="14"/>
                <w:szCs w:val="14"/>
                <w:lang w:eastAsia="zh-CN"/>
              </w:rPr>
              <w:t>chat_conversations</w:t>
            </w:r>
            <w:proofErr w:type="spellEnd"/>
            <w:r>
              <w:rPr>
                <w:color w:val="000000"/>
                <w:sz w:val="14"/>
                <w:szCs w:val="14"/>
                <w:lang w:eastAsia="zh-CN"/>
              </w:rPr>
              <w:t xml:space="preserve">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chat_messages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F6DCEA"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一个会话包含多条聊天消息。</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A85D7BF"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支持聊天详情页按时间展示消息记录。</w:t>
            </w:r>
          </w:p>
        </w:tc>
      </w:tr>
      <w:tr w:rsidR="001A66DE" w14:paraId="2A545AC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CBC68F0"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users 1:N </w:t>
            </w:r>
            <w:proofErr w:type="spellStart"/>
            <w:r>
              <w:rPr>
                <w:color w:val="000000"/>
                <w:sz w:val="14"/>
                <w:szCs w:val="14"/>
                <w:lang w:eastAsia="zh-CN"/>
              </w:rPr>
              <w:t>chat_messages</w:t>
            </w:r>
            <w:proofErr w:type="spellEnd"/>
            <w:r>
              <w:rPr>
                <w:color w:val="000000"/>
                <w:sz w:val="14"/>
                <w:szCs w:val="14"/>
                <w:lang w:eastAsia="zh-CN"/>
              </w:rPr>
              <w:t>（</w:t>
            </w:r>
            <w:proofErr w:type="spellStart"/>
            <w:r>
              <w:rPr>
                <w:color w:val="000000"/>
                <w:sz w:val="14"/>
                <w:szCs w:val="14"/>
                <w:lang w:eastAsia="zh-CN"/>
              </w:rPr>
              <w:t>sender_id</w:t>
            </w:r>
            <w:proofErr w:type="spellEnd"/>
            <w:r>
              <w:rPr>
                <w:color w:val="000000"/>
                <w:sz w:val="14"/>
                <w:szCs w:val="14"/>
                <w:lang w:eastAsia="zh-CN"/>
              </w:rPr>
              <w:t xml:space="preserve"> / </w:t>
            </w:r>
            <w:proofErr w:type="spellStart"/>
            <w:r>
              <w:rPr>
                <w:color w:val="000000"/>
                <w:sz w:val="14"/>
                <w:szCs w:val="14"/>
                <w:lang w:eastAsia="zh-CN"/>
              </w:rPr>
              <w:t>receiver_id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12B846"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每条聊天消息都有发送人和接收人。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0341D49"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支持消息方向判断、已读状态和权限校验。</w:t>
            </w:r>
          </w:p>
        </w:tc>
      </w:tr>
      <w:tr w:rsidR="001A66DE" w14:paraId="6669B5F3"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12B554B"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users 1:N appeals（</w:t>
            </w:r>
            <w:proofErr w:type="spellStart"/>
            <w:r>
              <w:rPr>
                <w:color w:val="000000"/>
                <w:sz w:val="14"/>
                <w:szCs w:val="14"/>
                <w:lang w:eastAsia="zh-CN"/>
              </w:rPr>
              <w:t>appellant_id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73DF48"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一个用户可以提交多条申诉。</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649C079"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支持“我的申诉”和申诉追踪。</w:t>
            </w:r>
          </w:p>
        </w:tc>
      </w:tr>
      <w:tr w:rsidR="001A66DE" w14:paraId="41B420ED"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0761CDF"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users 1:N appeals（</w:t>
            </w:r>
            <w:proofErr w:type="spellStart"/>
            <w:r>
              <w:rPr>
                <w:color w:val="000000"/>
                <w:sz w:val="14"/>
                <w:szCs w:val="14"/>
                <w:lang w:eastAsia="zh-CN"/>
              </w:rPr>
              <w:t>handler_id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3E5893"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一个管理员可以处理多条申诉，</w:t>
            </w:r>
            <w:proofErr w:type="spellStart"/>
            <w:r>
              <w:rPr>
                <w:color w:val="000000"/>
                <w:sz w:val="14"/>
                <w:szCs w:val="14"/>
                <w:lang w:eastAsia="zh-CN"/>
              </w:rPr>
              <w:t>handler_id</w:t>
            </w:r>
            <w:proofErr w:type="spellEnd"/>
            <w:r>
              <w:rPr>
                <w:color w:val="000000"/>
                <w:sz w:val="14"/>
                <w:szCs w:val="14"/>
                <w:lang w:eastAsia="zh-CN"/>
              </w:rPr>
              <w:t xml:space="preserve"> 可为空。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8D8D6C5"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支持申诉处理留痕和管理员审计。</w:t>
            </w:r>
          </w:p>
        </w:tc>
      </w:tr>
      <w:tr w:rsidR="001A66DE" w14:paraId="14BCB2F3"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6600A60"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appeals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appeal_images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7ADC65"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一条申诉可以上传多张凭证图片。</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D65C82A"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支持复核材料补充。</w:t>
            </w:r>
          </w:p>
        </w:tc>
      </w:tr>
      <w:tr w:rsidR="001A66DE" w14:paraId="0357335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629D6E4"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appeals 多态关联 PRODUCT / USER / ORDER / REPORT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5AEAA" w14:textId="77777777" w:rsidR="001A66DE" w:rsidRDefault="00000000">
            <w:pPr>
              <w:snapToGrid w:val="0"/>
              <w:spacing w:line="240" w:lineRule="auto"/>
              <w:rPr>
                <w:rFonts w:hint="eastAsia"/>
                <w:color w:val="000000"/>
                <w:sz w:val="14"/>
                <w:szCs w:val="14"/>
                <w:lang w:eastAsia="zh-CN"/>
              </w:rPr>
            </w:pPr>
            <w:proofErr w:type="spellStart"/>
            <w:r>
              <w:rPr>
                <w:color w:val="000000"/>
                <w:sz w:val="14"/>
                <w:szCs w:val="14"/>
                <w:lang w:eastAsia="zh-CN"/>
              </w:rPr>
              <w:t>appeals.target_type</w:t>
            </w:r>
            <w:proofErr w:type="spellEnd"/>
            <w:r>
              <w:rPr>
                <w:color w:val="000000"/>
                <w:sz w:val="14"/>
                <w:szCs w:val="14"/>
                <w:lang w:eastAsia="zh-CN"/>
              </w:rPr>
              <w:t xml:space="preserve"> 与 </w:t>
            </w:r>
            <w:proofErr w:type="spellStart"/>
            <w:r>
              <w:rPr>
                <w:color w:val="000000"/>
                <w:sz w:val="14"/>
                <w:szCs w:val="14"/>
                <w:lang w:eastAsia="zh-CN"/>
              </w:rPr>
              <w:t>target_id</w:t>
            </w:r>
            <w:proofErr w:type="spellEnd"/>
            <w:r>
              <w:rPr>
                <w:color w:val="000000"/>
                <w:sz w:val="14"/>
                <w:szCs w:val="14"/>
                <w:lang w:eastAsia="zh-CN"/>
              </w:rPr>
              <w:t xml:space="preserve"> 共同确定申诉对象。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76AA6E52"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统一支持商品、账号、订单和举报结果复核。</w:t>
            </w:r>
          </w:p>
        </w:tc>
      </w:tr>
      <w:tr w:rsidR="001A66DE" w14:paraId="6A79321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358FAF4"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 xml:space="preserve">users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admin_logs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A02986"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一个管理员可以产生多条操作日志。</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665CD13" w14:textId="77777777" w:rsidR="001A66DE" w:rsidRDefault="00000000">
            <w:pPr>
              <w:snapToGrid w:val="0"/>
              <w:spacing w:line="240" w:lineRule="auto"/>
              <w:rPr>
                <w:rFonts w:hint="eastAsia"/>
                <w:color w:val="000000"/>
                <w:sz w:val="14"/>
                <w:szCs w:val="14"/>
                <w:lang w:eastAsia="zh-CN"/>
              </w:rPr>
            </w:pPr>
            <w:r>
              <w:rPr>
                <w:color w:val="000000"/>
                <w:sz w:val="14"/>
                <w:szCs w:val="14"/>
                <w:lang w:eastAsia="zh-CN"/>
              </w:rPr>
              <w:t>保证后台操作可追溯，申诉处理也应写入日志。</w:t>
            </w:r>
          </w:p>
        </w:tc>
      </w:tr>
    </w:tbl>
    <w:p w14:paraId="46843EB4" w14:textId="77777777" w:rsidR="001A66DE" w:rsidRDefault="001A66DE">
      <w:pPr>
        <w:rPr>
          <w:rFonts w:hint="eastAsia"/>
          <w:lang w:eastAsia="zh-CN"/>
        </w:rPr>
      </w:pPr>
    </w:p>
    <w:p w14:paraId="5A6653C2" w14:textId="77777777" w:rsidR="001A66DE" w:rsidRDefault="00000000">
      <w:pPr>
        <w:pStyle w:val="21"/>
        <w:keepNext/>
        <w:numPr>
          <w:ilvl w:val="0"/>
          <w:numId w:val="9"/>
        </w:numPr>
        <w:rPr>
          <w:rFonts w:ascii="黑体" w:hAnsi="黑体" w:cs="黑体" w:hint="eastAsia"/>
        </w:rPr>
      </w:pPr>
      <w:r>
        <w:rPr>
          <w:rFonts w:ascii="黑体" w:hAnsi="黑体" w:cs="黑体" w:hint="eastAsia"/>
        </w:rPr>
        <w:lastRenderedPageBreak/>
        <w:t>数据流图</w:t>
      </w:r>
    </w:p>
    <w:p w14:paraId="22A8278C" w14:textId="77777777" w:rsidR="001A66DE" w:rsidRDefault="00000000">
      <w:pPr>
        <w:jc w:val="center"/>
        <w:rPr>
          <w:rFonts w:hint="eastAsia"/>
          <w:lang w:eastAsia="zh-CN"/>
        </w:rPr>
      </w:pPr>
      <w:r>
        <w:rPr>
          <w:rFonts w:hint="eastAsia"/>
          <w:noProof/>
          <w:lang w:eastAsia="zh-CN"/>
        </w:rPr>
        <w:drawing>
          <wp:inline distT="0" distB="0" distL="114300" distR="114300" wp14:anchorId="064797DB" wp14:editId="03995DD9">
            <wp:extent cx="9825355" cy="2286000"/>
            <wp:effectExtent l="0" t="0" r="4445" b="0"/>
            <wp:docPr id="13" name="图片 13" descr="13abab01dfea2fd717cdac94e3e60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3abab01dfea2fd717cdac94e3e60a0f"/>
                    <pic:cNvPicPr>
                      <a:picLocks noChangeAspect="1"/>
                    </pic:cNvPicPr>
                  </pic:nvPicPr>
                  <pic:blipFill>
                    <a:blip r:embed="rId12"/>
                    <a:stretch>
                      <a:fillRect/>
                    </a:stretch>
                  </pic:blipFill>
                  <pic:spPr>
                    <a:xfrm>
                      <a:off x="0" y="0"/>
                      <a:ext cx="9825355" cy="2286000"/>
                    </a:xfrm>
                    <a:prstGeom prst="rect">
                      <a:avLst/>
                    </a:prstGeom>
                  </pic:spPr>
                </pic:pic>
              </a:graphicData>
            </a:graphic>
          </wp:inline>
        </w:drawing>
      </w:r>
    </w:p>
    <w:p w14:paraId="2801F92E" w14:textId="77777777" w:rsidR="001A66DE" w:rsidRDefault="00000000">
      <w:pPr>
        <w:pStyle w:val="aff3"/>
      </w:pPr>
      <w:r>
        <w:t>图</w:t>
      </w:r>
      <w:r>
        <w:t>3-</w:t>
      </w:r>
      <w:r>
        <w:rPr>
          <w:rFonts w:hint="eastAsia"/>
        </w:rPr>
        <w:t xml:space="preserve">2 </w:t>
      </w:r>
      <w:r>
        <w:t>CAU</w:t>
      </w:r>
      <w:r>
        <w:t>二手交易平台顶层数据流图</w:t>
      </w:r>
    </w:p>
    <w:p w14:paraId="6EC132F3" w14:textId="77777777" w:rsidR="001A66DE" w:rsidRDefault="00000000">
      <w:pPr>
        <w:jc w:val="center"/>
        <w:rPr>
          <w:rFonts w:hint="eastAsia"/>
          <w:lang w:eastAsia="zh-CN"/>
        </w:rPr>
      </w:pPr>
      <w:r>
        <w:rPr>
          <w:rFonts w:hint="eastAsia"/>
          <w:noProof/>
          <w:lang w:eastAsia="zh-CN"/>
        </w:rPr>
        <w:lastRenderedPageBreak/>
        <w:drawing>
          <wp:inline distT="0" distB="0" distL="114300" distR="114300" wp14:anchorId="2DB1F6BA" wp14:editId="0C225B76">
            <wp:extent cx="4643421" cy="6005195"/>
            <wp:effectExtent l="0" t="0" r="508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3"/>
                    <a:stretch>
                      <a:fillRect/>
                    </a:stretch>
                  </pic:blipFill>
                  <pic:spPr>
                    <a:xfrm>
                      <a:off x="0" y="0"/>
                      <a:ext cx="4643421" cy="6005195"/>
                    </a:xfrm>
                    <a:prstGeom prst="rect">
                      <a:avLst/>
                    </a:prstGeom>
                  </pic:spPr>
                </pic:pic>
              </a:graphicData>
            </a:graphic>
          </wp:inline>
        </w:drawing>
      </w:r>
    </w:p>
    <w:p w14:paraId="04CC7AEF" w14:textId="77777777" w:rsidR="001A66DE" w:rsidRDefault="00000000">
      <w:pPr>
        <w:pStyle w:val="aff3"/>
      </w:pPr>
      <w:r>
        <w:t>图</w:t>
      </w:r>
      <w:r>
        <w:t>3-</w:t>
      </w:r>
      <w:r>
        <w:rPr>
          <w:rFonts w:hint="eastAsia"/>
        </w:rPr>
        <w:t>3</w:t>
      </w:r>
      <w:r>
        <w:t xml:space="preserve"> 0</w:t>
      </w:r>
      <w:r>
        <w:t>层数据流图</w:t>
      </w:r>
    </w:p>
    <w:p w14:paraId="3394D09B" w14:textId="77777777" w:rsidR="001A66DE" w:rsidRDefault="00000000">
      <w:pPr>
        <w:jc w:val="center"/>
        <w:rPr>
          <w:rFonts w:hint="eastAsia"/>
          <w:lang w:eastAsia="zh-CN"/>
        </w:rPr>
      </w:pPr>
      <w:r>
        <w:rPr>
          <w:rFonts w:hint="eastAsia"/>
          <w:noProof/>
          <w:lang w:eastAsia="zh-CN"/>
        </w:rPr>
        <w:lastRenderedPageBreak/>
        <w:drawing>
          <wp:inline distT="0" distB="0" distL="114300" distR="114300" wp14:anchorId="4E25F9DD" wp14:editId="21EF7179">
            <wp:extent cx="9827260" cy="5109845"/>
            <wp:effectExtent l="0" t="0" r="2540" b="10795"/>
            <wp:docPr id="30" name="图片 30"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P1"/>
                    <pic:cNvPicPr>
                      <a:picLocks noChangeAspect="1"/>
                    </pic:cNvPicPr>
                  </pic:nvPicPr>
                  <pic:blipFill>
                    <a:blip r:embed="rId14"/>
                    <a:stretch>
                      <a:fillRect/>
                    </a:stretch>
                  </pic:blipFill>
                  <pic:spPr>
                    <a:xfrm>
                      <a:off x="0" y="0"/>
                      <a:ext cx="9827260" cy="5109845"/>
                    </a:xfrm>
                    <a:prstGeom prst="rect">
                      <a:avLst/>
                    </a:prstGeom>
                  </pic:spPr>
                </pic:pic>
              </a:graphicData>
            </a:graphic>
          </wp:inline>
        </w:drawing>
      </w:r>
    </w:p>
    <w:p w14:paraId="6F13A379" w14:textId="77777777" w:rsidR="001A66DE" w:rsidRDefault="00000000">
      <w:pPr>
        <w:pStyle w:val="aff3"/>
      </w:pPr>
      <w:r>
        <w:t>图</w:t>
      </w:r>
      <w:r>
        <w:t>3-</w:t>
      </w:r>
      <w:r>
        <w:rPr>
          <w:rFonts w:hint="eastAsia"/>
        </w:rPr>
        <w:t>4</w:t>
      </w:r>
      <w:r>
        <w:t xml:space="preserve"> P1</w:t>
      </w:r>
      <w:r>
        <w:t>账号登录与认证</w:t>
      </w:r>
      <w:r>
        <w:t>1</w:t>
      </w:r>
      <w:r>
        <w:t>层数据流图</w:t>
      </w:r>
    </w:p>
    <w:p w14:paraId="5F7338A4" w14:textId="77777777" w:rsidR="001A66DE" w:rsidRDefault="00000000">
      <w:pPr>
        <w:rPr>
          <w:rFonts w:hint="eastAsia"/>
          <w:lang w:eastAsia="zh-CN"/>
        </w:rPr>
      </w:pPr>
      <w:r>
        <w:rPr>
          <w:rFonts w:hint="eastAsia"/>
          <w:noProof/>
          <w:lang w:eastAsia="zh-CN"/>
        </w:rPr>
        <w:lastRenderedPageBreak/>
        <w:drawing>
          <wp:inline distT="0" distB="0" distL="114300" distR="114300" wp14:anchorId="79E0EECB" wp14:editId="4535D8A8">
            <wp:extent cx="9827260" cy="4866640"/>
            <wp:effectExtent l="0" t="0" r="2540" b="10160"/>
            <wp:docPr id="31" name="图片 31"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P2"/>
                    <pic:cNvPicPr>
                      <a:picLocks noChangeAspect="1"/>
                    </pic:cNvPicPr>
                  </pic:nvPicPr>
                  <pic:blipFill>
                    <a:blip r:embed="rId15"/>
                    <a:stretch>
                      <a:fillRect/>
                    </a:stretch>
                  </pic:blipFill>
                  <pic:spPr>
                    <a:xfrm>
                      <a:off x="0" y="0"/>
                      <a:ext cx="9827260" cy="4866640"/>
                    </a:xfrm>
                    <a:prstGeom prst="rect">
                      <a:avLst/>
                    </a:prstGeom>
                  </pic:spPr>
                </pic:pic>
              </a:graphicData>
            </a:graphic>
          </wp:inline>
        </w:drawing>
      </w:r>
    </w:p>
    <w:p w14:paraId="6250C3C4" w14:textId="77777777" w:rsidR="001A66DE" w:rsidRDefault="00000000">
      <w:pPr>
        <w:pStyle w:val="aff3"/>
      </w:pPr>
      <w:r>
        <w:t>图</w:t>
      </w:r>
      <w:r>
        <w:t>3-</w:t>
      </w:r>
      <w:r>
        <w:rPr>
          <w:rFonts w:hint="eastAsia"/>
        </w:rPr>
        <w:t>5</w:t>
      </w:r>
      <w:r>
        <w:t xml:space="preserve"> P2</w:t>
      </w:r>
      <w:r>
        <w:t>商品发布与</w:t>
      </w:r>
      <w:r>
        <w:t>AI</w:t>
      </w:r>
      <w:r>
        <w:t>优化</w:t>
      </w:r>
      <w:r>
        <w:t>1</w:t>
      </w:r>
      <w:r>
        <w:t>层数据流图</w:t>
      </w:r>
    </w:p>
    <w:p w14:paraId="4F732E63" w14:textId="77777777" w:rsidR="001A66DE" w:rsidRDefault="00000000">
      <w:pPr>
        <w:rPr>
          <w:rFonts w:hint="eastAsia"/>
          <w:lang w:eastAsia="zh-CN"/>
        </w:rPr>
      </w:pPr>
      <w:r>
        <w:rPr>
          <w:rFonts w:hint="eastAsia"/>
          <w:noProof/>
          <w:lang w:eastAsia="zh-CN"/>
        </w:rPr>
        <w:lastRenderedPageBreak/>
        <w:drawing>
          <wp:inline distT="0" distB="0" distL="114300" distR="114300" wp14:anchorId="3DC58910" wp14:editId="5E27F118">
            <wp:extent cx="9815830" cy="4939665"/>
            <wp:effectExtent l="0" t="0" r="13970" b="13335"/>
            <wp:docPr id="33" name="图片 33"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P3"/>
                    <pic:cNvPicPr>
                      <a:picLocks noChangeAspect="1"/>
                    </pic:cNvPicPr>
                  </pic:nvPicPr>
                  <pic:blipFill>
                    <a:blip r:embed="rId16"/>
                    <a:stretch>
                      <a:fillRect/>
                    </a:stretch>
                  </pic:blipFill>
                  <pic:spPr>
                    <a:xfrm>
                      <a:off x="0" y="0"/>
                      <a:ext cx="9815830" cy="4939665"/>
                    </a:xfrm>
                    <a:prstGeom prst="rect">
                      <a:avLst/>
                    </a:prstGeom>
                  </pic:spPr>
                </pic:pic>
              </a:graphicData>
            </a:graphic>
          </wp:inline>
        </w:drawing>
      </w:r>
    </w:p>
    <w:p w14:paraId="10C7734B" w14:textId="77777777" w:rsidR="001A66DE" w:rsidRDefault="00000000">
      <w:pPr>
        <w:pStyle w:val="aff3"/>
      </w:pPr>
      <w:r>
        <w:t>图</w:t>
      </w:r>
      <w:r>
        <w:t>3-</w:t>
      </w:r>
      <w:r>
        <w:rPr>
          <w:rFonts w:hint="eastAsia"/>
        </w:rPr>
        <w:t>6</w:t>
      </w:r>
      <w:r>
        <w:t xml:space="preserve"> P3</w:t>
      </w:r>
      <w:r>
        <w:t>订单交易与评价</w:t>
      </w:r>
      <w:r>
        <w:t>1</w:t>
      </w:r>
      <w:r>
        <w:t>层数据流图</w:t>
      </w:r>
    </w:p>
    <w:p w14:paraId="4E9ECA3B" w14:textId="77777777" w:rsidR="001A66DE" w:rsidRDefault="00000000">
      <w:pPr>
        <w:jc w:val="center"/>
        <w:rPr>
          <w:rFonts w:hint="eastAsia"/>
          <w:lang w:eastAsia="zh-CN"/>
        </w:rPr>
      </w:pPr>
      <w:r>
        <w:rPr>
          <w:rFonts w:hint="eastAsia"/>
          <w:noProof/>
          <w:lang w:eastAsia="zh-CN"/>
        </w:rPr>
        <w:lastRenderedPageBreak/>
        <w:drawing>
          <wp:inline distT="0" distB="0" distL="114300" distR="114300" wp14:anchorId="3D590E18" wp14:editId="1C7E8989">
            <wp:extent cx="9808845" cy="4403090"/>
            <wp:effectExtent l="0" t="0" r="5715" b="1270"/>
            <wp:docPr id="34" name="图片 34" descr="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p4"/>
                    <pic:cNvPicPr>
                      <a:picLocks noChangeAspect="1"/>
                    </pic:cNvPicPr>
                  </pic:nvPicPr>
                  <pic:blipFill>
                    <a:blip r:embed="rId17"/>
                    <a:stretch>
                      <a:fillRect/>
                    </a:stretch>
                  </pic:blipFill>
                  <pic:spPr>
                    <a:xfrm>
                      <a:off x="0" y="0"/>
                      <a:ext cx="9808845" cy="4403090"/>
                    </a:xfrm>
                    <a:prstGeom prst="rect">
                      <a:avLst/>
                    </a:prstGeom>
                  </pic:spPr>
                </pic:pic>
              </a:graphicData>
            </a:graphic>
          </wp:inline>
        </w:drawing>
      </w:r>
    </w:p>
    <w:p w14:paraId="3CC105F0" w14:textId="77777777" w:rsidR="001A66DE" w:rsidRDefault="00000000">
      <w:pPr>
        <w:pStyle w:val="aff3"/>
      </w:pPr>
      <w:r>
        <w:t>图</w:t>
      </w:r>
      <w:r>
        <w:t>3-</w:t>
      </w:r>
      <w:r>
        <w:rPr>
          <w:rFonts w:hint="eastAsia"/>
        </w:rPr>
        <w:t>7</w:t>
      </w:r>
      <w:r>
        <w:t xml:space="preserve"> P4</w:t>
      </w:r>
      <w:r>
        <w:t>收藏浏览与站内消息</w:t>
      </w:r>
      <w:r>
        <w:t>1</w:t>
      </w:r>
      <w:r>
        <w:t>层数据流图</w:t>
      </w:r>
    </w:p>
    <w:p w14:paraId="540D8D1F" w14:textId="77777777" w:rsidR="001A66DE" w:rsidRDefault="00000000">
      <w:pPr>
        <w:jc w:val="center"/>
        <w:rPr>
          <w:rFonts w:hint="eastAsia"/>
          <w:lang w:eastAsia="zh-CN"/>
        </w:rPr>
      </w:pPr>
      <w:r>
        <w:rPr>
          <w:rFonts w:hint="eastAsia"/>
          <w:noProof/>
          <w:lang w:eastAsia="zh-CN"/>
        </w:rPr>
        <w:lastRenderedPageBreak/>
        <w:drawing>
          <wp:inline distT="0" distB="0" distL="114300" distR="114300" wp14:anchorId="3D6F05F1" wp14:editId="6743B8BA">
            <wp:extent cx="9208135" cy="6102985"/>
            <wp:effectExtent l="0" t="0" r="12065" b="8255"/>
            <wp:docPr id="36" name="图片 36" descr="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P5"/>
                    <pic:cNvPicPr>
                      <a:picLocks noChangeAspect="1"/>
                    </pic:cNvPicPr>
                  </pic:nvPicPr>
                  <pic:blipFill>
                    <a:blip r:embed="rId18"/>
                    <a:stretch>
                      <a:fillRect/>
                    </a:stretch>
                  </pic:blipFill>
                  <pic:spPr>
                    <a:xfrm>
                      <a:off x="0" y="0"/>
                      <a:ext cx="9208135" cy="6102985"/>
                    </a:xfrm>
                    <a:prstGeom prst="rect">
                      <a:avLst/>
                    </a:prstGeom>
                  </pic:spPr>
                </pic:pic>
              </a:graphicData>
            </a:graphic>
          </wp:inline>
        </w:drawing>
      </w:r>
    </w:p>
    <w:p w14:paraId="26EBBC4C" w14:textId="77777777" w:rsidR="001A66DE" w:rsidRDefault="00000000">
      <w:pPr>
        <w:pStyle w:val="aff3"/>
      </w:pPr>
      <w:r>
        <w:t>图</w:t>
      </w:r>
      <w:r>
        <w:t>3-</w:t>
      </w:r>
      <w:r>
        <w:rPr>
          <w:rFonts w:hint="eastAsia"/>
        </w:rPr>
        <w:t>8</w:t>
      </w:r>
      <w:r>
        <w:t xml:space="preserve"> P5</w:t>
      </w:r>
      <w:r>
        <w:t>举报审核与运营管理</w:t>
      </w:r>
      <w:r>
        <w:t>1</w:t>
      </w:r>
      <w:r>
        <w:t>层数据流图</w:t>
      </w:r>
    </w:p>
    <w:p w14:paraId="43CC0CA1" w14:textId="537BC09F" w:rsidR="00C70FB6" w:rsidRDefault="00C70FB6" w:rsidP="00C70FB6">
      <w:pPr>
        <w:rPr>
          <w:lang w:eastAsia="zh-CN"/>
        </w:rPr>
      </w:pPr>
      <w:r w:rsidRPr="00C70FB6">
        <w:rPr>
          <w:lang w:eastAsia="zh-CN"/>
        </w:rPr>
        <w:lastRenderedPageBreak/>
        <w:drawing>
          <wp:inline distT="0" distB="0" distL="0" distR="0" wp14:anchorId="4D996775" wp14:editId="48D3D5FD">
            <wp:extent cx="9828530" cy="4516755"/>
            <wp:effectExtent l="0" t="0" r="1270" b="0"/>
            <wp:docPr id="631069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69577" name=""/>
                    <pic:cNvPicPr/>
                  </pic:nvPicPr>
                  <pic:blipFill>
                    <a:blip r:embed="rId19"/>
                    <a:stretch>
                      <a:fillRect/>
                    </a:stretch>
                  </pic:blipFill>
                  <pic:spPr>
                    <a:xfrm>
                      <a:off x="0" y="0"/>
                      <a:ext cx="9828530" cy="4516755"/>
                    </a:xfrm>
                    <a:prstGeom prst="rect">
                      <a:avLst/>
                    </a:prstGeom>
                  </pic:spPr>
                </pic:pic>
              </a:graphicData>
            </a:graphic>
          </wp:inline>
        </w:drawing>
      </w:r>
    </w:p>
    <w:p w14:paraId="474766C0" w14:textId="11D0ABA3" w:rsidR="00C70FB6" w:rsidRDefault="00C70FB6" w:rsidP="00C70FB6">
      <w:pPr>
        <w:pStyle w:val="aff3"/>
      </w:pPr>
      <w:r>
        <w:t>图</w:t>
      </w:r>
      <w:r>
        <w:t>3-</w:t>
      </w:r>
      <w:r>
        <w:rPr>
          <w:rFonts w:hint="eastAsia"/>
        </w:rPr>
        <w:t>9</w:t>
      </w:r>
      <w:r>
        <w:t xml:space="preserve"> P</w:t>
      </w:r>
      <w:r>
        <w:rPr>
          <w:rFonts w:hint="eastAsia"/>
        </w:rPr>
        <w:t>6</w:t>
      </w:r>
      <w:r>
        <w:rPr>
          <w:rFonts w:hint="eastAsia"/>
        </w:rPr>
        <w:t>聊天沟通</w:t>
      </w:r>
      <w:r>
        <w:t>1</w:t>
      </w:r>
      <w:r>
        <w:t>层数据流图</w:t>
      </w:r>
    </w:p>
    <w:p w14:paraId="558AC228" w14:textId="77777777" w:rsidR="00C70FB6" w:rsidRPr="00C70FB6" w:rsidRDefault="00C70FB6" w:rsidP="00C70FB6">
      <w:pPr>
        <w:rPr>
          <w:rFonts w:hint="eastAsia"/>
          <w:lang w:eastAsia="zh-CN"/>
        </w:rPr>
      </w:pPr>
    </w:p>
    <w:p w14:paraId="02EBEDC1" w14:textId="57DFCBBC" w:rsidR="00C70FB6" w:rsidRDefault="00C70FB6" w:rsidP="00C70FB6">
      <w:pPr>
        <w:rPr>
          <w:lang w:eastAsia="zh-CN"/>
        </w:rPr>
      </w:pPr>
      <w:r w:rsidRPr="00C70FB6">
        <w:rPr>
          <w:lang w:eastAsia="zh-CN"/>
        </w:rPr>
        <w:lastRenderedPageBreak/>
        <w:drawing>
          <wp:inline distT="0" distB="0" distL="0" distR="0" wp14:anchorId="3F97D120" wp14:editId="525706E7">
            <wp:extent cx="9828530" cy="4387215"/>
            <wp:effectExtent l="0" t="0" r="1270" b="0"/>
            <wp:docPr id="1554164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64611" name=""/>
                    <pic:cNvPicPr/>
                  </pic:nvPicPr>
                  <pic:blipFill>
                    <a:blip r:embed="rId20"/>
                    <a:stretch>
                      <a:fillRect/>
                    </a:stretch>
                  </pic:blipFill>
                  <pic:spPr>
                    <a:xfrm>
                      <a:off x="0" y="0"/>
                      <a:ext cx="9828530" cy="4387215"/>
                    </a:xfrm>
                    <a:prstGeom prst="rect">
                      <a:avLst/>
                    </a:prstGeom>
                  </pic:spPr>
                </pic:pic>
              </a:graphicData>
            </a:graphic>
          </wp:inline>
        </w:drawing>
      </w:r>
    </w:p>
    <w:p w14:paraId="73F66291" w14:textId="15697E00" w:rsidR="00C70FB6" w:rsidRDefault="00C70FB6" w:rsidP="00C70FB6">
      <w:pPr>
        <w:pStyle w:val="aff3"/>
      </w:pPr>
      <w:r>
        <w:t>图</w:t>
      </w:r>
      <w:r>
        <w:t>3-</w:t>
      </w:r>
      <w:r>
        <w:rPr>
          <w:rFonts w:hint="eastAsia"/>
        </w:rPr>
        <w:t>10</w:t>
      </w:r>
      <w:r>
        <w:t xml:space="preserve"> P</w:t>
      </w:r>
      <w:r>
        <w:rPr>
          <w:rFonts w:hint="eastAsia"/>
        </w:rPr>
        <w:t>7</w:t>
      </w:r>
      <w:r>
        <w:rPr>
          <w:rFonts w:hint="eastAsia"/>
        </w:rPr>
        <w:t>申诉模块</w:t>
      </w:r>
      <w:r>
        <w:t>1</w:t>
      </w:r>
      <w:r>
        <w:t>层数据流图</w:t>
      </w:r>
    </w:p>
    <w:p w14:paraId="7057D0E9" w14:textId="77777777" w:rsidR="00C70FB6" w:rsidRPr="00C70FB6" w:rsidRDefault="00C70FB6" w:rsidP="00C70FB6">
      <w:pPr>
        <w:rPr>
          <w:rFonts w:hint="eastAsia"/>
          <w:lang w:eastAsia="zh-CN"/>
        </w:rPr>
      </w:pPr>
    </w:p>
    <w:p w14:paraId="3CA387E0" w14:textId="77777777" w:rsidR="001A66DE" w:rsidRDefault="001A66DE">
      <w:pPr>
        <w:rPr>
          <w:rFonts w:hint="eastAsia"/>
          <w:lang w:eastAsia="zh-CN"/>
        </w:rPr>
      </w:pPr>
    </w:p>
    <w:p w14:paraId="68A0752A" w14:textId="77777777" w:rsidR="001A66DE" w:rsidRDefault="00000000">
      <w:pPr>
        <w:pStyle w:val="21"/>
        <w:keepNext/>
        <w:numPr>
          <w:ilvl w:val="0"/>
          <w:numId w:val="9"/>
        </w:numPr>
        <w:rPr>
          <w:rFonts w:ascii="黑体" w:hAnsi="黑体" w:cs="黑体" w:hint="eastAsia"/>
        </w:rPr>
      </w:pPr>
      <w:r>
        <w:t>数据库详细设计</w:t>
      </w:r>
    </w:p>
    <w:p w14:paraId="6EBBAF76" w14:textId="77777777" w:rsidR="001A66DE" w:rsidRDefault="00000000">
      <w:pPr>
        <w:pStyle w:val="a8"/>
      </w:pPr>
      <w:r>
        <w:t>以下字段类型以</w:t>
      </w:r>
      <w:r>
        <w:t xml:space="preserve"> MySQL </w:t>
      </w:r>
      <w:r>
        <w:t>为参考。实际实现时可根据开发框架、数据库版本和编码规范进行微调，但字段含义、状态规则和权限字段应保持一致。</w:t>
      </w:r>
    </w:p>
    <w:p w14:paraId="31472E97" w14:textId="77777777" w:rsidR="001A66DE" w:rsidRDefault="00000000">
      <w:pPr>
        <w:pStyle w:val="31"/>
        <w:keepNext/>
      </w:pPr>
      <w:r>
        <w:lastRenderedPageBreak/>
        <w:t>3.</w:t>
      </w:r>
      <w:r>
        <w:rPr>
          <w:rFonts w:hint="eastAsia"/>
        </w:rPr>
        <w:t>6</w:t>
      </w:r>
      <w:r>
        <w:t xml:space="preserve">.1users </w:t>
      </w:r>
      <w:r>
        <w:t>用户表</w:t>
      </w:r>
    </w:p>
    <w:p w14:paraId="12D31FEA" w14:textId="77777777" w:rsidR="001A66DE" w:rsidRDefault="00000000">
      <w:pPr>
        <w:pStyle w:val="a8"/>
      </w:pPr>
      <w:r>
        <w:t>存储</w:t>
      </w:r>
      <w:proofErr w:type="gramStart"/>
      <w:r>
        <w:t>微信用户</w:t>
      </w:r>
      <w:proofErr w:type="gramEnd"/>
      <w:r>
        <w:t>身份、学生认证信息、账号状态和角色权限，是登录认证和权限控制的基础表。</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542436C0"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87C0B4E"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CA8B1F"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4811A8"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9DA3B5D"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673D587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554709"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92CB3C"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8B81A9"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F9E11A" w14:textId="77777777" w:rsidR="001A66DE" w:rsidRDefault="00000000">
            <w:pPr>
              <w:spacing w:after="0" w:line="240" w:lineRule="auto"/>
              <w:rPr>
                <w:rFonts w:hint="eastAsia"/>
                <w:color w:val="000000"/>
              </w:rPr>
            </w:pPr>
            <w:proofErr w:type="spellStart"/>
            <w:r>
              <w:rPr>
                <w:color w:val="000000"/>
                <w:sz w:val="15"/>
              </w:rPr>
              <w:t>用户主键ID</w:t>
            </w:r>
            <w:proofErr w:type="spellEnd"/>
            <w:r>
              <w:rPr>
                <w:color w:val="000000"/>
                <w:sz w:val="15"/>
              </w:rPr>
              <w:t>。</w:t>
            </w:r>
          </w:p>
        </w:tc>
      </w:tr>
      <w:tr w:rsidR="001A66DE" w14:paraId="6C3AB34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777CC03" w14:textId="77777777" w:rsidR="001A66DE" w:rsidRDefault="00000000">
            <w:pPr>
              <w:spacing w:after="0" w:line="240" w:lineRule="auto"/>
              <w:rPr>
                <w:rFonts w:hint="eastAsia"/>
                <w:color w:val="000000"/>
              </w:rPr>
            </w:pPr>
            <w:proofErr w:type="spellStart"/>
            <w:r>
              <w:rPr>
                <w:color w:val="000000"/>
                <w:sz w:val="15"/>
              </w:rPr>
              <w:t>openid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DA4F75"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64)</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26F01B" w14:textId="77777777" w:rsidR="001A66DE" w:rsidRDefault="00000000">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D602EA" w14:textId="77777777" w:rsidR="001A66DE" w:rsidRDefault="00000000">
            <w:pPr>
              <w:spacing w:after="0" w:line="240" w:lineRule="auto"/>
              <w:rPr>
                <w:rFonts w:hint="eastAsia"/>
                <w:color w:val="000000"/>
                <w:lang w:eastAsia="zh-CN"/>
              </w:rPr>
            </w:pPr>
            <w:proofErr w:type="gramStart"/>
            <w:r>
              <w:rPr>
                <w:color w:val="000000"/>
                <w:sz w:val="15"/>
                <w:lang w:eastAsia="zh-CN"/>
              </w:rPr>
              <w:t>微信用户</w:t>
            </w:r>
            <w:proofErr w:type="gramEnd"/>
            <w:r>
              <w:rPr>
                <w:color w:val="000000"/>
                <w:sz w:val="15"/>
                <w:lang w:eastAsia="zh-CN"/>
              </w:rPr>
              <w:t>唯一标识，用于绑定</w:t>
            </w:r>
            <w:proofErr w:type="gramStart"/>
            <w:r>
              <w:rPr>
                <w:color w:val="000000"/>
                <w:sz w:val="15"/>
                <w:lang w:eastAsia="zh-CN"/>
              </w:rPr>
              <w:t>微信身份</w:t>
            </w:r>
            <w:proofErr w:type="gramEnd"/>
            <w:r>
              <w:rPr>
                <w:color w:val="000000"/>
                <w:sz w:val="15"/>
                <w:lang w:eastAsia="zh-CN"/>
              </w:rPr>
              <w:t>。</w:t>
            </w:r>
          </w:p>
        </w:tc>
      </w:tr>
      <w:tr w:rsidR="001A66DE" w14:paraId="5D9E6EC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2FDB18C" w14:textId="77777777" w:rsidR="001A66DE" w:rsidRDefault="00000000">
            <w:pPr>
              <w:spacing w:after="0" w:line="240" w:lineRule="auto"/>
              <w:rPr>
                <w:rFonts w:hint="eastAsia"/>
                <w:color w:val="000000"/>
              </w:rPr>
            </w:pPr>
            <w:r>
              <w:rPr>
                <w:color w:val="000000"/>
                <w:sz w:val="15"/>
              </w:rPr>
              <w:t>nickname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910539"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252D8"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1B0FB1D" w14:textId="77777777" w:rsidR="001A66DE" w:rsidRDefault="00000000">
            <w:pPr>
              <w:spacing w:after="0" w:line="240" w:lineRule="auto"/>
              <w:rPr>
                <w:rFonts w:hint="eastAsia"/>
                <w:color w:val="000000"/>
                <w:lang w:eastAsia="zh-CN"/>
              </w:rPr>
            </w:pPr>
            <w:proofErr w:type="gramStart"/>
            <w:r>
              <w:rPr>
                <w:color w:val="000000"/>
                <w:sz w:val="15"/>
                <w:lang w:eastAsia="zh-CN"/>
              </w:rPr>
              <w:t>微信昵称</w:t>
            </w:r>
            <w:proofErr w:type="gramEnd"/>
            <w:r>
              <w:rPr>
                <w:color w:val="000000"/>
                <w:sz w:val="15"/>
                <w:lang w:eastAsia="zh-CN"/>
              </w:rPr>
              <w:t>或用户昵称。</w:t>
            </w:r>
          </w:p>
        </w:tc>
      </w:tr>
      <w:tr w:rsidR="001A66DE" w14:paraId="073F634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20CFA66" w14:textId="77777777" w:rsidR="001A66DE" w:rsidRDefault="00000000">
            <w:pPr>
              <w:spacing w:after="0" w:line="240" w:lineRule="auto"/>
              <w:rPr>
                <w:rFonts w:hint="eastAsia"/>
                <w:color w:val="000000"/>
              </w:rPr>
            </w:pPr>
            <w:proofErr w:type="spellStart"/>
            <w:r>
              <w:rPr>
                <w:color w:val="000000"/>
                <w:sz w:val="15"/>
              </w:rPr>
              <w:t>avatar_url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EEEBAD"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436C4"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646051F" w14:textId="77777777" w:rsidR="001A66DE" w:rsidRDefault="00000000">
            <w:pPr>
              <w:spacing w:after="0" w:line="240" w:lineRule="auto"/>
              <w:rPr>
                <w:rFonts w:hint="eastAsia"/>
                <w:color w:val="000000"/>
              </w:rPr>
            </w:pPr>
            <w:proofErr w:type="spellStart"/>
            <w:r>
              <w:rPr>
                <w:color w:val="000000"/>
                <w:sz w:val="15"/>
              </w:rPr>
              <w:t>微信头像地址</w:t>
            </w:r>
            <w:proofErr w:type="spellEnd"/>
            <w:r>
              <w:rPr>
                <w:color w:val="000000"/>
                <w:sz w:val="15"/>
              </w:rPr>
              <w:t>。</w:t>
            </w:r>
          </w:p>
        </w:tc>
      </w:tr>
      <w:tr w:rsidR="001A66DE" w14:paraId="03BB1D3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5D0A603" w14:textId="77777777" w:rsidR="001A66DE" w:rsidRDefault="00000000">
            <w:pPr>
              <w:spacing w:after="0" w:line="240" w:lineRule="auto"/>
              <w:rPr>
                <w:rFonts w:hint="eastAsia"/>
                <w:color w:val="000000"/>
              </w:rPr>
            </w:pPr>
            <w:proofErr w:type="spellStart"/>
            <w:r>
              <w:rPr>
                <w:color w:val="000000"/>
                <w:sz w:val="15"/>
              </w:rPr>
              <w:t>student_id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7D874C"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C5003" w14:textId="77777777" w:rsidR="001A66DE" w:rsidRDefault="00000000">
            <w:pPr>
              <w:spacing w:after="0" w:line="240" w:lineRule="auto"/>
              <w:rPr>
                <w:rFonts w:hint="eastAsia"/>
                <w:color w:val="000000"/>
              </w:rPr>
            </w:pPr>
            <w:r>
              <w:rPr>
                <w:color w:val="000000"/>
                <w:sz w:val="15"/>
              </w:rPr>
              <w:t>UNIQUE，NULL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5568864" w14:textId="77777777" w:rsidR="001A66DE" w:rsidRDefault="00000000">
            <w:pPr>
              <w:spacing w:after="0" w:line="240" w:lineRule="auto"/>
              <w:rPr>
                <w:rFonts w:hint="eastAsia"/>
                <w:color w:val="000000"/>
                <w:lang w:eastAsia="zh-CN"/>
              </w:rPr>
            </w:pPr>
            <w:r>
              <w:rPr>
                <w:color w:val="000000"/>
                <w:sz w:val="15"/>
                <w:lang w:eastAsia="zh-CN"/>
              </w:rPr>
              <w:t>学号，通过学生认证后填写。</w:t>
            </w:r>
          </w:p>
        </w:tc>
      </w:tr>
      <w:tr w:rsidR="001A66DE" w14:paraId="0FD317F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5C0232" w14:textId="77777777" w:rsidR="001A66DE" w:rsidRDefault="00000000">
            <w:pPr>
              <w:spacing w:after="0" w:line="240" w:lineRule="auto"/>
              <w:rPr>
                <w:rFonts w:hint="eastAsia"/>
                <w:color w:val="000000"/>
              </w:rPr>
            </w:pPr>
            <w:proofErr w:type="spellStart"/>
            <w:r>
              <w:rPr>
                <w:color w:val="000000"/>
                <w:sz w:val="15"/>
              </w:rPr>
              <w:t>real_name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D1BBF"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AE3139"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0A33273" w14:textId="77777777" w:rsidR="001A66DE" w:rsidRDefault="00000000">
            <w:pPr>
              <w:spacing w:after="0" w:line="240" w:lineRule="auto"/>
              <w:rPr>
                <w:rFonts w:hint="eastAsia"/>
                <w:color w:val="000000"/>
                <w:lang w:eastAsia="zh-CN"/>
              </w:rPr>
            </w:pPr>
            <w:r>
              <w:rPr>
                <w:color w:val="000000"/>
                <w:sz w:val="15"/>
                <w:lang w:eastAsia="zh-CN"/>
              </w:rPr>
              <w:t>学生真实姓名，用于认证，不对普通用户完整展示。</w:t>
            </w:r>
          </w:p>
        </w:tc>
      </w:tr>
      <w:tr w:rsidR="001A66DE" w14:paraId="20FD27D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04BC67C" w14:textId="77777777" w:rsidR="001A66DE" w:rsidRDefault="00000000">
            <w:pPr>
              <w:spacing w:after="0" w:line="240" w:lineRule="auto"/>
              <w:rPr>
                <w:rFonts w:hint="eastAsia"/>
                <w:color w:val="000000"/>
              </w:rPr>
            </w:pPr>
            <w:r>
              <w:rPr>
                <w:color w:val="000000"/>
                <w:sz w:val="15"/>
              </w:rPr>
              <w:t>college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A6144"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426A92"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9FF44C0" w14:textId="77777777" w:rsidR="001A66DE" w:rsidRDefault="00000000">
            <w:pPr>
              <w:spacing w:after="0" w:line="240" w:lineRule="auto"/>
              <w:rPr>
                <w:rFonts w:hint="eastAsia"/>
                <w:color w:val="000000"/>
              </w:rPr>
            </w:pPr>
            <w:proofErr w:type="spellStart"/>
            <w:r>
              <w:rPr>
                <w:color w:val="000000"/>
                <w:sz w:val="15"/>
              </w:rPr>
              <w:t>学院信息</w:t>
            </w:r>
            <w:proofErr w:type="spellEnd"/>
            <w:r>
              <w:rPr>
                <w:color w:val="000000"/>
                <w:sz w:val="15"/>
              </w:rPr>
              <w:t>。</w:t>
            </w:r>
          </w:p>
        </w:tc>
      </w:tr>
      <w:tr w:rsidR="001A66DE" w14:paraId="6F9E9A6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AEDE50E" w14:textId="77777777" w:rsidR="001A66DE" w:rsidRDefault="00000000">
            <w:pPr>
              <w:spacing w:after="0" w:line="240" w:lineRule="auto"/>
              <w:rPr>
                <w:rFonts w:hint="eastAsia"/>
                <w:color w:val="000000"/>
              </w:rPr>
            </w:pPr>
            <w:r>
              <w:rPr>
                <w:color w:val="000000"/>
                <w:sz w:val="15"/>
              </w:rPr>
              <w:t>phone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9194A"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BDF22"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3BFE7B" w14:textId="77777777" w:rsidR="001A66DE" w:rsidRDefault="00000000">
            <w:pPr>
              <w:spacing w:after="0" w:line="240" w:lineRule="auto"/>
              <w:rPr>
                <w:rFonts w:hint="eastAsia"/>
                <w:color w:val="000000"/>
                <w:lang w:eastAsia="zh-CN"/>
              </w:rPr>
            </w:pPr>
            <w:r>
              <w:rPr>
                <w:color w:val="000000"/>
                <w:sz w:val="15"/>
                <w:lang w:eastAsia="zh-CN"/>
              </w:rPr>
              <w:t>联系方式，可选，展示时应脱敏。</w:t>
            </w:r>
          </w:p>
        </w:tc>
      </w:tr>
      <w:tr w:rsidR="001A66DE" w14:paraId="03B42D6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29787CA" w14:textId="77777777" w:rsidR="001A66DE" w:rsidRDefault="00000000">
            <w:pPr>
              <w:spacing w:after="0" w:line="240" w:lineRule="auto"/>
              <w:rPr>
                <w:rFonts w:hint="eastAsia"/>
                <w:color w:val="000000"/>
              </w:rPr>
            </w:pPr>
            <w:r>
              <w:rPr>
                <w:color w:val="000000"/>
                <w:sz w:val="15"/>
              </w:rPr>
              <w:t>role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4126C6"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796454" w14:textId="77777777" w:rsidR="001A66DE" w:rsidRDefault="00000000">
            <w:pPr>
              <w:spacing w:after="0" w:line="240" w:lineRule="auto"/>
              <w:rPr>
                <w:rFonts w:hint="eastAsia"/>
                <w:color w:val="000000"/>
              </w:rPr>
            </w:pPr>
            <w:r>
              <w:rPr>
                <w:color w:val="000000"/>
                <w:sz w:val="15"/>
              </w:rPr>
              <w:t>DEFAULT USER</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C0AC1A8" w14:textId="041DCBF3" w:rsidR="001A66DE" w:rsidRDefault="00000000">
            <w:pPr>
              <w:spacing w:after="0" w:line="240" w:lineRule="auto"/>
              <w:rPr>
                <w:rFonts w:hint="eastAsia"/>
                <w:color w:val="000000"/>
              </w:rPr>
            </w:pPr>
            <w:proofErr w:type="spellStart"/>
            <w:r>
              <w:rPr>
                <w:color w:val="000000"/>
                <w:sz w:val="15"/>
              </w:rPr>
              <w:t>用户角色：USER</w:t>
            </w:r>
            <w:proofErr w:type="spellEnd"/>
            <w:r>
              <w:rPr>
                <w:color w:val="000000"/>
                <w:sz w:val="15"/>
              </w:rPr>
              <w:t xml:space="preserve"> / ADMIN</w:t>
            </w:r>
            <w:r w:rsidR="001260B4">
              <w:rPr>
                <w:rFonts w:hint="eastAsia"/>
                <w:color w:val="000000"/>
                <w:sz w:val="15"/>
                <w:lang w:eastAsia="zh-CN"/>
              </w:rPr>
              <w:t>/</w:t>
            </w:r>
            <w:r w:rsidR="001260B4" w:rsidRPr="001260B4">
              <w:rPr>
                <w:color w:val="000000"/>
                <w:sz w:val="15"/>
                <w:lang w:eastAsia="zh-CN"/>
              </w:rPr>
              <w:t>SUPER_ADMIN</w:t>
            </w:r>
            <w:r>
              <w:rPr>
                <w:color w:val="000000"/>
                <w:sz w:val="15"/>
              </w:rPr>
              <w:t>。</w:t>
            </w:r>
          </w:p>
        </w:tc>
      </w:tr>
      <w:tr w:rsidR="001A66DE" w14:paraId="00C61F9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23E0343" w14:textId="77777777" w:rsidR="001A66DE" w:rsidRDefault="00000000">
            <w:pPr>
              <w:spacing w:after="0" w:line="240" w:lineRule="auto"/>
              <w:rPr>
                <w:rFonts w:hint="eastAsia"/>
                <w:color w:val="000000"/>
              </w:rPr>
            </w:pPr>
            <w:proofErr w:type="spellStart"/>
            <w:r>
              <w:rPr>
                <w:color w:val="000000"/>
                <w:sz w:val="15"/>
              </w:rPr>
              <w:t>auth_status</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0FE215"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60F0B5" w14:textId="77777777" w:rsidR="001A66DE" w:rsidRDefault="00000000">
            <w:pPr>
              <w:spacing w:after="0" w:line="240" w:lineRule="auto"/>
              <w:rPr>
                <w:rFonts w:hint="eastAsia"/>
                <w:color w:val="000000"/>
              </w:rPr>
            </w:pPr>
            <w:r>
              <w:rPr>
                <w:color w:val="000000"/>
                <w:sz w:val="15"/>
              </w:rPr>
              <w:t>DEFAULT UNVERIFIED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DFF289F" w14:textId="77777777" w:rsidR="001A66DE" w:rsidRDefault="00000000">
            <w:pPr>
              <w:spacing w:after="0" w:line="240" w:lineRule="auto"/>
              <w:rPr>
                <w:rFonts w:hint="eastAsia"/>
                <w:color w:val="000000"/>
              </w:rPr>
            </w:pPr>
            <w:proofErr w:type="spellStart"/>
            <w:r>
              <w:rPr>
                <w:color w:val="000000"/>
                <w:sz w:val="15"/>
              </w:rPr>
              <w:t>学生认证状态：UNVERIFIED</w:t>
            </w:r>
            <w:proofErr w:type="spellEnd"/>
            <w:r>
              <w:rPr>
                <w:color w:val="000000"/>
                <w:sz w:val="15"/>
              </w:rPr>
              <w:t xml:space="preserve"> / PENDING / VERIFIED / REJECTED。</w:t>
            </w:r>
          </w:p>
        </w:tc>
      </w:tr>
      <w:tr w:rsidR="001A66DE" w14:paraId="6F891F5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B60CA3" w14:textId="77777777" w:rsidR="001A66DE" w:rsidRDefault="00000000">
            <w:pPr>
              <w:spacing w:after="0" w:line="240" w:lineRule="auto"/>
              <w:rPr>
                <w:rFonts w:hint="eastAsia"/>
                <w:color w:val="000000"/>
              </w:rPr>
            </w:pPr>
            <w:proofErr w:type="spellStart"/>
            <w:r>
              <w:rPr>
                <w:color w:val="000000"/>
                <w:sz w:val="15"/>
              </w:rPr>
              <w:t>account_status</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0FB8F0"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68775" w14:textId="77777777" w:rsidR="001A66DE" w:rsidRDefault="00000000">
            <w:pPr>
              <w:spacing w:after="0" w:line="240" w:lineRule="auto"/>
              <w:rPr>
                <w:rFonts w:hint="eastAsia"/>
                <w:color w:val="000000"/>
              </w:rPr>
            </w:pPr>
            <w:r>
              <w:rPr>
                <w:color w:val="000000"/>
                <w:sz w:val="15"/>
              </w:rPr>
              <w:t>DEFAULT NORMAL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6F77D27" w14:textId="77777777" w:rsidR="001A66DE" w:rsidRDefault="00000000">
            <w:pPr>
              <w:spacing w:after="0" w:line="240" w:lineRule="auto"/>
              <w:rPr>
                <w:rFonts w:hint="eastAsia"/>
                <w:color w:val="000000"/>
              </w:rPr>
            </w:pPr>
            <w:proofErr w:type="spellStart"/>
            <w:r>
              <w:rPr>
                <w:color w:val="000000"/>
                <w:sz w:val="15"/>
              </w:rPr>
              <w:t>账号状态：NORMAL</w:t>
            </w:r>
            <w:proofErr w:type="spellEnd"/>
            <w:r>
              <w:rPr>
                <w:color w:val="000000"/>
                <w:sz w:val="15"/>
              </w:rPr>
              <w:t xml:space="preserve"> / DISABLED / CANCELED / DELETED。</w:t>
            </w:r>
          </w:p>
        </w:tc>
      </w:tr>
      <w:tr w:rsidR="001A66DE" w14:paraId="01ED005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A84A5E5" w14:textId="77777777" w:rsidR="001A66DE" w:rsidRDefault="00000000">
            <w:pPr>
              <w:spacing w:after="0" w:line="240" w:lineRule="auto"/>
              <w:rPr>
                <w:rFonts w:hint="eastAsia"/>
                <w:color w:val="000000"/>
              </w:rPr>
            </w:pPr>
            <w:proofErr w:type="spellStart"/>
            <w:r>
              <w:rPr>
                <w:color w:val="000000"/>
                <w:sz w:val="15"/>
              </w:rPr>
              <w:t>last_login_time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DD391A"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E47E7A"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AD4D49A" w14:textId="77777777" w:rsidR="001A66DE" w:rsidRDefault="00000000">
            <w:pPr>
              <w:spacing w:after="0" w:line="240" w:lineRule="auto"/>
              <w:rPr>
                <w:rFonts w:hint="eastAsia"/>
                <w:color w:val="000000"/>
              </w:rPr>
            </w:pPr>
            <w:proofErr w:type="spellStart"/>
            <w:r>
              <w:rPr>
                <w:color w:val="000000"/>
                <w:sz w:val="15"/>
              </w:rPr>
              <w:t>最近登录时间</w:t>
            </w:r>
            <w:proofErr w:type="spellEnd"/>
            <w:r>
              <w:rPr>
                <w:color w:val="000000"/>
                <w:sz w:val="15"/>
              </w:rPr>
              <w:t>。</w:t>
            </w:r>
          </w:p>
        </w:tc>
      </w:tr>
      <w:tr w:rsidR="001A66DE" w14:paraId="17BC59A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C3224AC"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5E75B"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944D5"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5270C1" w14:textId="77777777" w:rsidR="001A66DE" w:rsidRDefault="00000000">
            <w:pPr>
              <w:spacing w:after="0" w:line="240" w:lineRule="auto"/>
              <w:rPr>
                <w:rFonts w:hint="eastAsia"/>
                <w:color w:val="000000"/>
              </w:rPr>
            </w:pPr>
            <w:proofErr w:type="spellStart"/>
            <w:r>
              <w:rPr>
                <w:color w:val="000000"/>
                <w:sz w:val="15"/>
              </w:rPr>
              <w:t>注册时间</w:t>
            </w:r>
            <w:proofErr w:type="spellEnd"/>
            <w:r>
              <w:rPr>
                <w:color w:val="000000"/>
                <w:sz w:val="15"/>
              </w:rPr>
              <w:t>。</w:t>
            </w:r>
          </w:p>
        </w:tc>
      </w:tr>
      <w:tr w:rsidR="001A66DE" w14:paraId="764D8D4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FC75433" w14:textId="77777777" w:rsidR="001A66D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F5F2C9"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6FBCB8"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3A7C56C" w14:textId="77777777" w:rsidR="001A66D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r w:rsidR="001A66DE" w14:paraId="13412BE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83112B1" w14:textId="77777777" w:rsidR="001A66DE" w:rsidRDefault="00000000">
            <w:pPr>
              <w:spacing w:after="0" w:line="240" w:lineRule="auto"/>
              <w:rPr>
                <w:rFonts w:hint="eastAsia"/>
                <w:color w:val="000000"/>
              </w:rPr>
            </w:pPr>
            <w:proofErr w:type="spellStart"/>
            <w:r>
              <w:rPr>
                <w:color w:val="000000"/>
                <w:sz w:val="15"/>
              </w:rPr>
              <w:t>is_deleted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A6D191" w14:textId="77777777" w:rsidR="001A66DE" w:rsidRDefault="00000000">
            <w:pPr>
              <w:spacing w:after="0" w:line="240" w:lineRule="auto"/>
              <w:rPr>
                <w:rFonts w:hint="eastAsia"/>
                <w:color w:val="000000"/>
              </w:rPr>
            </w:pPr>
            <w:proofErr w:type="gramStart"/>
            <w:r>
              <w:rPr>
                <w:color w:val="000000"/>
                <w:sz w:val="15"/>
              </w:rPr>
              <w:t>TINYINT(</w:t>
            </w:r>
            <w:proofErr w:type="gramEnd"/>
            <w:r>
              <w:rPr>
                <w:color w:val="000000"/>
                <w:sz w:val="15"/>
              </w:rPr>
              <w: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2632A"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634B02" w14:textId="77777777" w:rsidR="001A66DE" w:rsidRDefault="00000000">
            <w:pPr>
              <w:spacing w:after="0" w:line="240" w:lineRule="auto"/>
              <w:rPr>
                <w:rFonts w:hint="eastAsia"/>
                <w:color w:val="000000"/>
                <w:lang w:eastAsia="zh-CN"/>
              </w:rPr>
            </w:pPr>
            <w:r>
              <w:rPr>
                <w:color w:val="000000"/>
                <w:sz w:val="15"/>
                <w:lang w:eastAsia="zh-CN"/>
              </w:rPr>
              <w:t>逻辑删除标记，0未删除，1已删除。</w:t>
            </w:r>
          </w:p>
        </w:tc>
      </w:tr>
    </w:tbl>
    <w:p w14:paraId="463CE0EE" w14:textId="77777777" w:rsidR="001A66DE" w:rsidRDefault="001A66DE">
      <w:pPr>
        <w:rPr>
          <w:rFonts w:hint="eastAsia"/>
          <w:lang w:eastAsia="zh-CN"/>
        </w:rPr>
      </w:pPr>
    </w:p>
    <w:p w14:paraId="288DD8EA" w14:textId="77777777" w:rsidR="001A66DE" w:rsidRDefault="00000000">
      <w:pPr>
        <w:pStyle w:val="31"/>
        <w:keepNext/>
      </w:pPr>
      <w:r>
        <w:t>3.</w:t>
      </w:r>
      <w:r>
        <w:rPr>
          <w:rFonts w:hint="eastAsia"/>
        </w:rPr>
        <w:t>6</w:t>
      </w:r>
      <w:r>
        <w:t xml:space="preserve">.2categories </w:t>
      </w:r>
      <w:r>
        <w:t>商品分类表</w:t>
      </w:r>
    </w:p>
    <w:p w14:paraId="64C7434D" w14:textId="77777777" w:rsidR="001A66DE" w:rsidRDefault="00000000">
      <w:pPr>
        <w:pStyle w:val="a8"/>
      </w:pPr>
      <w:r>
        <w:t>存储商品分类，支持首页分类展示和商品筛选。</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4EDBCC49"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B6DC6F3"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763A48"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A6CC79"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8FF2282"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4DA5714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138FE69"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84DF94"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21E03"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0C62C7D" w14:textId="77777777" w:rsidR="001A66DE" w:rsidRDefault="00000000">
            <w:pPr>
              <w:spacing w:after="0" w:line="240" w:lineRule="auto"/>
              <w:rPr>
                <w:rFonts w:hint="eastAsia"/>
                <w:color w:val="000000"/>
              </w:rPr>
            </w:pPr>
            <w:proofErr w:type="spellStart"/>
            <w:r>
              <w:rPr>
                <w:color w:val="000000"/>
                <w:sz w:val="15"/>
              </w:rPr>
              <w:t>分类ID</w:t>
            </w:r>
            <w:proofErr w:type="spellEnd"/>
            <w:r>
              <w:rPr>
                <w:color w:val="000000"/>
                <w:sz w:val="15"/>
              </w:rPr>
              <w:t>。</w:t>
            </w:r>
          </w:p>
        </w:tc>
      </w:tr>
      <w:tr w:rsidR="001A66DE" w14:paraId="05D8C34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EF6AD25" w14:textId="77777777" w:rsidR="001A66DE" w:rsidRDefault="00000000">
            <w:pPr>
              <w:spacing w:after="0" w:line="240" w:lineRule="auto"/>
              <w:rPr>
                <w:rFonts w:hint="eastAsia"/>
                <w:color w:val="000000"/>
              </w:rPr>
            </w:pPr>
            <w:r>
              <w:rPr>
                <w:color w:val="000000"/>
                <w:sz w:val="15"/>
              </w:rPr>
              <w:t>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D4447"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1177B"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BEB2A9" w14:textId="77777777" w:rsidR="001A66DE" w:rsidRDefault="00000000">
            <w:pPr>
              <w:spacing w:after="0" w:line="240" w:lineRule="auto"/>
              <w:rPr>
                <w:rFonts w:hint="eastAsia"/>
                <w:color w:val="000000"/>
                <w:lang w:eastAsia="zh-CN"/>
              </w:rPr>
            </w:pPr>
            <w:r>
              <w:rPr>
                <w:color w:val="000000"/>
                <w:sz w:val="15"/>
                <w:lang w:eastAsia="zh-CN"/>
              </w:rPr>
              <w:t>分类名称，如教材资料、电子产品、生活用品等。</w:t>
            </w:r>
          </w:p>
        </w:tc>
      </w:tr>
      <w:tr w:rsidR="001A66DE" w14:paraId="51B1C27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7C94CDE" w14:textId="77777777" w:rsidR="001A66DE" w:rsidRDefault="00000000">
            <w:pPr>
              <w:spacing w:after="0" w:line="240" w:lineRule="auto"/>
              <w:rPr>
                <w:rFonts w:hint="eastAsia"/>
                <w:color w:val="000000"/>
              </w:rPr>
            </w:pPr>
            <w:proofErr w:type="spellStart"/>
            <w:r>
              <w:rPr>
                <w:color w:val="000000"/>
                <w:sz w:val="15"/>
              </w:rPr>
              <w:t>parent_id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6D011"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B8F9D7"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556287" w14:textId="77777777" w:rsidR="001A66DE" w:rsidRDefault="00000000">
            <w:pPr>
              <w:spacing w:after="0" w:line="240" w:lineRule="auto"/>
              <w:rPr>
                <w:rFonts w:hint="eastAsia"/>
                <w:color w:val="000000"/>
                <w:lang w:eastAsia="zh-CN"/>
              </w:rPr>
            </w:pPr>
            <w:r>
              <w:rPr>
                <w:color w:val="000000"/>
                <w:sz w:val="15"/>
                <w:lang w:eastAsia="zh-CN"/>
              </w:rPr>
              <w:t>父分类ID，初版可统一为0。</w:t>
            </w:r>
          </w:p>
        </w:tc>
      </w:tr>
      <w:tr w:rsidR="001A66DE" w14:paraId="0B29EAB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B7D2405" w14:textId="77777777" w:rsidR="001A66DE" w:rsidRDefault="00000000">
            <w:pPr>
              <w:spacing w:after="0" w:line="240" w:lineRule="auto"/>
              <w:rPr>
                <w:rFonts w:hint="eastAsia"/>
                <w:color w:val="000000"/>
              </w:rPr>
            </w:pPr>
            <w:proofErr w:type="spellStart"/>
            <w:r>
              <w:rPr>
                <w:color w:val="000000"/>
                <w:sz w:val="15"/>
              </w:rPr>
              <w:t>sort_order</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DBABC7" w14:textId="77777777" w:rsidR="001A66D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9FAEF"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FC9697" w14:textId="77777777" w:rsidR="001A66DE" w:rsidRDefault="00000000">
            <w:pPr>
              <w:spacing w:after="0" w:line="240" w:lineRule="auto"/>
              <w:rPr>
                <w:rFonts w:hint="eastAsia"/>
                <w:color w:val="000000"/>
              </w:rPr>
            </w:pPr>
            <w:proofErr w:type="spellStart"/>
            <w:r>
              <w:rPr>
                <w:color w:val="000000"/>
                <w:sz w:val="15"/>
              </w:rPr>
              <w:t>分类排序值</w:t>
            </w:r>
            <w:proofErr w:type="spellEnd"/>
            <w:r>
              <w:rPr>
                <w:color w:val="000000"/>
                <w:sz w:val="15"/>
              </w:rPr>
              <w:t>。</w:t>
            </w:r>
          </w:p>
        </w:tc>
      </w:tr>
      <w:tr w:rsidR="001A66DE" w14:paraId="5E230A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21D0E85" w14:textId="77777777" w:rsidR="001A66D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2E115"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419129" w14:textId="77777777" w:rsidR="001A66DE" w:rsidRDefault="00000000">
            <w:pPr>
              <w:spacing w:after="0" w:line="240" w:lineRule="auto"/>
              <w:rPr>
                <w:rFonts w:hint="eastAsia"/>
                <w:color w:val="000000"/>
              </w:rPr>
            </w:pPr>
            <w:r>
              <w:rPr>
                <w:color w:val="000000"/>
                <w:sz w:val="15"/>
              </w:rPr>
              <w:t>DEFAULT ENABLED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86AA404" w14:textId="77777777" w:rsidR="001A66DE" w:rsidRDefault="00000000">
            <w:pPr>
              <w:spacing w:after="0" w:line="240" w:lineRule="auto"/>
              <w:rPr>
                <w:rFonts w:hint="eastAsia"/>
                <w:color w:val="000000"/>
              </w:rPr>
            </w:pPr>
            <w:proofErr w:type="spellStart"/>
            <w:r>
              <w:rPr>
                <w:color w:val="000000"/>
                <w:sz w:val="15"/>
              </w:rPr>
              <w:t>分类状态：ENABLED</w:t>
            </w:r>
            <w:proofErr w:type="spellEnd"/>
            <w:r>
              <w:rPr>
                <w:color w:val="000000"/>
                <w:sz w:val="15"/>
              </w:rPr>
              <w:t xml:space="preserve"> / DISABLED。</w:t>
            </w:r>
          </w:p>
        </w:tc>
      </w:tr>
      <w:tr w:rsidR="001A66DE" w14:paraId="0ED109E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14E94C0"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D3163"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C802E"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2DE2227" w14:textId="77777777" w:rsidR="001A66DE" w:rsidRDefault="00000000">
            <w:pPr>
              <w:spacing w:after="0" w:line="240" w:lineRule="auto"/>
              <w:rPr>
                <w:rFonts w:hint="eastAsia"/>
                <w:color w:val="000000"/>
              </w:rPr>
            </w:pPr>
            <w:proofErr w:type="spellStart"/>
            <w:r>
              <w:rPr>
                <w:color w:val="000000"/>
                <w:sz w:val="15"/>
              </w:rPr>
              <w:t>创建时间</w:t>
            </w:r>
            <w:proofErr w:type="spellEnd"/>
            <w:r>
              <w:rPr>
                <w:color w:val="000000"/>
                <w:sz w:val="15"/>
              </w:rPr>
              <w:t>。</w:t>
            </w:r>
          </w:p>
        </w:tc>
      </w:tr>
      <w:tr w:rsidR="001A66DE" w14:paraId="59E2397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475FE06" w14:textId="77777777" w:rsidR="001A66D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9EDF82"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F141F7"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C7C5C00" w14:textId="77777777" w:rsidR="001A66D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56C3D01D" w14:textId="77777777" w:rsidR="001A66DE" w:rsidRDefault="001A66DE">
      <w:pPr>
        <w:rPr>
          <w:rFonts w:hint="eastAsia"/>
        </w:rPr>
      </w:pPr>
    </w:p>
    <w:p w14:paraId="3113DDB9" w14:textId="77777777" w:rsidR="001A66DE" w:rsidRDefault="00000000">
      <w:pPr>
        <w:pStyle w:val="31"/>
        <w:keepNext/>
      </w:pPr>
      <w:r>
        <w:t>3.</w:t>
      </w:r>
      <w:r>
        <w:rPr>
          <w:rFonts w:hint="eastAsia"/>
        </w:rPr>
        <w:t>6</w:t>
      </w:r>
      <w:r>
        <w:t xml:space="preserve">.3products </w:t>
      </w:r>
      <w:r>
        <w:t>商品表</w:t>
      </w:r>
    </w:p>
    <w:p w14:paraId="622DDF57" w14:textId="77777777" w:rsidR="001A66DE" w:rsidRDefault="001A66DE">
      <w:pPr>
        <w:rPr>
          <w:rFonts w:hint="eastAsia"/>
        </w:rPr>
      </w:pPr>
    </w:p>
    <w:p w14:paraId="14DE0458" w14:textId="77777777" w:rsidR="001A66DE" w:rsidRDefault="00000000">
      <w:pPr>
        <w:pStyle w:val="a8"/>
      </w:pPr>
      <w:r>
        <w:t>存储商品主体信息（卖家发布商品时填写预期面交地点），承担商品展示、搜索、预约锁定、上下架和逻辑删除等核心功能。</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0EE44C38"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2459617D"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FDB0C2"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2CCBC"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D24FBFE"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7EBDAD6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74CA714"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B2A6F3"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B7559"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4918C3C" w14:textId="77777777" w:rsidR="001A66DE" w:rsidRDefault="00000000">
            <w:pPr>
              <w:spacing w:after="0" w:line="240" w:lineRule="auto"/>
              <w:rPr>
                <w:rFonts w:hint="eastAsia"/>
                <w:color w:val="000000"/>
              </w:rPr>
            </w:pPr>
            <w:proofErr w:type="spellStart"/>
            <w:r>
              <w:rPr>
                <w:color w:val="000000"/>
                <w:sz w:val="15"/>
              </w:rPr>
              <w:t>商品ID</w:t>
            </w:r>
            <w:proofErr w:type="spellEnd"/>
            <w:r>
              <w:rPr>
                <w:color w:val="000000"/>
                <w:sz w:val="15"/>
              </w:rPr>
              <w:t>。</w:t>
            </w:r>
          </w:p>
        </w:tc>
      </w:tr>
      <w:tr w:rsidR="001A66DE" w14:paraId="08D595E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DB2B09F" w14:textId="77777777" w:rsidR="001A66DE" w:rsidRDefault="00000000">
            <w:pPr>
              <w:spacing w:after="0" w:line="240" w:lineRule="auto"/>
              <w:rPr>
                <w:rFonts w:hint="eastAsia"/>
                <w:color w:val="000000"/>
              </w:rPr>
            </w:pPr>
            <w:proofErr w:type="spellStart"/>
            <w:r>
              <w:rPr>
                <w:color w:val="000000"/>
                <w:sz w:val="15"/>
              </w:rPr>
              <w:t>seller_id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E9A01"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D6F4D4"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27B2209" w14:textId="77777777" w:rsidR="001A66DE" w:rsidRDefault="00000000">
            <w:pPr>
              <w:spacing w:after="0" w:line="240" w:lineRule="auto"/>
              <w:rPr>
                <w:rFonts w:hint="eastAsia"/>
                <w:color w:val="000000"/>
                <w:lang w:eastAsia="zh-CN"/>
              </w:rPr>
            </w:pPr>
            <w:r>
              <w:rPr>
                <w:color w:val="000000"/>
                <w:sz w:val="15"/>
                <w:lang w:eastAsia="zh-CN"/>
              </w:rPr>
              <w:t>卖家用户ID，关联 users.id。</w:t>
            </w:r>
          </w:p>
        </w:tc>
      </w:tr>
      <w:tr w:rsidR="001A66DE" w14:paraId="7A74BBF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4E38DB7" w14:textId="77777777" w:rsidR="001A66DE" w:rsidRDefault="00000000">
            <w:pPr>
              <w:spacing w:after="0" w:line="240" w:lineRule="auto"/>
              <w:rPr>
                <w:rFonts w:hint="eastAsia"/>
                <w:color w:val="000000"/>
              </w:rPr>
            </w:pPr>
            <w:proofErr w:type="spellStart"/>
            <w:r>
              <w:rPr>
                <w:color w:val="000000"/>
                <w:sz w:val="15"/>
              </w:rPr>
              <w:t>category_id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C06911"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B84DE"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B7534BB" w14:textId="77777777" w:rsidR="001A66DE" w:rsidRDefault="00000000">
            <w:pPr>
              <w:spacing w:after="0" w:line="240" w:lineRule="auto"/>
              <w:rPr>
                <w:rFonts w:hint="eastAsia"/>
                <w:color w:val="000000"/>
              </w:rPr>
            </w:pPr>
            <w:proofErr w:type="spellStart"/>
            <w:r>
              <w:rPr>
                <w:color w:val="000000"/>
                <w:sz w:val="15"/>
              </w:rPr>
              <w:t>商品分类ID，关联</w:t>
            </w:r>
            <w:proofErr w:type="spellEnd"/>
            <w:r>
              <w:rPr>
                <w:color w:val="000000"/>
                <w:sz w:val="15"/>
              </w:rPr>
              <w:t xml:space="preserve"> categories.id。</w:t>
            </w:r>
          </w:p>
        </w:tc>
      </w:tr>
      <w:tr w:rsidR="001A66DE" w14:paraId="5D22775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B5C620D" w14:textId="77777777" w:rsidR="001A66DE" w:rsidRDefault="00000000">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2A6CDB"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9EE932"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B6502A0" w14:textId="77777777" w:rsidR="001A66DE" w:rsidRDefault="00000000">
            <w:pPr>
              <w:spacing w:after="0" w:line="240" w:lineRule="auto"/>
              <w:rPr>
                <w:rFonts w:hint="eastAsia"/>
                <w:color w:val="000000"/>
              </w:rPr>
            </w:pPr>
            <w:proofErr w:type="spellStart"/>
            <w:r>
              <w:rPr>
                <w:color w:val="000000"/>
                <w:sz w:val="15"/>
              </w:rPr>
              <w:t>商品标题</w:t>
            </w:r>
            <w:proofErr w:type="spellEnd"/>
            <w:r>
              <w:rPr>
                <w:color w:val="000000"/>
                <w:sz w:val="15"/>
              </w:rPr>
              <w:t>。</w:t>
            </w:r>
          </w:p>
        </w:tc>
      </w:tr>
      <w:tr w:rsidR="001A66DE" w14:paraId="42D9D8E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E48F576" w14:textId="77777777" w:rsidR="001A66DE" w:rsidRDefault="00000000">
            <w:pPr>
              <w:spacing w:after="0" w:line="240" w:lineRule="auto"/>
              <w:rPr>
                <w:rFonts w:hint="eastAsia"/>
                <w:color w:val="000000"/>
              </w:rPr>
            </w:pPr>
            <w:r>
              <w:rPr>
                <w:color w:val="000000"/>
                <w:sz w:val="15"/>
              </w:rPr>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FD73D4" w14:textId="77777777" w:rsidR="001A66DE"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15C30"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14A84EA" w14:textId="77777777" w:rsidR="001A66DE" w:rsidRDefault="00000000">
            <w:pPr>
              <w:spacing w:after="0" w:line="240" w:lineRule="auto"/>
              <w:rPr>
                <w:rFonts w:hint="eastAsia"/>
                <w:color w:val="000000"/>
              </w:rPr>
            </w:pPr>
            <w:proofErr w:type="spellStart"/>
            <w:r>
              <w:rPr>
                <w:color w:val="000000"/>
                <w:sz w:val="15"/>
              </w:rPr>
              <w:t>商品描述</w:t>
            </w:r>
            <w:proofErr w:type="spellEnd"/>
            <w:r>
              <w:rPr>
                <w:color w:val="000000"/>
                <w:sz w:val="15"/>
              </w:rPr>
              <w:t>。</w:t>
            </w:r>
          </w:p>
        </w:tc>
      </w:tr>
      <w:tr w:rsidR="001A66DE" w14:paraId="79A5FA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A63E6B9" w14:textId="77777777" w:rsidR="001A66DE" w:rsidRDefault="00000000">
            <w:pPr>
              <w:spacing w:after="0" w:line="240" w:lineRule="auto"/>
              <w:rPr>
                <w:rFonts w:hint="eastAsia"/>
                <w:color w:val="000000"/>
              </w:rPr>
            </w:pPr>
            <w:proofErr w:type="spellStart"/>
            <w:r>
              <w:rPr>
                <w:color w:val="000000"/>
                <w:sz w:val="15"/>
              </w:rPr>
              <w:lastRenderedPageBreak/>
              <w:t>original_price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70CE4" w14:textId="77777777" w:rsidR="001A66DE" w:rsidRDefault="00000000">
            <w:pPr>
              <w:spacing w:after="0" w:line="240" w:lineRule="auto"/>
              <w:rPr>
                <w:rFonts w:hint="eastAsia"/>
                <w:color w:val="000000"/>
              </w:rPr>
            </w:pPr>
            <w:proofErr w:type="gramStart"/>
            <w:r>
              <w:rPr>
                <w:color w:val="000000"/>
                <w:sz w:val="15"/>
              </w:rPr>
              <w:t>DECIMAL(</w:t>
            </w:r>
            <w:proofErr w:type="gramEnd"/>
            <w:r>
              <w:rPr>
                <w:color w:val="000000"/>
                <w:sz w:val="15"/>
              </w:rPr>
              <w:t>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D65DD2"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0DA16B4" w14:textId="77777777" w:rsidR="001A66DE" w:rsidRDefault="00000000">
            <w:pPr>
              <w:spacing w:after="0" w:line="240" w:lineRule="auto"/>
              <w:rPr>
                <w:rFonts w:hint="eastAsia"/>
                <w:color w:val="000000"/>
              </w:rPr>
            </w:pPr>
            <w:proofErr w:type="spellStart"/>
            <w:r>
              <w:rPr>
                <w:color w:val="000000"/>
                <w:sz w:val="15"/>
              </w:rPr>
              <w:t>商品原价，可选</w:t>
            </w:r>
            <w:proofErr w:type="spellEnd"/>
            <w:r>
              <w:rPr>
                <w:color w:val="000000"/>
                <w:sz w:val="15"/>
              </w:rPr>
              <w:t>。</w:t>
            </w:r>
          </w:p>
        </w:tc>
      </w:tr>
      <w:tr w:rsidR="001A66DE" w14:paraId="65BAC6F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F7FCF4F" w14:textId="77777777" w:rsidR="001A66DE" w:rsidRDefault="00000000">
            <w:pPr>
              <w:spacing w:after="0" w:line="240" w:lineRule="auto"/>
              <w:rPr>
                <w:rFonts w:hint="eastAsia"/>
                <w:color w:val="000000"/>
              </w:rPr>
            </w:pPr>
            <w:r>
              <w:rPr>
                <w:color w:val="000000"/>
                <w:sz w:val="15"/>
              </w:rPr>
              <w:t>price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0EF3B" w14:textId="77777777" w:rsidR="001A66DE" w:rsidRDefault="00000000">
            <w:pPr>
              <w:spacing w:after="0" w:line="240" w:lineRule="auto"/>
              <w:rPr>
                <w:rFonts w:hint="eastAsia"/>
                <w:color w:val="000000"/>
              </w:rPr>
            </w:pPr>
            <w:proofErr w:type="gramStart"/>
            <w:r>
              <w:rPr>
                <w:color w:val="000000"/>
                <w:sz w:val="15"/>
              </w:rPr>
              <w:t>DECIMAL(</w:t>
            </w:r>
            <w:proofErr w:type="gramEnd"/>
            <w:r>
              <w:rPr>
                <w:color w:val="000000"/>
                <w:sz w:val="15"/>
              </w:rPr>
              <w:t>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2662B4"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A57D0B" w14:textId="77777777" w:rsidR="001A66DE" w:rsidRDefault="00000000">
            <w:pPr>
              <w:spacing w:after="0" w:line="240" w:lineRule="auto"/>
              <w:rPr>
                <w:rFonts w:hint="eastAsia"/>
                <w:color w:val="000000"/>
              </w:rPr>
            </w:pPr>
            <w:proofErr w:type="spellStart"/>
            <w:r>
              <w:rPr>
                <w:color w:val="000000"/>
                <w:sz w:val="15"/>
              </w:rPr>
              <w:t>商品售价</w:t>
            </w:r>
            <w:proofErr w:type="spellEnd"/>
            <w:r>
              <w:rPr>
                <w:color w:val="000000"/>
                <w:sz w:val="15"/>
              </w:rPr>
              <w:t>。</w:t>
            </w:r>
          </w:p>
        </w:tc>
      </w:tr>
      <w:tr w:rsidR="001A66DE" w14:paraId="1148897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96FE5DE" w14:textId="77777777" w:rsidR="001A66DE" w:rsidRDefault="00000000">
            <w:pPr>
              <w:spacing w:after="0" w:line="240" w:lineRule="auto"/>
              <w:rPr>
                <w:rFonts w:hint="eastAsia"/>
                <w:color w:val="000000"/>
              </w:rPr>
            </w:pPr>
            <w:proofErr w:type="spellStart"/>
            <w:r>
              <w:rPr>
                <w:color w:val="000000"/>
                <w:sz w:val="15"/>
              </w:rPr>
              <w:t>condition_level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D26451"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F5C20"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5E3C9F" w14:textId="77777777" w:rsidR="001A66DE" w:rsidRDefault="00000000">
            <w:pPr>
              <w:spacing w:after="0" w:line="240" w:lineRule="auto"/>
              <w:rPr>
                <w:rFonts w:hint="eastAsia"/>
                <w:color w:val="000000"/>
              </w:rPr>
            </w:pPr>
            <w:proofErr w:type="spellStart"/>
            <w:r>
              <w:rPr>
                <w:color w:val="000000"/>
                <w:sz w:val="15"/>
              </w:rPr>
              <w:t>商品成色，如全新、九成新、八成新等</w:t>
            </w:r>
            <w:proofErr w:type="spellEnd"/>
            <w:r>
              <w:rPr>
                <w:color w:val="000000"/>
                <w:sz w:val="15"/>
              </w:rPr>
              <w:t>。</w:t>
            </w:r>
          </w:p>
        </w:tc>
      </w:tr>
      <w:tr w:rsidR="001A66DE" w14:paraId="4C1D08D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6CF3F34" w14:textId="77777777" w:rsidR="001A66DE" w:rsidRDefault="00000000">
            <w:pPr>
              <w:spacing w:after="0" w:line="240" w:lineRule="auto"/>
              <w:rPr>
                <w:rFonts w:hint="eastAsia"/>
                <w:color w:val="000000"/>
              </w:rPr>
            </w:pPr>
            <w:proofErr w:type="spellStart"/>
            <w:r>
              <w:rPr>
                <w:color w:val="000000"/>
                <w:sz w:val="15"/>
              </w:rPr>
              <w:t>meet_location</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B8699B"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B85697"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2DEE5A7" w14:textId="77777777" w:rsidR="001A66DE" w:rsidRDefault="00000000">
            <w:pPr>
              <w:spacing w:after="0" w:line="240" w:lineRule="auto"/>
              <w:rPr>
                <w:rFonts w:hint="eastAsia"/>
                <w:color w:val="000000"/>
              </w:rPr>
            </w:pPr>
            <w:proofErr w:type="spellStart"/>
            <w:r>
              <w:rPr>
                <w:color w:val="000000"/>
                <w:sz w:val="15"/>
              </w:rPr>
              <w:t>建议面交地点</w:t>
            </w:r>
            <w:proofErr w:type="spellEnd"/>
            <w:r>
              <w:rPr>
                <w:color w:val="000000"/>
                <w:sz w:val="15"/>
              </w:rPr>
              <w:t>。</w:t>
            </w:r>
          </w:p>
        </w:tc>
      </w:tr>
      <w:tr w:rsidR="001A66DE" w14:paraId="4726513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0E808E7" w14:textId="77777777" w:rsidR="001A66D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AA4AA1"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DCB9F" w14:textId="77777777" w:rsidR="001A66DE" w:rsidRDefault="00000000">
            <w:pPr>
              <w:spacing w:after="0" w:line="240" w:lineRule="auto"/>
              <w:rPr>
                <w:rFonts w:hint="eastAsia"/>
                <w:color w:val="000000"/>
              </w:rPr>
            </w:pPr>
            <w:r>
              <w:rPr>
                <w:color w:val="000000"/>
                <w:sz w:val="15"/>
              </w:rPr>
              <w:t>DEFAULT ON_SALE</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795108" w14:textId="77777777" w:rsidR="001A66DE" w:rsidRDefault="00000000">
            <w:pPr>
              <w:spacing w:after="0" w:line="240" w:lineRule="auto"/>
              <w:rPr>
                <w:rFonts w:hint="eastAsia"/>
                <w:color w:val="000000"/>
              </w:rPr>
            </w:pPr>
            <w:proofErr w:type="spellStart"/>
            <w:r>
              <w:rPr>
                <w:color w:val="000000"/>
                <w:sz w:val="15"/>
              </w:rPr>
              <w:t>商品状态：ON_SALE</w:t>
            </w:r>
            <w:proofErr w:type="spellEnd"/>
            <w:r>
              <w:rPr>
                <w:color w:val="000000"/>
                <w:sz w:val="15"/>
              </w:rPr>
              <w:t xml:space="preserve"> / LOCKED / SOLD / OFF_SHELF / DELETED。</w:t>
            </w:r>
          </w:p>
        </w:tc>
      </w:tr>
      <w:tr w:rsidR="001A66DE" w14:paraId="3C198A7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4064C07" w14:textId="77777777" w:rsidR="001A66DE" w:rsidRDefault="00000000">
            <w:pPr>
              <w:spacing w:after="0" w:line="240" w:lineRule="auto"/>
              <w:rPr>
                <w:rFonts w:hint="eastAsia"/>
                <w:color w:val="000000"/>
              </w:rPr>
            </w:pPr>
            <w:proofErr w:type="spellStart"/>
            <w:r>
              <w:rPr>
                <w:color w:val="000000"/>
                <w:sz w:val="15"/>
              </w:rPr>
              <w:t>view_count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F5FFE" w14:textId="77777777" w:rsidR="001A66D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3256A3"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326A02" w14:textId="77777777" w:rsidR="001A66DE" w:rsidRDefault="00000000">
            <w:pPr>
              <w:spacing w:after="0" w:line="240" w:lineRule="auto"/>
              <w:rPr>
                <w:rFonts w:hint="eastAsia"/>
                <w:color w:val="000000"/>
              </w:rPr>
            </w:pPr>
            <w:proofErr w:type="spellStart"/>
            <w:r>
              <w:rPr>
                <w:color w:val="000000"/>
                <w:sz w:val="15"/>
              </w:rPr>
              <w:t>浏览量</w:t>
            </w:r>
            <w:proofErr w:type="spellEnd"/>
            <w:r>
              <w:rPr>
                <w:color w:val="000000"/>
                <w:sz w:val="15"/>
              </w:rPr>
              <w:t>。</w:t>
            </w:r>
          </w:p>
        </w:tc>
      </w:tr>
      <w:tr w:rsidR="001A66DE" w14:paraId="0BE06ED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AE10856" w14:textId="77777777" w:rsidR="001A66DE" w:rsidRDefault="00000000">
            <w:pPr>
              <w:spacing w:after="0" w:line="240" w:lineRule="auto"/>
              <w:rPr>
                <w:rFonts w:hint="eastAsia"/>
                <w:color w:val="000000"/>
              </w:rPr>
            </w:pPr>
            <w:proofErr w:type="spellStart"/>
            <w:r>
              <w:rPr>
                <w:color w:val="000000"/>
                <w:sz w:val="15"/>
              </w:rPr>
              <w:t>favorite_count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9ABAC" w14:textId="77777777" w:rsidR="001A66D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0BDCEC"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2711BE" w14:textId="77777777" w:rsidR="001A66DE" w:rsidRDefault="00000000">
            <w:pPr>
              <w:spacing w:after="0" w:line="240" w:lineRule="auto"/>
              <w:rPr>
                <w:rFonts w:hint="eastAsia"/>
                <w:color w:val="000000"/>
                <w:lang w:eastAsia="zh-CN"/>
              </w:rPr>
            </w:pPr>
            <w:r>
              <w:rPr>
                <w:color w:val="000000"/>
                <w:sz w:val="15"/>
                <w:lang w:eastAsia="zh-CN"/>
              </w:rPr>
              <w:t>收藏数，可冗余维护。</w:t>
            </w:r>
          </w:p>
        </w:tc>
      </w:tr>
      <w:tr w:rsidR="001A66DE" w14:paraId="0CA14CD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099051" w14:textId="77777777" w:rsidR="001A66DE" w:rsidRDefault="00000000">
            <w:pPr>
              <w:spacing w:after="0" w:line="240" w:lineRule="auto"/>
              <w:rPr>
                <w:rFonts w:hint="eastAsia"/>
                <w:color w:val="000000"/>
              </w:rPr>
            </w:pPr>
            <w:proofErr w:type="spellStart"/>
            <w:r>
              <w:rPr>
                <w:color w:val="000000"/>
                <w:sz w:val="15"/>
              </w:rPr>
              <w:t>off_shelf_reason</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F23536"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F044E3"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8FA45C" w14:textId="77777777" w:rsidR="001A66DE" w:rsidRDefault="00000000">
            <w:pPr>
              <w:spacing w:after="0" w:line="240" w:lineRule="auto"/>
              <w:rPr>
                <w:rFonts w:hint="eastAsia"/>
                <w:color w:val="000000"/>
                <w:lang w:eastAsia="zh-CN"/>
              </w:rPr>
            </w:pPr>
            <w:r>
              <w:rPr>
                <w:color w:val="000000"/>
                <w:sz w:val="15"/>
                <w:lang w:eastAsia="zh-CN"/>
              </w:rPr>
              <w:t>下架原因，卖家或管理员下架时填写。</w:t>
            </w:r>
          </w:p>
        </w:tc>
      </w:tr>
      <w:tr w:rsidR="001A66DE" w14:paraId="78C6972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30DB1C5"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987FD"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2E24E"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00ABAC" w14:textId="77777777" w:rsidR="001A66DE" w:rsidRDefault="00000000">
            <w:pPr>
              <w:spacing w:after="0" w:line="240" w:lineRule="auto"/>
              <w:rPr>
                <w:rFonts w:hint="eastAsia"/>
                <w:color w:val="000000"/>
              </w:rPr>
            </w:pPr>
            <w:proofErr w:type="spellStart"/>
            <w:r>
              <w:rPr>
                <w:color w:val="000000"/>
                <w:sz w:val="15"/>
              </w:rPr>
              <w:t>发布时间</w:t>
            </w:r>
            <w:proofErr w:type="spellEnd"/>
            <w:r>
              <w:rPr>
                <w:color w:val="000000"/>
                <w:sz w:val="15"/>
              </w:rPr>
              <w:t>。</w:t>
            </w:r>
          </w:p>
        </w:tc>
      </w:tr>
      <w:tr w:rsidR="001A66DE" w14:paraId="1E08FD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5A1EA24" w14:textId="77777777" w:rsidR="001A66D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056CB"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EA35B"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93DAC55" w14:textId="77777777" w:rsidR="001A66D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r w:rsidR="001A66DE" w14:paraId="645869D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9E9D380" w14:textId="77777777" w:rsidR="001A66DE" w:rsidRDefault="00000000">
            <w:pPr>
              <w:spacing w:after="0" w:line="240" w:lineRule="auto"/>
              <w:rPr>
                <w:rFonts w:hint="eastAsia"/>
                <w:color w:val="000000"/>
              </w:rPr>
            </w:pPr>
            <w:proofErr w:type="spellStart"/>
            <w:r>
              <w:rPr>
                <w:color w:val="000000"/>
                <w:sz w:val="15"/>
              </w:rPr>
              <w:t>is_deleted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3CA9C" w14:textId="77777777" w:rsidR="001A66DE" w:rsidRDefault="00000000">
            <w:pPr>
              <w:spacing w:after="0" w:line="240" w:lineRule="auto"/>
              <w:rPr>
                <w:rFonts w:hint="eastAsia"/>
                <w:color w:val="000000"/>
              </w:rPr>
            </w:pPr>
            <w:proofErr w:type="gramStart"/>
            <w:r>
              <w:rPr>
                <w:color w:val="000000"/>
                <w:sz w:val="15"/>
              </w:rPr>
              <w:t>TINYINT(</w:t>
            </w:r>
            <w:proofErr w:type="gramEnd"/>
            <w:r>
              <w:rPr>
                <w:color w:val="000000"/>
                <w:sz w:val="15"/>
              </w:rPr>
              <w: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0BF33"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7940388" w14:textId="77777777" w:rsidR="001A66DE" w:rsidRDefault="00000000">
            <w:pPr>
              <w:spacing w:after="0" w:line="240" w:lineRule="auto"/>
              <w:rPr>
                <w:rFonts w:hint="eastAsia"/>
                <w:color w:val="000000"/>
                <w:lang w:eastAsia="zh-CN"/>
              </w:rPr>
            </w:pPr>
            <w:r>
              <w:rPr>
                <w:color w:val="000000"/>
                <w:sz w:val="15"/>
                <w:lang w:eastAsia="zh-CN"/>
              </w:rPr>
              <w:t>逻辑删除标记。存在订单或举报记录时不得物理删除。</w:t>
            </w:r>
          </w:p>
        </w:tc>
      </w:tr>
    </w:tbl>
    <w:p w14:paraId="2EE183D3" w14:textId="77777777" w:rsidR="001A66DE" w:rsidRDefault="001A66DE">
      <w:pPr>
        <w:rPr>
          <w:rFonts w:hint="eastAsia"/>
          <w:lang w:eastAsia="zh-CN"/>
        </w:rPr>
      </w:pPr>
    </w:p>
    <w:p w14:paraId="1C8AEEE6" w14:textId="77777777" w:rsidR="001A66DE" w:rsidRDefault="00000000">
      <w:pPr>
        <w:pStyle w:val="aff4"/>
        <w:keepNext/>
        <w:jc w:val="both"/>
      </w:pPr>
      <w:r>
        <w:t>3.</w:t>
      </w:r>
      <w:r>
        <w:rPr>
          <w:rFonts w:hint="eastAsia"/>
        </w:rPr>
        <w:t>6</w:t>
      </w:r>
      <w:r>
        <w:t xml:space="preserve">.4product_images </w:t>
      </w:r>
      <w:r>
        <w:t>商品图片表</w:t>
      </w:r>
    </w:p>
    <w:p w14:paraId="18FBBEB4" w14:textId="77777777" w:rsidR="001A66DE" w:rsidRDefault="00000000">
      <w:pPr>
        <w:pStyle w:val="a8"/>
      </w:pPr>
      <w:r>
        <w:t>存储商品图片地址和展示顺序，支持一个商品上传多张图片。</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4231685D"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0CCFCE5E"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CB0DC"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89B10E"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95A2459"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6DE37D6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C7D7F30"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85589C"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54266"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9F101EC" w14:textId="77777777" w:rsidR="001A66DE" w:rsidRDefault="00000000">
            <w:pPr>
              <w:spacing w:after="0" w:line="240" w:lineRule="auto"/>
              <w:rPr>
                <w:rFonts w:hint="eastAsia"/>
                <w:color w:val="000000"/>
              </w:rPr>
            </w:pPr>
            <w:proofErr w:type="spellStart"/>
            <w:r>
              <w:rPr>
                <w:color w:val="000000"/>
                <w:sz w:val="15"/>
              </w:rPr>
              <w:t>图片ID</w:t>
            </w:r>
            <w:proofErr w:type="spellEnd"/>
            <w:r>
              <w:rPr>
                <w:color w:val="000000"/>
                <w:sz w:val="15"/>
              </w:rPr>
              <w:t>。</w:t>
            </w:r>
          </w:p>
        </w:tc>
      </w:tr>
      <w:tr w:rsidR="001A66DE" w14:paraId="28F0033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4F6509" w14:textId="77777777" w:rsidR="001A66D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E3EB27"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C10BB0"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9EA3494" w14:textId="77777777" w:rsidR="001A66DE" w:rsidRDefault="00000000">
            <w:pPr>
              <w:spacing w:after="0" w:line="240" w:lineRule="auto"/>
              <w:rPr>
                <w:rFonts w:hint="eastAsia"/>
                <w:color w:val="000000"/>
              </w:rPr>
            </w:pPr>
            <w:proofErr w:type="spellStart"/>
            <w:r>
              <w:rPr>
                <w:color w:val="000000"/>
                <w:sz w:val="15"/>
              </w:rPr>
              <w:t>商品ID，关联</w:t>
            </w:r>
            <w:proofErr w:type="spellEnd"/>
            <w:r>
              <w:rPr>
                <w:color w:val="000000"/>
                <w:sz w:val="15"/>
              </w:rPr>
              <w:t xml:space="preserve"> products.id。</w:t>
            </w:r>
          </w:p>
        </w:tc>
      </w:tr>
      <w:tr w:rsidR="001A66DE" w14:paraId="15EEE9C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AB7E265" w14:textId="77777777" w:rsidR="001A66DE" w:rsidRDefault="00000000">
            <w:pPr>
              <w:spacing w:after="0" w:line="240" w:lineRule="auto"/>
              <w:rPr>
                <w:rFonts w:hint="eastAsia"/>
                <w:color w:val="000000"/>
              </w:rPr>
            </w:pPr>
            <w:proofErr w:type="spellStart"/>
            <w:r>
              <w:rPr>
                <w:color w:val="000000"/>
                <w:sz w:val="15"/>
              </w:rPr>
              <w:t>image_url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503E0"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27147"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B60A6E2" w14:textId="77777777" w:rsidR="001A66DE" w:rsidRDefault="00000000">
            <w:pPr>
              <w:spacing w:after="0" w:line="240" w:lineRule="auto"/>
              <w:rPr>
                <w:rFonts w:hint="eastAsia"/>
                <w:color w:val="000000"/>
              </w:rPr>
            </w:pPr>
            <w:proofErr w:type="spellStart"/>
            <w:r>
              <w:rPr>
                <w:color w:val="000000"/>
                <w:sz w:val="15"/>
              </w:rPr>
              <w:t>图片访问地址</w:t>
            </w:r>
            <w:proofErr w:type="spellEnd"/>
            <w:r>
              <w:rPr>
                <w:color w:val="000000"/>
                <w:sz w:val="15"/>
              </w:rPr>
              <w:t>。</w:t>
            </w:r>
          </w:p>
        </w:tc>
      </w:tr>
      <w:tr w:rsidR="001A66DE" w14:paraId="189D2C4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98AF0DA" w14:textId="77777777" w:rsidR="001A66DE" w:rsidRDefault="00000000">
            <w:pPr>
              <w:spacing w:after="0" w:line="240" w:lineRule="auto"/>
              <w:rPr>
                <w:rFonts w:hint="eastAsia"/>
                <w:color w:val="000000"/>
              </w:rPr>
            </w:pPr>
            <w:proofErr w:type="spellStart"/>
            <w:r>
              <w:rPr>
                <w:color w:val="000000"/>
                <w:sz w:val="15"/>
              </w:rPr>
              <w:t>sort_order</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469D35" w14:textId="77777777" w:rsidR="001A66D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09D511"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63FCCB6" w14:textId="77777777" w:rsidR="001A66DE" w:rsidRDefault="00000000">
            <w:pPr>
              <w:spacing w:after="0" w:line="240" w:lineRule="auto"/>
              <w:rPr>
                <w:rFonts w:hint="eastAsia"/>
                <w:color w:val="000000"/>
                <w:lang w:eastAsia="zh-CN"/>
              </w:rPr>
            </w:pPr>
            <w:r>
              <w:rPr>
                <w:color w:val="000000"/>
                <w:sz w:val="15"/>
                <w:lang w:eastAsia="zh-CN"/>
              </w:rPr>
              <w:t>图片排序，商品封面可取排序最小图片。</w:t>
            </w:r>
          </w:p>
        </w:tc>
      </w:tr>
      <w:tr w:rsidR="001A66DE" w14:paraId="78FDC35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0B932B4"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B0E17"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85501"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A2009A" w14:textId="77777777" w:rsidR="001A66DE" w:rsidRDefault="00000000">
            <w:pPr>
              <w:spacing w:after="0" w:line="240" w:lineRule="auto"/>
              <w:rPr>
                <w:rFonts w:hint="eastAsia"/>
                <w:color w:val="000000"/>
              </w:rPr>
            </w:pPr>
            <w:proofErr w:type="spellStart"/>
            <w:r>
              <w:rPr>
                <w:color w:val="000000"/>
                <w:sz w:val="15"/>
              </w:rPr>
              <w:t>上传时间</w:t>
            </w:r>
            <w:proofErr w:type="spellEnd"/>
            <w:r>
              <w:rPr>
                <w:color w:val="000000"/>
                <w:sz w:val="15"/>
              </w:rPr>
              <w:t>。</w:t>
            </w:r>
          </w:p>
        </w:tc>
      </w:tr>
    </w:tbl>
    <w:p w14:paraId="3A3D12E4" w14:textId="77777777" w:rsidR="001A66DE" w:rsidRDefault="00000000">
      <w:pPr>
        <w:pStyle w:val="aff4"/>
        <w:keepNext/>
        <w:jc w:val="both"/>
      </w:pPr>
      <w:r>
        <w:t>3.</w:t>
      </w:r>
      <w:r>
        <w:rPr>
          <w:rFonts w:hint="eastAsia"/>
        </w:rPr>
        <w:t>6</w:t>
      </w:r>
      <w:r>
        <w:t xml:space="preserve">.5orders </w:t>
      </w:r>
      <w:r>
        <w:t>订单表</w:t>
      </w:r>
    </w:p>
    <w:p w14:paraId="540A8693" w14:textId="77777777" w:rsidR="001A66DE" w:rsidRDefault="00000000">
      <w:pPr>
        <w:pStyle w:val="a8"/>
      </w:pPr>
      <w:r>
        <w:t>存储买家预约（填写期望面交时间）、卖家确认（确认面交时间或者两者通过联系方式协商）、面交完成、取消和异常关闭等交易记录，是系统交易闭环核心表。</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43FD637E"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2D995C3"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323F1"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6C70A"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35EB973"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79F21FF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ADEB622"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FE1CA0"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9D2414"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7DFA25" w14:textId="77777777" w:rsidR="001A66DE" w:rsidRDefault="00000000">
            <w:pPr>
              <w:spacing w:after="0" w:line="240" w:lineRule="auto"/>
              <w:rPr>
                <w:rFonts w:hint="eastAsia"/>
                <w:color w:val="000000"/>
              </w:rPr>
            </w:pPr>
            <w:proofErr w:type="spellStart"/>
            <w:r>
              <w:rPr>
                <w:color w:val="000000"/>
                <w:sz w:val="15"/>
              </w:rPr>
              <w:t>订单ID</w:t>
            </w:r>
            <w:proofErr w:type="spellEnd"/>
            <w:r>
              <w:rPr>
                <w:color w:val="000000"/>
                <w:sz w:val="15"/>
              </w:rPr>
              <w:t>。</w:t>
            </w:r>
          </w:p>
        </w:tc>
      </w:tr>
      <w:tr w:rsidR="001A66DE" w14:paraId="0D330AF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8C19F0C" w14:textId="77777777" w:rsidR="001A66DE" w:rsidRDefault="00000000">
            <w:pPr>
              <w:spacing w:after="0" w:line="240" w:lineRule="auto"/>
              <w:rPr>
                <w:rFonts w:hint="eastAsia"/>
                <w:color w:val="000000"/>
              </w:rPr>
            </w:pPr>
            <w:proofErr w:type="spellStart"/>
            <w:r>
              <w:rPr>
                <w:color w:val="000000"/>
                <w:sz w:val="15"/>
              </w:rPr>
              <w:t>order_no</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F787D"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BE00D1" w14:textId="77777777" w:rsidR="001A66DE" w:rsidRDefault="00000000">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322E9D" w14:textId="77777777" w:rsidR="001A66DE" w:rsidRDefault="00000000">
            <w:pPr>
              <w:spacing w:after="0" w:line="240" w:lineRule="auto"/>
              <w:rPr>
                <w:rFonts w:hint="eastAsia"/>
                <w:color w:val="000000"/>
                <w:lang w:eastAsia="zh-CN"/>
              </w:rPr>
            </w:pPr>
            <w:r>
              <w:rPr>
                <w:color w:val="000000"/>
                <w:sz w:val="15"/>
                <w:lang w:eastAsia="zh-CN"/>
              </w:rPr>
              <w:t>订单编号，便于展示和追踪。</w:t>
            </w:r>
          </w:p>
        </w:tc>
      </w:tr>
      <w:tr w:rsidR="001A66DE" w14:paraId="6BBDE80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A38559B" w14:textId="77777777" w:rsidR="001A66D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391E22"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5DDE2"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35E17A5" w14:textId="77777777" w:rsidR="001A66DE" w:rsidRDefault="00000000">
            <w:pPr>
              <w:spacing w:after="0" w:line="240" w:lineRule="auto"/>
              <w:rPr>
                <w:rFonts w:hint="eastAsia"/>
                <w:color w:val="000000"/>
              </w:rPr>
            </w:pPr>
            <w:proofErr w:type="spellStart"/>
            <w:r>
              <w:rPr>
                <w:color w:val="000000"/>
                <w:sz w:val="15"/>
              </w:rPr>
              <w:t>商品ID，关联</w:t>
            </w:r>
            <w:proofErr w:type="spellEnd"/>
            <w:r>
              <w:rPr>
                <w:color w:val="000000"/>
                <w:sz w:val="15"/>
              </w:rPr>
              <w:t xml:space="preserve"> products.id。</w:t>
            </w:r>
          </w:p>
        </w:tc>
      </w:tr>
      <w:tr w:rsidR="001A66DE" w14:paraId="25D2A85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F7B8BF7" w14:textId="77777777" w:rsidR="001A66DE" w:rsidRDefault="00000000">
            <w:pPr>
              <w:spacing w:after="0" w:line="240" w:lineRule="auto"/>
              <w:rPr>
                <w:rFonts w:hint="eastAsia"/>
                <w:color w:val="000000"/>
              </w:rPr>
            </w:pPr>
            <w:proofErr w:type="spellStart"/>
            <w:r>
              <w:rPr>
                <w:color w:val="000000"/>
                <w:sz w:val="15"/>
              </w:rPr>
              <w:t>buyer_id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575BE"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72F355"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9EDE0B7" w14:textId="77777777" w:rsidR="001A66DE" w:rsidRDefault="00000000">
            <w:pPr>
              <w:spacing w:after="0" w:line="240" w:lineRule="auto"/>
              <w:rPr>
                <w:rFonts w:hint="eastAsia"/>
                <w:color w:val="000000"/>
                <w:lang w:eastAsia="zh-CN"/>
              </w:rPr>
            </w:pPr>
            <w:r>
              <w:rPr>
                <w:color w:val="000000"/>
                <w:sz w:val="15"/>
                <w:lang w:eastAsia="zh-CN"/>
              </w:rPr>
              <w:t>买家用户ID，关联 users.id。</w:t>
            </w:r>
          </w:p>
        </w:tc>
      </w:tr>
      <w:tr w:rsidR="001A66DE" w14:paraId="1409358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D9105F9" w14:textId="77777777" w:rsidR="001A66DE" w:rsidRDefault="00000000">
            <w:pPr>
              <w:spacing w:after="0" w:line="240" w:lineRule="auto"/>
              <w:rPr>
                <w:rFonts w:hint="eastAsia"/>
                <w:color w:val="000000"/>
              </w:rPr>
            </w:pPr>
            <w:proofErr w:type="spellStart"/>
            <w:r>
              <w:rPr>
                <w:color w:val="000000"/>
                <w:sz w:val="15"/>
              </w:rPr>
              <w:t>seller_id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ED84E"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DD00AD"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86FCC9C" w14:textId="77777777" w:rsidR="001A66DE" w:rsidRDefault="00000000">
            <w:pPr>
              <w:spacing w:after="0" w:line="240" w:lineRule="auto"/>
              <w:rPr>
                <w:rFonts w:hint="eastAsia"/>
                <w:color w:val="000000"/>
                <w:lang w:eastAsia="zh-CN"/>
              </w:rPr>
            </w:pPr>
            <w:r>
              <w:rPr>
                <w:color w:val="000000"/>
                <w:sz w:val="15"/>
                <w:lang w:eastAsia="zh-CN"/>
              </w:rPr>
              <w:t>卖家用户ID，关联 users.id。</w:t>
            </w:r>
          </w:p>
        </w:tc>
      </w:tr>
      <w:tr w:rsidR="001A66DE" w14:paraId="65D0417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057EA2A" w14:textId="77777777" w:rsidR="001A66DE" w:rsidRDefault="00000000">
            <w:pPr>
              <w:spacing w:after="0" w:line="240" w:lineRule="auto"/>
              <w:rPr>
                <w:rFonts w:hint="eastAsia"/>
                <w:color w:val="000000"/>
              </w:rPr>
            </w:pPr>
            <w:proofErr w:type="spellStart"/>
            <w:r>
              <w:rPr>
                <w:color w:val="000000"/>
                <w:sz w:val="15"/>
              </w:rPr>
              <w:t>product_title_snapshot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BF30D7"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16AF1"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3307A4A" w14:textId="77777777" w:rsidR="001A66DE" w:rsidRDefault="00000000">
            <w:pPr>
              <w:spacing w:after="0" w:line="240" w:lineRule="auto"/>
              <w:rPr>
                <w:rFonts w:hint="eastAsia"/>
                <w:color w:val="000000"/>
                <w:lang w:eastAsia="zh-CN"/>
              </w:rPr>
            </w:pPr>
            <w:r>
              <w:rPr>
                <w:color w:val="000000"/>
                <w:sz w:val="15"/>
                <w:lang w:eastAsia="zh-CN"/>
              </w:rPr>
              <w:t>下单时商品标题快照，避免商品后续修改影响订单历史。</w:t>
            </w:r>
          </w:p>
        </w:tc>
      </w:tr>
      <w:tr w:rsidR="001A66DE" w14:paraId="15D6610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16BA715" w14:textId="77777777" w:rsidR="001A66DE" w:rsidRDefault="00000000">
            <w:pPr>
              <w:spacing w:after="0" w:line="240" w:lineRule="auto"/>
              <w:rPr>
                <w:rFonts w:hint="eastAsia"/>
                <w:color w:val="000000"/>
              </w:rPr>
            </w:pPr>
            <w:proofErr w:type="spellStart"/>
            <w:r>
              <w:rPr>
                <w:color w:val="000000"/>
                <w:sz w:val="15"/>
              </w:rPr>
              <w:t>product_price_snapshot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F57CFD" w14:textId="77777777" w:rsidR="001A66DE" w:rsidRDefault="00000000">
            <w:pPr>
              <w:spacing w:after="0" w:line="240" w:lineRule="auto"/>
              <w:rPr>
                <w:rFonts w:hint="eastAsia"/>
                <w:color w:val="000000"/>
              </w:rPr>
            </w:pPr>
            <w:proofErr w:type="gramStart"/>
            <w:r>
              <w:rPr>
                <w:color w:val="000000"/>
                <w:sz w:val="15"/>
              </w:rPr>
              <w:t>DECIMAL(</w:t>
            </w:r>
            <w:proofErr w:type="gramEnd"/>
            <w:r>
              <w:rPr>
                <w:color w:val="000000"/>
                <w:sz w:val="15"/>
              </w:rPr>
              <w:t>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8BDC4"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524F4F7" w14:textId="77777777" w:rsidR="001A66DE" w:rsidRDefault="00000000">
            <w:pPr>
              <w:spacing w:after="0" w:line="240" w:lineRule="auto"/>
              <w:rPr>
                <w:rFonts w:hint="eastAsia"/>
                <w:color w:val="000000"/>
                <w:lang w:eastAsia="zh-CN"/>
              </w:rPr>
            </w:pPr>
            <w:r>
              <w:rPr>
                <w:color w:val="000000"/>
                <w:sz w:val="15"/>
                <w:lang w:eastAsia="zh-CN"/>
              </w:rPr>
              <w:t>下单时商品价格快照。</w:t>
            </w:r>
          </w:p>
        </w:tc>
      </w:tr>
      <w:tr w:rsidR="001A66DE" w14:paraId="01FD738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C5607D6" w14:textId="77777777" w:rsidR="001A66D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78DF5"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8DDB73" w14:textId="77777777" w:rsidR="001A66DE" w:rsidRDefault="00000000">
            <w:pPr>
              <w:spacing w:after="0" w:line="240" w:lineRule="auto"/>
              <w:rPr>
                <w:rFonts w:hint="eastAsia"/>
                <w:color w:val="000000"/>
              </w:rPr>
            </w:pPr>
            <w:r>
              <w:rPr>
                <w:color w:val="000000"/>
                <w:sz w:val="15"/>
              </w:rPr>
              <w:t>DEFAULT PENDING_CONFIRM</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128B6E6" w14:textId="77777777" w:rsidR="001A66DE" w:rsidRDefault="00000000">
            <w:pPr>
              <w:spacing w:after="0" w:line="240" w:lineRule="auto"/>
              <w:rPr>
                <w:rFonts w:hint="eastAsia"/>
                <w:color w:val="000000"/>
              </w:rPr>
            </w:pPr>
            <w:proofErr w:type="spellStart"/>
            <w:r>
              <w:rPr>
                <w:color w:val="000000"/>
                <w:sz w:val="15"/>
              </w:rPr>
              <w:t>订单状态：PENDING_CONFIRM</w:t>
            </w:r>
            <w:proofErr w:type="spellEnd"/>
            <w:r>
              <w:rPr>
                <w:color w:val="000000"/>
                <w:sz w:val="15"/>
              </w:rPr>
              <w:t xml:space="preserve"> / WAIT_MEET / COMPLETED / CANCELED / EXCEPTION_CLOSED。</w:t>
            </w:r>
          </w:p>
        </w:tc>
      </w:tr>
      <w:tr w:rsidR="001A66DE" w14:paraId="692007A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345603F" w14:textId="77777777" w:rsidR="001A66DE" w:rsidRDefault="00000000">
            <w:pPr>
              <w:spacing w:after="0" w:line="240" w:lineRule="auto"/>
              <w:rPr>
                <w:rFonts w:hint="eastAsia"/>
                <w:color w:val="000000"/>
              </w:rPr>
            </w:pPr>
            <w:r>
              <w:rPr>
                <w:color w:val="000000"/>
                <w:sz w:val="15"/>
              </w:rPr>
              <w:t>remark</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8A542A"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CBA2CE"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F31809E" w14:textId="77777777" w:rsidR="001A66DE" w:rsidRDefault="00000000">
            <w:pPr>
              <w:spacing w:after="0" w:line="240" w:lineRule="auto"/>
              <w:rPr>
                <w:rFonts w:hint="eastAsia"/>
                <w:color w:val="000000"/>
                <w:lang w:eastAsia="zh-CN"/>
              </w:rPr>
            </w:pPr>
            <w:r>
              <w:rPr>
                <w:color w:val="000000"/>
                <w:sz w:val="15"/>
                <w:lang w:eastAsia="zh-CN"/>
              </w:rPr>
              <w:t>买家备注，如面交说明。</w:t>
            </w:r>
          </w:p>
        </w:tc>
      </w:tr>
      <w:tr w:rsidR="001A66DE" w14:paraId="502F05E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D3C00F" w14:textId="77777777" w:rsidR="001A66DE" w:rsidRDefault="00000000">
            <w:pPr>
              <w:spacing w:after="0" w:line="240" w:lineRule="auto"/>
              <w:rPr>
                <w:rFonts w:hint="eastAsia"/>
                <w:color w:val="000000"/>
              </w:rPr>
            </w:pPr>
            <w:proofErr w:type="spellStart"/>
            <w:r>
              <w:rPr>
                <w:color w:val="000000"/>
                <w:sz w:val="15"/>
              </w:rPr>
              <w:t>meet_time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7BC01D"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85E902"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C48CEB7" w14:textId="77777777" w:rsidR="001A66DE" w:rsidRDefault="00000000">
            <w:pPr>
              <w:spacing w:after="0" w:line="240" w:lineRule="auto"/>
              <w:rPr>
                <w:rFonts w:hint="eastAsia"/>
                <w:color w:val="000000"/>
              </w:rPr>
            </w:pPr>
            <w:proofErr w:type="spellStart"/>
            <w:r>
              <w:rPr>
                <w:color w:val="000000"/>
                <w:sz w:val="15"/>
              </w:rPr>
              <w:t>约定面交时间</w:t>
            </w:r>
            <w:proofErr w:type="spellEnd"/>
            <w:r>
              <w:rPr>
                <w:color w:val="000000"/>
                <w:sz w:val="15"/>
              </w:rPr>
              <w:t>。</w:t>
            </w:r>
          </w:p>
        </w:tc>
      </w:tr>
      <w:tr w:rsidR="001A66DE" w14:paraId="341156E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702CE21" w14:textId="77777777" w:rsidR="001A66DE" w:rsidRDefault="00000000">
            <w:pPr>
              <w:spacing w:after="0" w:line="240" w:lineRule="auto"/>
              <w:rPr>
                <w:rFonts w:hint="eastAsia"/>
                <w:color w:val="000000"/>
              </w:rPr>
            </w:pPr>
            <w:proofErr w:type="spellStart"/>
            <w:r>
              <w:rPr>
                <w:color w:val="000000"/>
                <w:sz w:val="15"/>
              </w:rPr>
              <w:t>meet_location</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AAA5F4"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AD2C94"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093E051" w14:textId="77777777" w:rsidR="001A66DE" w:rsidRDefault="00000000">
            <w:pPr>
              <w:spacing w:after="0" w:line="240" w:lineRule="auto"/>
              <w:rPr>
                <w:rFonts w:hint="eastAsia"/>
                <w:color w:val="000000"/>
              </w:rPr>
            </w:pPr>
            <w:proofErr w:type="spellStart"/>
            <w:r>
              <w:rPr>
                <w:color w:val="000000"/>
                <w:sz w:val="15"/>
              </w:rPr>
              <w:t>约定面交地点</w:t>
            </w:r>
            <w:proofErr w:type="spellEnd"/>
            <w:r>
              <w:rPr>
                <w:color w:val="000000"/>
                <w:sz w:val="15"/>
              </w:rPr>
              <w:t>。</w:t>
            </w:r>
          </w:p>
        </w:tc>
      </w:tr>
      <w:tr w:rsidR="001A66DE" w14:paraId="27F6E88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83F1A65" w14:textId="77777777" w:rsidR="001A66DE" w:rsidRDefault="00000000">
            <w:pPr>
              <w:spacing w:after="0" w:line="240" w:lineRule="auto"/>
              <w:rPr>
                <w:rFonts w:hint="eastAsia"/>
                <w:color w:val="000000"/>
              </w:rPr>
            </w:pPr>
            <w:proofErr w:type="spellStart"/>
            <w:r>
              <w:rPr>
                <w:color w:val="000000"/>
                <w:sz w:val="15"/>
              </w:rPr>
              <w:t>cancel_reason</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4614E"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5CFE8"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5B5BBEB" w14:textId="77777777" w:rsidR="001A66DE" w:rsidRDefault="00000000">
            <w:pPr>
              <w:spacing w:after="0" w:line="240" w:lineRule="auto"/>
              <w:rPr>
                <w:rFonts w:hint="eastAsia"/>
                <w:color w:val="000000"/>
              </w:rPr>
            </w:pPr>
            <w:proofErr w:type="spellStart"/>
            <w:r>
              <w:rPr>
                <w:color w:val="000000"/>
                <w:sz w:val="15"/>
              </w:rPr>
              <w:t>取消原因</w:t>
            </w:r>
            <w:proofErr w:type="spellEnd"/>
            <w:r>
              <w:rPr>
                <w:color w:val="000000"/>
                <w:sz w:val="15"/>
              </w:rPr>
              <w:t>。</w:t>
            </w:r>
          </w:p>
        </w:tc>
      </w:tr>
      <w:tr w:rsidR="001A66DE" w14:paraId="3DA8389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6439228" w14:textId="77777777" w:rsidR="001A66DE" w:rsidRDefault="00000000">
            <w:pPr>
              <w:spacing w:after="0" w:line="240" w:lineRule="auto"/>
              <w:rPr>
                <w:rFonts w:hint="eastAsia"/>
                <w:color w:val="000000"/>
              </w:rPr>
            </w:pPr>
            <w:proofErr w:type="spellStart"/>
            <w:r>
              <w:rPr>
                <w:color w:val="000000"/>
                <w:sz w:val="15"/>
              </w:rPr>
              <w:t>cancel_by</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4ADFD3"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796C95"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5475C2F" w14:textId="77777777" w:rsidR="001A66DE" w:rsidRDefault="00000000">
            <w:pPr>
              <w:spacing w:after="0" w:line="240" w:lineRule="auto"/>
              <w:rPr>
                <w:rFonts w:hint="eastAsia"/>
                <w:color w:val="000000"/>
                <w:lang w:eastAsia="zh-CN"/>
              </w:rPr>
            </w:pPr>
            <w:r>
              <w:rPr>
                <w:color w:val="000000"/>
                <w:sz w:val="15"/>
                <w:lang w:eastAsia="zh-CN"/>
              </w:rPr>
              <w:t>取消操作人ID，系统超时取消可为空或使用系统ID。</w:t>
            </w:r>
          </w:p>
        </w:tc>
      </w:tr>
      <w:tr w:rsidR="001A66DE" w14:paraId="0CD6A4E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98EBCB5" w14:textId="77777777" w:rsidR="001A66DE" w:rsidRDefault="00000000">
            <w:pPr>
              <w:spacing w:after="0" w:line="240" w:lineRule="auto"/>
              <w:rPr>
                <w:rFonts w:hint="eastAsia"/>
                <w:color w:val="000000"/>
              </w:rPr>
            </w:pPr>
            <w:proofErr w:type="spellStart"/>
            <w:r>
              <w:rPr>
                <w:color w:val="000000"/>
                <w:sz w:val="15"/>
              </w:rPr>
              <w:t>expire_time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A6822"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9CE47"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75B18E3" w14:textId="77777777" w:rsidR="001A66DE" w:rsidRDefault="00000000">
            <w:pPr>
              <w:spacing w:after="0" w:line="240" w:lineRule="auto"/>
              <w:rPr>
                <w:rFonts w:hint="eastAsia"/>
                <w:color w:val="000000"/>
                <w:lang w:eastAsia="zh-CN"/>
              </w:rPr>
            </w:pPr>
            <w:r>
              <w:rPr>
                <w:color w:val="000000"/>
                <w:sz w:val="15"/>
                <w:lang w:eastAsia="zh-CN"/>
              </w:rPr>
              <w:t>卖家确认截止时间，用于超时自动取消。</w:t>
            </w:r>
          </w:p>
        </w:tc>
      </w:tr>
      <w:tr w:rsidR="001A66DE" w14:paraId="6631A04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1819DCB" w14:textId="77777777" w:rsidR="001A66DE" w:rsidRDefault="00000000">
            <w:pPr>
              <w:spacing w:after="0" w:line="240" w:lineRule="auto"/>
              <w:rPr>
                <w:rFonts w:hint="eastAsia"/>
                <w:color w:val="000000"/>
              </w:rPr>
            </w:pPr>
            <w:proofErr w:type="spellStart"/>
            <w:r>
              <w:rPr>
                <w:color w:val="000000"/>
                <w:sz w:val="15"/>
              </w:rPr>
              <w:t>confirm_time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F4719"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72F1A"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3C6A195" w14:textId="77777777" w:rsidR="001A66DE" w:rsidRDefault="00000000">
            <w:pPr>
              <w:spacing w:after="0" w:line="240" w:lineRule="auto"/>
              <w:rPr>
                <w:rFonts w:hint="eastAsia"/>
                <w:color w:val="000000"/>
              </w:rPr>
            </w:pPr>
            <w:proofErr w:type="spellStart"/>
            <w:r>
              <w:rPr>
                <w:color w:val="000000"/>
                <w:sz w:val="15"/>
              </w:rPr>
              <w:t>卖家确认时间</w:t>
            </w:r>
            <w:proofErr w:type="spellEnd"/>
            <w:r>
              <w:rPr>
                <w:color w:val="000000"/>
                <w:sz w:val="15"/>
              </w:rPr>
              <w:t>。</w:t>
            </w:r>
          </w:p>
        </w:tc>
      </w:tr>
      <w:tr w:rsidR="001A66DE" w14:paraId="2E55FCF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8DDB043" w14:textId="77777777" w:rsidR="001A66DE" w:rsidRDefault="00000000">
            <w:pPr>
              <w:spacing w:after="0" w:line="240" w:lineRule="auto"/>
              <w:rPr>
                <w:rFonts w:hint="eastAsia"/>
                <w:color w:val="000000"/>
              </w:rPr>
            </w:pPr>
            <w:proofErr w:type="spellStart"/>
            <w:r>
              <w:rPr>
                <w:color w:val="000000"/>
                <w:sz w:val="15"/>
              </w:rPr>
              <w:lastRenderedPageBreak/>
              <w:t>finish_time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BFBB3B"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E8573"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1D25D66" w14:textId="77777777" w:rsidR="001A66DE" w:rsidRDefault="00000000">
            <w:pPr>
              <w:spacing w:after="0" w:line="240" w:lineRule="auto"/>
              <w:rPr>
                <w:rFonts w:hint="eastAsia"/>
                <w:color w:val="000000"/>
              </w:rPr>
            </w:pPr>
            <w:proofErr w:type="spellStart"/>
            <w:r>
              <w:rPr>
                <w:color w:val="000000"/>
                <w:sz w:val="15"/>
              </w:rPr>
              <w:t>交易完成时间</w:t>
            </w:r>
            <w:proofErr w:type="spellEnd"/>
            <w:r>
              <w:rPr>
                <w:color w:val="000000"/>
                <w:sz w:val="15"/>
              </w:rPr>
              <w:t>。</w:t>
            </w:r>
          </w:p>
        </w:tc>
      </w:tr>
      <w:tr w:rsidR="001A66DE" w14:paraId="587DF20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D6E474" w14:textId="77777777" w:rsidR="001A66DE" w:rsidRDefault="00000000">
            <w:pPr>
              <w:spacing w:after="0" w:line="240" w:lineRule="auto"/>
              <w:rPr>
                <w:rFonts w:hint="eastAsia"/>
                <w:color w:val="000000"/>
              </w:rPr>
            </w:pPr>
            <w:proofErr w:type="spellStart"/>
            <w:r>
              <w:rPr>
                <w:color w:val="000000"/>
                <w:sz w:val="15"/>
              </w:rPr>
              <w:t>close_time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07039E"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29731"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80F27FD" w14:textId="77777777" w:rsidR="001A66DE" w:rsidRDefault="00000000">
            <w:pPr>
              <w:spacing w:after="0" w:line="240" w:lineRule="auto"/>
              <w:rPr>
                <w:rFonts w:hint="eastAsia"/>
                <w:color w:val="000000"/>
                <w:lang w:eastAsia="zh-CN"/>
              </w:rPr>
            </w:pPr>
            <w:r>
              <w:rPr>
                <w:color w:val="000000"/>
                <w:sz w:val="15"/>
                <w:lang w:eastAsia="zh-CN"/>
              </w:rPr>
              <w:t>取消或异常关闭时间。</w:t>
            </w:r>
          </w:p>
        </w:tc>
      </w:tr>
      <w:tr w:rsidR="001A66DE" w14:paraId="2BA0E68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BB87BB"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2F4D1"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86AE59"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5DB5D8D" w14:textId="77777777" w:rsidR="001A66DE" w:rsidRDefault="00000000">
            <w:pPr>
              <w:spacing w:after="0" w:line="240" w:lineRule="auto"/>
              <w:rPr>
                <w:rFonts w:hint="eastAsia"/>
                <w:color w:val="000000"/>
              </w:rPr>
            </w:pPr>
            <w:proofErr w:type="spellStart"/>
            <w:r>
              <w:rPr>
                <w:color w:val="000000"/>
                <w:sz w:val="15"/>
              </w:rPr>
              <w:t>下单时间</w:t>
            </w:r>
            <w:proofErr w:type="spellEnd"/>
            <w:r>
              <w:rPr>
                <w:color w:val="000000"/>
                <w:sz w:val="15"/>
              </w:rPr>
              <w:t>。</w:t>
            </w:r>
          </w:p>
        </w:tc>
      </w:tr>
      <w:tr w:rsidR="001A66DE" w14:paraId="3BCD70C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6B8AFFE" w14:textId="77777777" w:rsidR="001A66D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449325"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DAD30"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079CD7F" w14:textId="77777777" w:rsidR="001A66D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536C74DC" w14:textId="77777777" w:rsidR="001A66DE" w:rsidRDefault="001A66DE">
      <w:pPr>
        <w:rPr>
          <w:rFonts w:hint="eastAsia"/>
        </w:rPr>
      </w:pPr>
    </w:p>
    <w:p w14:paraId="02CBEB5A" w14:textId="77777777" w:rsidR="001A66DE" w:rsidRDefault="00000000">
      <w:pPr>
        <w:pStyle w:val="aff4"/>
        <w:keepNext/>
        <w:jc w:val="both"/>
      </w:pPr>
      <w:r>
        <w:t>3.</w:t>
      </w:r>
      <w:r>
        <w:rPr>
          <w:rFonts w:hint="eastAsia"/>
        </w:rPr>
        <w:t>6</w:t>
      </w:r>
      <w:r>
        <w:t xml:space="preserve">.6favorites </w:t>
      </w:r>
      <w:r>
        <w:t>收藏表</w:t>
      </w:r>
    </w:p>
    <w:p w14:paraId="64107D7C" w14:textId="77777777" w:rsidR="001A66DE" w:rsidRDefault="00000000">
      <w:pPr>
        <w:pStyle w:val="a8"/>
      </w:pPr>
      <w:r>
        <w:t>存储用户收藏商品关系，支持收藏列表和取消收藏。</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5BFB5111"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7AAFB2D"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2EB3B"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6EFE7"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91E56F9"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298C0E1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361E55F"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A95270"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C863B"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8463C82" w14:textId="77777777" w:rsidR="001A66DE" w:rsidRDefault="00000000">
            <w:pPr>
              <w:spacing w:after="0" w:line="240" w:lineRule="auto"/>
              <w:rPr>
                <w:rFonts w:hint="eastAsia"/>
                <w:color w:val="000000"/>
              </w:rPr>
            </w:pPr>
            <w:proofErr w:type="spellStart"/>
            <w:r>
              <w:rPr>
                <w:color w:val="000000"/>
                <w:sz w:val="15"/>
              </w:rPr>
              <w:t>收藏ID</w:t>
            </w:r>
            <w:proofErr w:type="spellEnd"/>
            <w:r>
              <w:rPr>
                <w:color w:val="000000"/>
                <w:sz w:val="15"/>
              </w:rPr>
              <w:t>。</w:t>
            </w:r>
          </w:p>
        </w:tc>
      </w:tr>
      <w:tr w:rsidR="001A66DE" w14:paraId="79DFCE4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D061B90" w14:textId="77777777" w:rsidR="001A66DE" w:rsidRDefault="00000000">
            <w:pPr>
              <w:spacing w:after="0" w:line="240" w:lineRule="auto"/>
              <w:rPr>
                <w:rFonts w:hint="eastAsia"/>
                <w:color w:val="000000"/>
              </w:rPr>
            </w:pPr>
            <w:proofErr w:type="spellStart"/>
            <w:r>
              <w:rPr>
                <w:color w:val="000000"/>
                <w:sz w:val="15"/>
              </w:rPr>
              <w:t>user_id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5C69E2"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56E5A1"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B44C4C" w14:textId="77777777" w:rsidR="001A66DE" w:rsidRDefault="00000000">
            <w:pPr>
              <w:spacing w:after="0" w:line="240" w:lineRule="auto"/>
              <w:rPr>
                <w:rFonts w:hint="eastAsia"/>
                <w:color w:val="000000"/>
                <w:lang w:eastAsia="zh-CN"/>
              </w:rPr>
            </w:pPr>
            <w:r>
              <w:rPr>
                <w:color w:val="000000"/>
                <w:sz w:val="15"/>
                <w:lang w:eastAsia="zh-CN"/>
              </w:rPr>
              <w:t>收藏用户ID，关联 users.id。</w:t>
            </w:r>
          </w:p>
        </w:tc>
      </w:tr>
      <w:tr w:rsidR="001A66DE" w14:paraId="743A179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9F995B9" w14:textId="77777777" w:rsidR="001A66D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18D89"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F8481"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31B2A7E" w14:textId="77777777" w:rsidR="001A66DE" w:rsidRDefault="00000000">
            <w:pPr>
              <w:spacing w:after="0" w:line="240" w:lineRule="auto"/>
              <w:rPr>
                <w:rFonts w:hint="eastAsia"/>
                <w:color w:val="000000"/>
              </w:rPr>
            </w:pPr>
            <w:proofErr w:type="spellStart"/>
            <w:r>
              <w:rPr>
                <w:color w:val="000000"/>
                <w:sz w:val="15"/>
              </w:rPr>
              <w:t>被收藏商品ID，关联</w:t>
            </w:r>
            <w:proofErr w:type="spellEnd"/>
            <w:r>
              <w:rPr>
                <w:color w:val="000000"/>
                <w:sz w:val="15"/>
              </w:rPr>
              <w:t xml:space="preserve"> products.id。</w:t>
            </w:r>
          </w:p>
        </w:tc>
      </w:tr>
      <w:tr w:rsidR="001A66DE" w14:paraId="6C7224B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3A8B4FA"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3DE05"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D941C1"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BC5E16" w14:textId="77777777" w:rsidR="001A66DE" w:rsidRDefault="00000000">
            <w:pPr>
              <w:spacing w:after="0" w:line="240" w:lineRule="auto"/>
              <w:rPr>
                <w:rFonts w:hint="eastAsia"/>
                <w:color w:val="000000"/>
              </w:rPr>
            </w:pPr>
            <w:proofErr w:type="spellStart"/>
            <w:r>
              <w:rPr>
                <w:color w:val="000000"/>
                <w:sz w:val="15"/>
              </w:rPr>
              <w:t>收藏时间</w:t>
            </w:r>
            <w:proofErr w:type="spellEnd"/>
            <w:r>
              <w:rPr>
                <w:color w:val="000000"/>
                <w:sz w:val="15"/>
              </w:rPr>
              <w:t>。</w:t>
            </w:r>
          </w:p>
        </w:tc>
      </w:tr>
      <w:tr w:rsidR="001A66DE" w14:paraId="206491E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1F77F8E" w14:textId="77777777" w:rsidR="001A66DE" w:rsidRDefault="00000000">
            <w:pPr>
              <w:spacing w:after="0" w:line="240" w:lineRule="auto"/>
              <w:rPr>
                <w:rFonts w:hint="eastAsia"/>
                <w:color w:val="000000"/>
              </w:rPr>
            </w:pPr>
            <w:proofErr w:type="spellStart"/>
            <w:r>
              <w:rPr>
                <w:color w:val="000000"/>
                <w:sz w:val="15"/>
              </w:rPr>
              <w:t>is_deleted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56D30" w14:textId="77777777" w:rsidR="001A66DE" w:rsidRDefault="00000000">
            <w:pPr>
              <w:spacing w:after="0" w:line="240" w:lineRule="auto"/>
              <w:rPr>
                <w:rFonts w:hint="eastAsia"/>
                <w:color w:val="000000"/>
              </w:rPr>
            </w:pPr>
            <w:proofErr w:type="gramStart"/>
            <w:r>
              <w:rPr>
                <w:color w:val="000000"/>
                <w:sz w:val="15"/>
              </w:rPr>
              <w:t>TINYINT(</w:t>
            </w:r>
            <w:proofErr w:type="gramEnd"/>
            <w:r>
              <w:rPr>
                <w:color w:val="000000"/>
                <w:sz w:val="15"/>
              </w:rPr>
              <w: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9A94FF"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F52A3D8" w14:textId="77777777" w:rsidR="001A66DE" w:rsidRDefault="00000000">
            <w:pPr>
              <w:spacing w:after="0" w:line="240" w:lineRule="auto"/>
              <w:rPr>
                <w:rFonts w:hint="eastAsia"/>
                <w:color w:val="000000"/>
              </w:rPr>
            </w:pPr>
            <w:r>
              <w:rPr>
                <w:color w:val="000000"/>
                <w:sz w:val="15"/>
              </w:rPr>
              <w:t>是否取消收藏，0有效，1取消。</w:t>
            </w:r>
          </w:p>
        </w:tc>
      </w:tr>
      <w:tr w:rsidR="001A66DE" w14:paraId="6E360A3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D3F16A0" w14:textId="77777777" w:rsidR="001A66DE" w:rsidRDefault="00000000">
            <w:pPr>
              <w:spacing w:after="0" w:line="240" w:lineRule="auto"/>
              <w:rPr>
                <w:rFonts w:hint="eastAsia"/>
                <w:color w:val="000000"/>
              </w:rPr>
            </w:pPr>
            <w:proofErr w:type="gramStart"/>
            <w:r>
              <w:rPr>
                <w:color w:val="000000"/>
                <w:sz w:val="15"/>
              </w:rPr>
              <w:t>UNIQUE(</w:t>
            </w:r>
            <w:proofErr w:type="spellStart"/>
            <w:proofErr w:type="gramEnd"/>
            <w:r>
              <w:rPr>
                <w:color w:val="000000"/>
                <w:sz w:val="15"/>
              </w:rPr>
              <w:t>user_id</w:t>
            </w:r>
            <w:proofErr w:type="spellEnd"/>
            <w:r>
              <w:rPr>
                <w:color w:val="000000"/>
                <w:sz w:val="15"/>
              </w:rPr>
              <w:t xml:space="preserve">, </w:t>
            </w:r>
            <w:proofErr w:type="spellStart"/>
            <w:r>
              <w:rPr>
                <w:color w:val="000000"/>
                <w:sz w:val="15"/>
              </w:rPr>
              <w:t>product_id</w:t>
            </w:r>
            <w:proofErr w:type="spellEnd"/>
            <w:r>
              <w:rPr>
                <w:color w:val="000000"/>
                <w:sz w:val="15"/>
              </w:rPr>
              <w: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53D6B0" w14:textId="77777777" w:rsidR="001A66DE" w:rsidRDefault="00000000">
            <w:pPr>
              <w:spacing w:after="0" w:line="240" w:lineRule="auto"/>
              <w:rPr>
                <w:rFonts w:hint="eastAsia"/>
                <w:color w:val="000000"/>
              </w:rPr>
            </w:pPr>
            <w:proofErr w:type="spellStart"/>
            <w:r>
              <w:rPr>
                <w:color w:val="000000"/>
                <w:sz w:val="15"/>
              </w:rPr>
              <w:t>索引约束</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5FDA42" w14:textId="77777777" w:rsidR="001A66DE" w:rsidRDefault="00000000">
            <w:pPr>
              <w:spacing w:after="0" w:line="240" w:lineRule="auto"/>
              <w:rPr>
                <w:rFonts w:hint="eastAsia"/>
                <w:color w:val="000000"/>
              </w:rPr>
            </w:pPr>
            <w:proofErr w:type="spellStart"/>
            <w:r>
              <w:rPr>
                <w:color w:val="000000"/>
                <w:sz w:val="15"/>
              </w:rPr>
              <w:t>建议设置</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44D1EB" w14:textId="77777777" w:rsidR="001A66DE" w:rsidRDefault="00000000">
            <w:pPr>
              <w:spacing w:after="0" w:line="240" w:lineRule="auto"/>
              <w:rPr>
                <w:rFonts w:hint="eastAsia"/>
                <w:color w:val="000000"/>
                <w:lang w:eastAsia="zh-CN"/>
              </w:rPr>
            </w:pPr>
            <w:r>
              <w:rPr>
                <w:color w:val="000000"/>
                <w:sz w:val="15"/>
                <w:lang w:eastAsia="zh-CN"/>
              </w:rPr>
              <w:t>防止同一用户重复收藏同一商品。</w:t>
            </w:r>
          </w:p>
        </w:tc>
      </w:tr>
    </w:tbl>
    <w:p w14:paraId="2A321A99" w14:textId="77777777" w:rsidR="001A66DE" w:rsidRDefault="001A66DE">
      <w:pPr>
        <w:rPr>
          <w:rFonts w:hint="eastAsia"/>
          <w:lang w:eastAsia="zh-CN"/>
        </w:rPr>
      </w:pPr>
    </w:p>
    <w:p w14:paraId="5F3331ED" w14:textId="77777777" w:rsidR="001A66DE" w:rsidRDefault="00000000">
      <w:pPr>
        <w:pStyle w:val="31"/>
        <w:keepNext/>
      </w:pPr>
      <w:r>
        <w:t>3.</w:t>
      </w:r>
      <w:r>
        <w:rPr>
          <w:rFonts w:hint="eastAsia"/>
        </w:rPr>
        <w:t>6</w:t>
      </w:r>
      <w:r>
        <w:t xml:space="preserve">.7reviews </w:t>
      </w:r>
      <w:r>
        <w:t>评价表</w:t>
      </w:r>
    </w:p>
    <w:p w14:paraId="4A0F42D7" w14:textId="77777777" w:rsidR="001A66DE" w:rsidRDefault="00000000">
      <w:pPr>
        <w:pStyle w:val="a8"/>
      </w:pPr>
      <w:r>
        <w:t>存储订单完成后的评价信息。评价前必须校验订单状态为已完成。</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677C5458"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684019B"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3E666F"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C82F8"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9694B58"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0A19A03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BCAAF5"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F73D91"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019EDF"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4389786" w14:textId="77777777" w:rsidR="001A66DE" w:rsidRDefault="00000000">
            <w:pPr>
              <w:spacing w:after="0" w:line="240" w:lineRule="auto"/>
              <w:rPr>
                <w:rFonts w:hint="eastAsia"/>
                <w:color w:val="000000"/>
              </w:rPr>
            </w:pPr>
            <w:proofErr w:type="spellStart"/>
            <w:r>
              <w:rPr>
                <w:color w:val="000000"/>
                <w:sz w:val="15"/>
              </w:rPr>
              <w:t>评价ID</w:t>
            </w:r>
            <w:proofErr w:type="spellEnd"/>
            <w:r>
              <w:rPr>
                <w:color w:val="000000"/>
                <w:sz w:val="15"/>
              </w:rPr>
              <w:t>。</w:t>
            </w:r>
          </w:p>
        </w:tc>
      </w:tr>
      <w:tr w:rsidR="001A66DE" w14:paraId="10852FB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424EC40" w14:textId="77777777" w:rsidR="001A66DE" w:rsidRDefault="00000000">
            <w:pPr>
              <w:spacing w:after="0" w:line="240" w:lineRule="auto"/>
              <w:rPr>
                <w:rFonts w:hint="eastAsia"/>
                <w:color w:val="000000"/>
              </w:rPr>
            </w:pPr>
            <w:proofErr w:type="spellStart"/>
            <w:r>
              <w:rPr>
                <w:color w:val="000000"/>
                <w:sz w:val="15"/>
              </w:rPr>
              <w:t>order_id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80D8B"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7C7379"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666CAF6" w14:textId="77777777" w:rsidR="001A66DE" w:rsidRDefault="00000000">
            <w:pPr>
              <w:spacing w:after="0" w:line="240" w:lineRule="auto"/>
              <w:rPr>
                <w:rFonts w:hint="eastAsia"/>
                <w:color w:val="000000"/>
              </w:rPr>
            </w:pPr>
            <w:proofErr w:type="spellStart"/>
            <w:r>
              <w:rPr>
                <w:color w:val="000000"/>
                <w:sz w:val="15"/>
              </w:rPr>
              <w:t>订单ID，关联</w:t>
            </w:r>
            <w:proofErr w:type="spellEnd"/>
            <w:r>
              <w:rPr>
                <w:color w:val="000000"/>
                <w:sz w:val="15"/>
              </w:rPr>
              <w:t xml:space="preserve"> orders.id。</w:t>
            </w:r>
          </w:p>
        </w:tc>
      </w:tr>
      <w:tr w:rsidR="001A66DE" w14:paraId="55F39F0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0833120" w14:textId="77777777" w:rsidR="001A66D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08FB0"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51E77"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7BE98AB" w14:textId="77777777" w:rsidR="001A66DE" w:rsidRDefault="00000000">
            <w:pPr>
              <w:spacing w:after="0" w:line="240" w:lineRule="auto"/>
              <w:rPr>
                <w:rFonts w:hint="eastAsia"/>
                <w:color w:val="000000"/>
              </w:rPr>
            </w:pPr>
            <w:proofErr w:type="spellStart"/>
            <w:r>
              <w:rPr>
                <w:color w:val="000000"/>
                <w:sz w:val="15"/>
              </w:rPr>
              <w:t>商品ID，关联</w:t>
            </w:r>
            <w:proofErr w:type="spellEnd"/>
            <w:r>
              <w:rPr>
                <w:color w:val="000000"/>
                <w:sz w:val="15"/>
              </w:rPr>
              <w:t xml:space="preserve"> products.id。</w:t>
            </w:r>
          </w:p>
        </w:tc>
      </w:tr>
      <w:tr w:rsidR="001A66DE" w14:paraId="44CC3E6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E27BCC1" w14:textId="77777777" w:rsidR="001A66DE" w:rsidRDefault="00000000">
            <w:pPr>
              <w:spacing w:after="0" w:line="240" w:lineRule="auto"/>
              <w:rPr>
                <w:rFonts w:hint="eastAsia"/>
                <w:color w:val="000000"/>
              </w:rPr>
            </w:pPr>
            <w:proofErr w:type="spellStart"/>
            <w:r>
              <w:rPr>
                <w:color w:val="000000"/>
                <w:sz w:val="15"/>
              </w:rPr>
              <w:t>reviewer_id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813EAF"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4EA21B"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5ADBA2E" w14:textId="77777777" w:rsidR="001A66DE" w:rsidRDefault="00000000">
            <w:pPr>
              <w:spacing w:after="0" w:line="240" w:lineRule="auto"/>
              <w:rPr>
                <w:rFonts w:hint="eastAsia"/>
                <w:color w:val="000000"/>
                <w:lang w:eastAsia="zh-CN"/>
              </w:rPr>
            </w:pPr>
            <w:r>
              <w:rPr>
                <w:color w:val="000000"/>
                <w:sz w:val="15"/>
                <w:lang w:eastAsia="zh-CN"/>
              </w:rPr>
              <w:t>评价人ID，一般为买家。</w:t>
            </w:r>
          </w:p>
        </w:tc>
      </w:tr>
      <w:tr w:rsidR="001A66DE" w14:paraId="35D4D42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A836230" w14:textId="77777777" w:rsidR="001A66DE" w:rsidRDefault="00000000">
            <w:pPr>
              <w:spacing w:after="0" w:line="240" w:lineRule="auto"/>
              <w:rPr>
                <w:rFonts w:hint="eastAsia"/>
                <w:color w:val="000000"/>
              </w:rPr>
            </w:pPr>
            <w:proofErr w:type="spellStart"/>
            <w:r>
              <w:rPr>
                <w:color w:val="000000"/>
                <w:sz w:val="15"/>
              </w:rPr>
              <w:t>seller_id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ACB0A"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C2549"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9F3584" w14:textId="77777777" w:rsidR="001A66DE" w:rsidRDefault="00000000">
            <w:pPr>
              <w:spacing w:after="0" w:line="240" w:lineRule="auto"/>
              <w:rPr>
                <w:rFonts w:hint="eastAsia"/>
                <w:color w:val="000000"/>
              </w:rPr>
            </w:pPr>
            <w:proofErr w:type="spellStart"/>
            <w:r>
              <w:rPr>
                <w:color w:val="000000"/>
                <w:sz w:val="15"/>
              </w:rPr>
              <w:t>被评价卖家ID</w:t>
            </w:r>
            <w:proofErr w:type="spellEnd"/>
            <w:r>
              <w:rPr>
                <w:color w:val="000000"/>
                <w:sz w:val="15"/>
              </w:rPr>
              <w:t>。</w:t>
            </w:r>
          </w:p>
        </w:tc>
      </w:tr>
      <w:tr w:rsidR="001A66DE" w14:paraId="1516E80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0DCD0A3" w14:textId="77777777" w:rsidR="001A66DE" w:rsidRDefault="00000000">
            <w:pPr>
              <w:spacing w:after="0" w:line="240" w:lineRule="auto"/>
              <w:rPr>
                <w:rFonts w:hint="eastAsia"/>
                <w:color w:val="000000"/>
              </w:rPr>
            </w:pPr>
            <w:r>
              <w:rPr>
                <w:color w:val="000000"/>
                <w:sz w:val="15"/>
              </w:rPr>
              <w:t>rating</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CD494" w14:textId="77777777" w:rsidR="001A66D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B42A07"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4BD168C" w14:textId="77777777" w:rsidR="001A66DE" w:rsidRDefault="00000000">
            <w:pPr>
              <w:spacing w:after="0" w:line="240" w:lineRule="auto"/>
              <w:rPr>
                <w:rFonts w:hint="eastAsia"/>
                <w:color w:val="000000"/>
              </w:rPr>
            </w:pPr>
            <w:r>
              <w:rPr>
                <w:color w:val="000000"/>
                <w:sz w:val="15"/>
              </w:rPr>
              <w:t>星级评分，取值1-5。</w:t>
            </w:r>
          </w:p>
        </w:tc>
      </w:tr>
      <w:tr w:rsidR="001A66DE" w14:paraId="68BAF50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AD129D8" w14:textId="77777777" w:rsidR="001A66DE" w:rsidRDefault="00000000">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3F0542"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97AE2"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AC1BFF" w14:textId="77777777" w:rsidR="001A66DE" w:rsidRDefault="00000000">
            <w:pPr>
              <w:spacing w:after="0" w:line="240" w:lineRule="auto"/>
              <w:rPr>
                <w:rFonts w:hint="eastAsia"/>
                <w:color w:val="000000"/>
              </w:rPr>
            </w:pPr>
            <w:proofErr w:type="spellStart"/>
            <w:r>
              <w:rPr>
                <w:color w:val="000000"/>
                <w:sz w:val="15"/>
              </w:rPr>
              <w:t>文字评价</w:t>
            </w:r>
            <w:proofErr w:type="spellEnd"/>
            <w:r>
              <w:rPr>
                <w:color w:val="000000"/>
                <w:sz w:val="15"/>
              </w:rPr>
              <w:t>。</w:t>
            </w:r>
          </w:p>
        </w:tc>
      </w:tr>
      <w:tr w:rsidR="001A66DE" w14:paraId="6071B61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757F7BF" w14:textId="77777777" w:rsidR="001A66D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8362D"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32360" w14:textId="77777777" w:rsidR="001A66DE" w:rsidRDefault="00000000">
            <w:pPr>
              <w:spacing w:after="0" w:line="240" w:lineRule="auto"/>
              <w:rPr>
                <w:rFonts w:hint="eastAsia"/>
                <w:color w:val="000000"/>
              </w:rPr>
            </w:pPr>
            <w:r>
              <w:rPr>
                <w:color w:val="000000"/>
                <w:sz w:val="15"/>
              </w:rPr>
              <w:t>DEFAULT NORMAL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2012192" w14:textId="77777777" w:rsidR="001A66DE" w:rsidRDefault="00000000">
            <w:pPr>
              <w:spacing w:after="0" w:line="240" w:lineRule="auto"/>
              <w:rPr>
                <w:rFonts w:hint="eastAsia"/>
                <w:color w:val="000000"/>
              </w:rPr>
            </w:pPr>
            <w:proofErr w:type="spellStart"/>
            <w:r>
              <w:rPr>
                <w:color w:val="000000"/>
                <w:sz w:val="15"/>
              </w:rPr>
              <w:t>评价状态：NORMAL</w:t>
            </w:r>
            <w:proofErr w:type="spellEnd"/>
            <w:r>
              <w:rPr>
                <w:color w:val="000000"/>
                <w:sz w:val="15"/>
              </w:rPr>
              <w:t xml:space="preserve"> / HIDDEN / DELETED。</w:t>
            </w:r>
          </w:p>
        </w:tc>
      </w:tr>
      <w:tr w:rsidR="001A66DE" w14:paraId="7C04268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5630785"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41C28"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91620"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B2C38A" w14:textId="77777777" w:rsidR="001A66DE" w:rsidRDefault="00000000">
            <w:pPr>
              <w:spacing w:after="0" w:line="240" w:lineRule="auto"/>
              <w:rPr>
                <w:rFonts w:hint="eastAsia"/>
                <w:color w:val="000000"/>
              </w:rPr>
            </w:pPr>
            <w:proofErr w:type="spellStart"/>
            <w:r>
              <w:rPr>
                <w:color w:val="000000"/>
                <w:sz w:val="15"/>
              </w:rPr>
              <w:t>评价时间</w:t>
            </w:r>
            <w:proofErr w:type="spellEnd"/>
            <w:r>
              <w:rPr>
                <w:color w:val="000000"/>
                <w:sz w:val="15"/>
              </w:rPr>
              <w:t>。</w:t>
            </w:r>
          </w:p>
        </w:tc>
      </w:tr>
      <w:tr w:rsidR="001A66DE" w14:paraId="37E6414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647C983" w14:textId="77777777" w:rsidR="001A66DE" w:rsidRDefault="00000000">
            <w:pPr>
              <w:spacing w:after="0" w:line="240" w:lineRule="auto"/>
              <w:rPr>
                <w:rFonts w:hint="eastAsia"/>
                <w:color w:val="000000"/>
              </w:rPr>
            </w:pPr>
            <w:proofErr w:type="spellStart"/>
            <w:r>
              <w:rPr>
                <w:color w:val="000000"/>
                <w:sz w:val="15"/>
              </w:rPr>
              <w:t>is_deleted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A7BC8" w14:textId="77777777" w:rsidR="001A66DE" w:rsidRDefault="00000000">
            <w:pPr>
              <w:spacing w:after="0" w:line="240" w:lineRule="auto"/>
              <w:rPr>
                <w:rFonts w:hint="eastAsia"/>
                <w:color w:val="000000"/>
              </w:rPr>
            </w:pPr>
            <w:proofErr w:type="gramStart"/>
            <w:r>
              <w:rPr>
                <w:color w:val="000000"/>
                <w:sz w:val="15"/>
              </w:rPr>
              <w:t>TINYINT(</w:t>
            </w:r>
            <w:proofErr w:type="gramEnd"/>
            <w:r>
              <w:rPr>
                <w:color w:val="000000"/>
                <w:sz w:val="15"/>
              </w:rPr>
              <w: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B95A6"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4E8F405" w14:textId="77777777" w:rsidR="001A66DE" w:rsidRDefault="00000000">
            <w:pPr>
              <w:spacing w:after="0" w:line="240" w:lineRule="auto"/>
              <w:rPr>
                <w:rFonts w:hint="eastAsia"/>
                <w:color w:val="000000"/>
              </w:rPr>
            </w:pPr>
            <w:proofErr w:type="spellStart"/>
            <w:r>
              <w:rPr>
                <w:color w:val="000000"/>
                <w:sz w:val="15"/>
              </w:rPr>
              <w:t>逻辑删除标记</w:t>
            </w:r>
            <w:proofErr w:type="spellEnd"/>
            <w:r>
              <w:rPr>
                <w:color w:val="000000"/>
                <w:sz w:val="15"/>
              </w:rPr>
              <w:t>。</w:t>
            </w:r>
          </w:p>
        </w:tc>
      </w:tr>
      <w:tr w:rsidR="001A66DE" w14:paraId="5626F50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7622180" w14:textId="77777777" w:rsidR="001A66DE" w:rsidRDefault="00000000">
            <w:pPr>
              <w:spacing w:after="0" w:line="240" w:lineRule="auto"/>
              <w:rPr>
                <w:rFonts w:hint="eastAsia"/>
                <w:color w:val="000000"/>
              </w:rPr>
            </w:pPr>
            <w:proofErr w:type="gramStart"/>
            <w:r>
              <w:rPr>
                <w:color w:val="000000"/>
                <w:sz w:val="15"/>
              </w:rPr>
              <w:t>UNIQUE(</w:t>
            </w:r>
            <w:proofErr w:type="spellStart"/>
            <w:proofErr w:type="gramEnd"/>
            <w:r>
              <w:rPr>
                <w:color w:val="000000"/>
                <w:sz w:val="15"/>
              </w:rPr>
              <w:t>order_id</w:t>
            </w:r>
            <w:proofErr w:type="spellEnd"/>
            <w:r>
              <w:rPr>
                <w:color w:val="000000"/>
                <w:sz w:val="15"/>
              </w:rPr>
              <w:t xml:space="preserve">, </w:t>
            </w:r>
            <w:proofErr w:type="spellStart"/>
            <w:r>
              <w:rPr>
                <w:color w:val="000000"/>
                <w:sz w:val="15"/>
              </w:rPr>
              <w:t>reviewer_id</w:t>
            </w:r>
            <w:proofErr w:type="spellEnd"/>
            <w:r>
              <w:rPr>
                <w:color w:val="000000"/>
                <w:sz w:val="15"/>
              </w:rPr>
              <w: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BD889" w14:textId="77777777" w:rsidR="001A66DE" w:rsidRDefault="00000000">
            <w:pPr>
              <w:spacing w:after="0" w:line="240" w:lineRule="auto"/>
              <w:rPr>
                <w:rFonts w:hint="eastAsia"/>
                <w:color w:val="000000"/>
              </w:rPr>
            </w:pPr>
            <w:proofErr w:type="spellStart"/>
            <w:r>
              <w:rPr>
                <w:color w:val="000000"/>
                <w:sz w:val="15"/>
              </w:rPr>
              <w:t>索引约束</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9EB99E" w14:textId="77777777" w:rsidR="001A66DE" w:rsidRDefault="00000000">
            <w:pPr>
              <w:spacing w:after="0" w:line="240" w:lineRule="auto"/>
              <w:rPr>
                <w:rFonts w:hint="eastAsia"/>
                <w:color w:val="000000"/>
              </w:rPr>
            </w:pPr>
            <w:proofErr w:type="spellStart"/>
            <w:r>
              <w:rPr>
                <w:color w:val="000000"/>
                <w:sz w:val="15"/>
              </w:rPr>
              <w:t>建议设置</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D439E90" w14:textId="77777777" w:rsidR="001A66DE" w:rsidRDefault="00000000">
            <w:pPr>
              <w:spacing w:after="0" w:line="240" w:lineRule="auto"/>
              <w:rPr>
                <w:rFonts w:hint="eastAsia"/>
                <w:color w:val="000000"/>
                <w:lang w:eastAsia="zh-CN"/>
              </w:rPr>
            </w:pPr>
            <w:r>
              <w:rPr>
                <w:color w:val="000000"/>
                <w:sz w:val="15"/>
                <w:lang w:eastAsia="zh-CN"/>
              </w:rPr>
              <w:t>限制同一订单同</w:t>
            </w:r>
            <w:proofErr w:type="gramStart"/>
            <w:r>
              <w:rPr>
                <w:color w:val="000000"/>
                <w:sz w:val="15"/>
                <w:lang w:eastAsia="zh-CN"/>
              </w:rPr>
              <w:t>一评价</w:t>
            </w:r>
            <w:proofErr w:type="gramEnd"/>
            <w:r>
              <w:rPr>
                <w:color w:val="000000"/>
                <w:sz w:val="15"/>
                <w:lang w:eastAsia="zh-CN"/>
              </w:rPr>
              <w:t>人重复评价。</w:t>
            </w:r>
          </w:p>
        </w:tc>
      </w:tr>
    </w:tbl>
    <w:p w14:paraId="2F939538" w14:textId="77777777" w:rsidR="001A66DE" w:rsidRDefault="001A66DE">
      <w:pPr>
        <w:rPr>
          <w:rFonts w:hint="eastAsia"/>
          <w:lang w:eastAsia="zh-CN"/>
        </w:rPr>
      </w:pPr>
    </w:p>
    <w:p w14:paraId="4BD0403D" w14:textId="77777777" w:rsidR="001A66DE" w:rsidRDefault="00000000">
      <w:pPr>
        <w:pStyle w:val="31"/>
        <w:keepNext/>
      </w:pPr>
      <w:r>
        <w:t>3.</w:t>
      </w:r>
      <w:r>
        <w:rPr>
          <w:rFonts w:hint="eastAsia"/>
        </w:rPr>
        <w:t>6</w:t>
      </w:r>
      <w:r>
        <w:t xml:space="preserve">.8reports </w:t>
      </w:r>
      <w:r>
        <w:t>举报表</w:t>
      </w:r>
    </w:p>
    <w:p w14:paraId="0F3D3529" w14:textId="77777777" w:rsidR="001A66DE" w:rsidRDefault="00000000">
      <w:pPr>
        <w:pStyle w:val="a8"/>
      </w:pPr>
      <w:r>
        <w:t>存储用户提交的举报记录，支持举报商品、用户或订单，并由管理员处理。</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377943C9"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A2D26EF"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B6BC6"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A279AD"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22A74E"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731D12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22A57CD"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72EE2"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E8506"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51E077" w14:textId="77777777" w:rsidR="001A66DE" w:rsidRDefault="00000000">
            <w:pPr>
              <w:spacing w:after="0" w:line="240" w:lineRule="auto"/>
              <w:rPr>
                <w:rFonts w:hint="eastAsia"/>
                <w:color w:val="000000"/>
              </w:rPr>
            </w:pPr>
            <w:proofErr w:type="spellStart"/>
            <w:r>
              <w:rPr>
                <w:color w:val="000000"/>
                <w:sz w:val="15"/>
              </w:rPr>
              <w:t>举报ID</w:t>
            </w:r>
            <w:proofErr w:type="spellEnd"/>
            <w:r>
              <w:rPr>
                <w:color w:val="000000"/>
                <w:sz w:val="15"/>
              </w:rPr>
              <w:t>。</w:t>
            </w:r>
          </w:p>
        </w:tc>
      </w:tr>
      <w:tr w:rsidR="001A66DE" w14:paraId="4309ADD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D5391A6" w14:textId="77777777" w:rsidR="001A66DE" w:rsidRDefault="00000000">
            <w:pPr>
              <w:spacing w:after="0" w:line="240" w:lineRule="auto"/>
              <w:rPr>
                <w:rFonts w:hint="eastAsia"/>
                <w:color w:val="000000"/>
              </w:rPr>
            </w:pPr>
            <w:proofErr w:type="spellStart"/>
            <w:r>
              <w:rPr>
                <w:color w:val="000000"/>
                <w:sz w:val="15"/>
              </w:rPr>
              <w:t>reporter_id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77561"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EEF8B"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2A87126" w14:textId="77777777" w:rsidR="001A66DE" w:rsidRDefault="00000000">
            <w:pPr>
              <w:spacing w:after="0" w:line="240" w:lineRule="auto"/>
              <w:rPr>
                <w:rFonts w:hint="eastAsia"/>
                <w:color w:val="000000"/>
                <w:lang w:eastAsia="zh-CN"/>
              </w:rPr>
            </w:pPr>
            <w:r>
              <w:rPr>
                <w:color w:val="000000"/>
                <w:sz w:val="15"/>
                <w:lang w:eastAsia="zh-CN"/>
              </w:rPr>
              <w:t>举报人ID，关联 users.id。</w:t>
            </w:r>
          </w:p>
        </w:tc>
      </w:tr>
      <w:tr w:rsidR="001A66DE" w14:paraId="34CB170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55F3F29" w14:textId="77777777" w:rsidR="001A66DE" w:rsidRDefault="00000000">
            <w:pPr>
              <w:spacing w:after="0" w:line="240" w:lineRule="auto"/>
              <w:rPr>
                <w:rFonts w:hint="eastAsia"/>
                <w:color w:val="000000"/>
              </w:rPr>
            </w:pPr>
            <w:proofErr w:type="spellStart"/>
            <w:r>
              <w:rPr>
                <w:color w:val="000000"/>
                <w:sz w:val="15"/>
              </w:rPr>
              <w:t>target_type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7063A"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69BFD"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11B063C" w14:textId="77777777" w:rsidR="001A66DE" w:rsidRDefault="00000000">
            <w:pPr>
              <w:spacing w:after="0" w:line="240" w:lineRule="auto"/>
              <w:rPr>
                <w:rFonts w:hint="eastAsia"/>
                <w:color w:val="000000"/>
              </w:rPr>
            </w:pPr>
            <w:proofErr w:type="spellStart"/>
            <w:r>
              <w:rPr>
                <w:color w:val="000000"/>
                <w:sz w:val="15"/>
              </w:rPr>
              <w:t>举报对象类型：PRODUCT</w:t>
            </w:r>
            <w:proofErr w:type="spellEnd"/>
            <w:r>
              <w:rPr>
                <w:color w:val="000000"/>
                <w:sz w:val="15"/>
              </w:rPr>
              <w:t xml:space="preserve"> / USER / ORDER。</w:t>
            </w:r>
          </w:p>
        </w:tc>
      </w:tr>
      <w:tr w:rsidR="001A66DE" w14:paraId="0D1B0E3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E3EF1F5" w14:textId="77777777" w:rsidR="001A66DE" w:rsidRDefault="00000000">
            <w:pPr>
              <w:spacing w:after="0" w:line="240" w:lineRule="auto"/>
              <w:rPr>
                <w:rFonts w:hint="eastAsia"/>
                <w:color w:val="000000"/>
              </w:rPr>
            </w:pPr>
            <w:proofErr w:type="spellStart"/>
            <w:r>
              <w:rPr>
                <w:color w:val="000000"/>
                <w:sz w:val="15"/>
              </w:rPr>
              <w:t>target_id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5275B"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3C8DE"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C4DBB66" w14:textId="77777777" w:rsidR="001A66DE" w:rsidRDefault="00000000">
            <w:pPr>
              <w:spacing w:after="0" w:line="240" w:lineRule="auto"/>
              <w:rPr>
                <w:rFonts w:hint="eastAsia"/>
                <w:color w:val="000000"/>
              </w:rPr>
            </w:pPr>
            <w:proofErr w:type="spellStart"/>
            <w:r>
              <w:rPr>
                <w:color w:val="000000"/>
                <w:sz w:val="15"/>
              </w:rPr>
              <w:t>被举报对象ID</w:t>
            </w:r>
            <w:proofErr w:type="spellEnd"/>
            <w:r>
              <w:rPr>
                <w:color w:val="000000"/>
                <w:sz w:val="15"/>
              </w:rPr>
              <w:t>。</w:t>
            </w:r>
          </w:p>
        </w:tc>
      </w:tr>
      <w:tr w:rsidR="001A66DE" w14:paraId="53A2E39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1FD7633" w14:textId="77777777" w:rsidR="001A66DE" w:rsidRDefault="00000000">
            <w:pPr>
              <w:spacing w:after="0" w:line="240" w:lineRule="auto"/>
              <w:rPr>
                <w:rFonts w:hint="eastAsia"/>
                <w:color w:val="000000"/>
              </w:rPr>
            </w:pPr>
            <w:proofErr w:type="spellStart"/>
            <w:r>
              <w:rPr>
                <w:color w:val="000000"/>
                <w:sz w:val="15"/>
              </w:rPr>
              <w:lastRenderedPageBreak/>
              <w:t>reason_type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C6608"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D32324"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9F7D494" w14:textId="77777777" w:rsidR="001A66DE" w:rsidRDefault="00000000">
            <w:pPr>
              <w:spacing w:after="0" w:line="240" w:lineRule="auto"/>
              <w:rPr>
                <w:rFonts w:hint="eastAsia"/>
                <w:color w:val="000000"/>
                <w:lang w:eastAsia="zh-CN"/>
              </w:rPr>
            </w:pPr>
            <w:r>
              <w:rPr>
                <w:color w:val="000000"/>
                <w:sz w:val="15"/>
                <w:lang w:eastAsia="zh-CN"/>
              </w:rPr>
              <w:t>举报原因类型，如违禁品、虚假信息、辱骂等。</w:t>
            </w:r>
          </w:p>
        </w:tc>
      </w:tr>
      <w:tr w:rsidR="001A66DE" w14:paraId="40DDF77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B02100B" w14:textId="77777777" w:rsidR="001A66DE" w:rsidRDefault="00000000">
            <w:pPr>
              <w:spacing w:after="0" w:line="240" w:lineRule="auto"/>
              <w:rPr>
                <w:rFonts w:hint="eastAsia"/>
                <w:color w:val="000000"/>
              </w:rPr>
            </w:pPr>
            <w:r>
              <w:rPr>
                <w:color w:val="000000"/>
                <w:sz w:val="15"/>
              </w:rPr>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E36F6"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F415A"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77AE632" w14:textId="77777777" w:rsidR="001A66DE" w:rsidRDefault="00000000">
            <w:pPr>
              <w:spacing w:after="0" w:line="240" w:lineRule="auto"/>
              <w:rPr>
                <w:rFonts w:hint="eastAsia"/>
                <w:color w:val="000000"/>
              </w:rPr>
            </w:pPr>
            <w:proofErr w:type="spellStart"/>
            <w:r>
              <w:rPr>
                <w:color w:val="000000"/>
                <w:sz w:val="15"/>
              </w:rPr>
              <w:t>举报说明</w:t>
            </w:r>
            <w:proofErr w:type="spellEnd"/>
            <w:r>
              <w:rPr>
                <w:color w:val="000000"/>
                <w:sz w:val="15"/>
              </w:rPr>
              <w:t>。</w:t>
            </w:r>
          </w:p>
        </w:tc>
      </w:tr>
      <w:tr w:rsidR="001A66DE" w14:paraId="5A73852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E6B47E8" w14:textId="77777777" w:rsidR="001A66D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B24130"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B80DE" w14:textId="77777777" w:rsidR="001A66DE" w:rsidRDefault="00000000">
            <w:pPr>
              <w:spacing w:after="0" w:line="240" w:lineRule="auto"/>
              <w:rPr>
                <w:rFonts w:hint="eastAsia"/>
                <w:color w:val="000000"/>
              </w:rPr>
            </w:pPr>
            <w:r>
              <w:rPr>
                <w:color w:val="000000"/>
                <w:sz w:val="15"/>
              </w:rPr>
              <w:t>DEFAULT PENDING</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E0B817E" w14:textId="745F3F13" w:rsidR="001A66DE" w:rsidRDefault="00000000">
            <w:pPr>
              <w:spacing w:after="0" w:line="240" w:lineRule="auto"/>
              <w:rPr>
                <w:rFonts w:hint="eastAsia"/>
                <w:color w:val="000000"/>
              </w:rPr>
            </w:pPr>
            <w:proofErr w:type="spellStart"/>
            <w:r>
              <w:rPr>
                <w:color w:val="000000"/>
                <w:sz w:val="15"/>
              </w:rPr>
              <w:t>举报状态：PENDING</w:t>
            </w:r>
            <w:proofErr w:type="spellEnd"/>
            <w:r>
              <w:rPr>
                <w:color w:val="000000"/>
                <w:sz w:val="15"/>
              </w:rPr>
              <w:t xml:space="preserve"> /</w:t>
            </w:r>
            <w:r w:rsidR="001260B4">
              <w:rPr>
                <w:rFonts w:hint="eastAsia"/>
                <w:color w:val="000000"/>
                <w:sz w:val="15"/>
                <w:lang w:eastAsia="zh-CN"/>
              </w:rPr>
              <w:t>PROCESSING/</w:t>
            </w:r>
            <w:r>
              <w:rPr>
                <w:color w:val="000000"/>
                <w:sz w:val="15"/>
              </w:rPr>
              <w:t>RESOLVED / REJECTED / CLOSED。</w:t>
            </w:r>
          </w:p>
        </w:tc>
      </w:tr>
      <w:tr w:rsidR="001A66DE" w14:paraId="0E4D96A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CC73256" w14:textId="77777777" w:rsidR="001A66DE" w:rsidRDefault="00000000">
            <w:pPr>
              <w:spacing w:after="0" w:line="240" w:lineRule="auto"/>
              <w:rPr>
                <w:rFonts w:hint="eastAsia"/>
                <w:color w:val="000000"/>
              </w:rPr>
            </w:pPr>
            <w:proofErr w:type="spellStart"/>
            <w:r>
              <w:rPr>
                <w:color w:val="000000"/>
                <w:sz w:val="15"/>
              </w:rPr>
              <w:t>handle_result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E2BD93"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F69F3"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9E055EF" w14:textId="77777777" w:rsidR="001A66DE" w:rsidRDefault="00000000">
            <w:pPr>
              <w:spacing w:after="0" w:line="240" w:lineRule="auto"/>
              <w:rPr>
                <w:rFonts w:hint="eastAsia"/>
                <w:color w:val="000000"/>
              </w:rPr>
            </w:pPr>
            <w:proofErr w:type="spellStart"/>
            <w:r>
              <w:rPr>
                <w:color w:val="000000"/>
                <w:sz w:val="15"/>
              </w:rPr>
              <w:t>处理结果说明</w:t>
            </w:r>
            <w:proofErr w:type="spellEnd"/>
            <w:r>
              <w:rPr>
                <w:color w:val="000000"/>
                <w:sz w:val="15"/>
              </w:rPr>
              <w:t>。</w:t>
            </w:r>
          </w:p>
        </w:tc>
      </w:tr>
      <w:tr w:rsidR="001A66DE" w14:paraId="37FB84A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19A576B" w14:textId="77777777" w:rsidR="001A66DE" w:rsidRDefault="00000000">
            <w:pPr>
              <w:spacing w:after="0" w:line="240" w:lineRule="auto"/>
              <w:rPr>
                <w:rFonts w:hint="eastAsia"/>
                <w:color w:val="000000"/>
              </w:rPr>
            </w:pPr>
            <w:proofErr w:type="spellStart"/>
            <w:r>
              <w:rPr>
                <w:color w:val="000000"/>
                <w:sz w:val="15"/>
              </w:rPr>
              <w:t>handler_id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88548"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DD3BB" w14:textId="77777777" w:rsidR="001A66DE"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97065BC" w14:textId="77777777" w:rsidR="001A66DE" w:rsidRDefault="00000000">
            <w:pPr>
              <w:spacing w:after="0" w:line="240" w:lineRule="auto"/>
              <w:rPr>
                <w:rFonts w:hint="eastAsia"/>
                <w:color w:val="000000"/>
                <w:lang w:eastAsia="zh-CN"/>
              </w:rPr>
            </w:pPr>
            <w:r>
              <w:rPr>
                <w:color w:val="000000"/>
                <w:sz w:val="15"/>
                <w:lang w:eastAsia="zh-CN"/>
              </w:rPr>
              <w:t>处理管理员ID，关联 users.id。</w:t>
            </w:r>
          </w:p>
        </w:tc>
      </w:tr>
      <w:tr w:rsidR="001A66DE" w14:paraId="4B700D8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71C228D" w14:textId="77777777" w:rsidR="001A66DE" w:rsidRDefault="00000000">
            <w:pPr>
              <w:spacing w:after="0" w:line="240" w:lineRule="auto"/>
              <w:rPr>
                <w:rFonts w:hint="eastAsia"/>
                <w:color w:val="000000"/>
              </w:rPr>
            </w:pPr>
            <w:proofErr w:type="spellStart"/>
            <w:r>
              <w:rPr>
                <w:color w:val="000000"/>
                <w:sz w:val="15"/>
              </w:rPr>
              <w:t>handle_time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6640D"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18FE9E"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5ECE091" w14:textId="77777777" w:rsidR="001A66DE" w:rsidRDefault="00000000">
            <w:pPr>
              <w:spacing w:after="0" w:line="240" w:lineRule="auto"/>
              <w:rPr>
                <w:rFonts w:hint="eastAsia"/>
                <w:color w:val="000000"/>
              </w:rPr>
            </w:pPr>
            <w:proofErr w:type="spellStart"/>
            <w:r>
              <w:rPr>
                <w:color w:val="000000"/>
                <w:sz w:val="15"/>
              </w:rPr>
              <w:t>处理时间</w:t>
            </w:r>
            <w:proofErr w:type="spellEnd"/>
            <w:r>
              <w:rPr>
                <w:color w:val="000000"/>
                <w:sz w:val="15"/>
              </w:rPr>
              <w:t>。</w:t>
            </w:r>
          </w:p>
        </w:tc>
      </w:tr>
      <w:tr w:rsidR="001A66DE" w14:paraId="16B58DF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4C4526F"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B2400"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0C5E7"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A7507B6" w14:textId="77777777" w:rsidR="001A66DE" w:rsidRDefault="00000000">
            <w:pPr>
              <w:spacing w:after="0" w:line="240" w:lineRule="auto"/>
              <w:rPr>
                <w:rFonts w:hint="eastAsia"/>
                <w:color w:val="000000"/>
              </w:rPr>
            </w:pPr>
            <w:proofErr w:type="spellStart"/>
            <w:r>
              <w:rPr>
                <w:color w:val="000000"/>
                <w:sz w:val="15"/>
              </w:rPr>
              <w:t>举报提交时间</w:t>
            </w:r>
            <w:proofErr w:type="spellEnd"/>
            <w:r>
              <w:rPr>
                <w:color w:val="000000"/>
                <w:sz w:val="15"/>
              </w:rPr>
              <w:t>。</w:t>
            </w:r>
          </w:p>
        </w:tc>
      </w:tr>
      <w:tr w:rsidR="001A66DE" w14:paraId="4208E0E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E13DCB9" w14:textId="77777777" w:rsidR="001A66D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07948C"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ABBEB"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67DFFF" w14:textId="77777777" w:rsidR="001A66D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69A8B849" w14:textId="77777777" w:rsidR="001A66DE" w:rsidRDefault="001A66DE">
      <w:pPr>
        <w:rPr>
          <w:rFonts w:hint="eastAsia"/>
        </w:rPr>
      </w:pPr>
    </w:p>
    <w:p w14:paraId="08B2B578" w14:textId="77777777" w:rsidR="001A66DE" w:rsidRDefault="00000000">
      <w:pPr>
        <w:pStyle w:val="31"/>
        <w:keepNext/>
      </w:pPr>
      <w:r>
        <w:t>3.</w:t>
      </w:r>
      <w:r>
        <w:rPr>
          <w:rFonts w:hint="eastAsia"/>
        </w:rPr>
        <w:t>6</w:t>
      </w:r>
      <w:r>
        <w:t xml:space="preserve">.9report_images </w:t>
      </w:r>
      <w:r>
        <w:t>举报凭证图片表</w:t>
      </w:r>
    </w:p>
    <w:p w14:paraId="4AE8741E" w14:textId="77777777" w:rsidR="001A66DE" w:rsidRDefault="00000000">
      <w:pPr>
        <w:pStyle w:val="a8"/>
      </w:pPr>
      <w:r>
        <w:t>存储举报材料中的图片凭证。</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6CACCA5B"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52BB6D3A"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5A2B19"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3466E7"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E5C7977"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6C96A94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BDBF647"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83C6F5"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744B37"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A766F3F" w14:textId="77777777" w:rsidR="001A66DE" w:rsidRDefault="00000000">
            <w:pPr>
              <w:spacing w:after="0" w:line="240" w:lineRule="auto"/>
              <w:rPr>
                <w:rFonts w:hint="eastAsia"/>
                <w:color w:val="000000"/>
              </w:rPr>
            </w:pPr>
            <w:proofErr w:type="spellStart"/>
            <w:r>
              <w:rPr>
                <w:color w:val="000000"/>
                <w:sz w:val="15"/>
              </w:rPr>
              <w:t>凭证图片ID</w:t>
            </w:r>
            <w:proofErr w:type="spellEnd"/>
            <w:r>
              <w:rPr>
                <w:color w:val="000000"/>
                <w:sz w:val="15"/>
              </w:rPr>
              <w:t>。</w:t>
            </w:r>
          </w:p>
        </w:tc>
      </w:tr>
      <w:tr w:rsidR="001A66DE" w14:paraId="6ADA1B8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AE86653" w14:textId="77777777" w:rsidR="001A66DE" w:rsidRDefault="00000000">
            <w:pPr>
              <w:spacing w:after="0" w:line="240" w:lineRule="auto"/>
              <w:rPr>
                <w:rFonts w:hint="eastAsia"/>
                <w:color w:val="000000"/>
              </w:rPr>
            </w:pPr>
            <w:proofErr w:type="spellStart"/>
            <w:r>
              <w:rPr>
                <w:color w:val="000000"/>
                <w:sz w:val="15"/>
              </w:rPr>
              <w:t>report_id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A6913"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8DDF88"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1C55852" w14:textId="77777777" w:rsidR="001A66DE" w:rsidRDefault="00000000">
            <w:pPr>
              <w:spacing w:after="0" w:line="240" w:lineRule="auto"/>
              <w:rPr>
                <w:rFonts w:hint="eastAsia"/>
                <w:color w:val="000000"/>
              </w:rPr>
            </w:pPr>
            <w:proofErr w:type="spellStart"/>
            <w:r>
              <w:rPr>
                <w:color w:val="000000"/>
                <w:sz w:val="15"/>
              </w:rPr>
              <w:t>举报ID，关联</w:t>
            </w:r>
            <w:proofErr w:type="spellEnd"/>
            <w:r>
              <w:rPr>
                <w:color w:val="000000"/>
                <w:sz w:val="15"/>
              </w:rPr>
              <w:t xml:space="preserve"> reports.id。</w:t>
            </w:r>
          </w:p>
        </w:tc>
      </w:tr>
      <w:tr w:rsidR="001A66DE" w14:paraId="58E5D25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C5FE14A" w14:textId="77777777" w:rsidR="001A66DE" w:rsidRDefault="00000000">
            <w:pPr>
              <w:spacing w:after="0" w:line="240" w:lineRule="auto"/>
              <w:rPr>
                <w:rFonts w:hint="eastAsia"/>
                <w:color w:val="000000"/>
              </w:rPr>
            </w:pPr>
            <w:proofErr w:type="spellStart"/>
            <w:r>
              <w:rPr>
                <w:color w:val="000000"/>
                <w:sz w:val="15"/>
              </w:rPr>
              <w:t>image_url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2B179"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F1D6A"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1C836A9" w14:textId="77777777" w:rsidR="001A66DE" w:rsidRDefault="00000000">
            <w:pPr>
              <w:spacing w:after="0" w:line="240" w:lineRule="auto"/>
              <w:rPr>
                <w:rFonts w:hint="eastAsia"/>
                <w:color w:val="000000"/>
              </w:rPr>
            </w:pPr>
            <w:proofErr w:type="spellStart"/>
            <w:r>
              <w:rPr>
                <w:color w:val="000000"/>
                <w:sz w:val="15"/>
              </w:rPr>
              <w:t>凭证图片访问地址</w:t>
            </w:r>
            <w:proofErr w:type="spellEnd"/>
            <w:r>
              <w:rPr>
                <w:color w:val="000000"/>
                <w:sz w:val="15"/>
              </w:rPr>
              <w:t>。</w:t>
            </w:r>
          </w:p>
        </w:tc>
      </w:tr>
      <w:tr w:rsidR="001A66DE" w14:paraId="281416A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3C3A230" w14:textId="77777777" w:rsidR="001A66DE" w:rsidRDefault="00000000">
            <w:pPr>
              <w:spacing w:after="0" w:line="240" w:lineRule="auto"/>
              <w:rPr>
                <w:rFonts w:hint="eastAsia"/>
                <w:color w:val="000000"/>
              </w:rPr>
            </w:pPr>
            <w:proofErr w:type="spellStart"/>
            <w:r>
              <w:rPr>
                <w:color w:val="000000"/>
                <w:sz w:val="15"/>
              </w:rPr>
              <w:t>sort_order</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1B69A" w14:textId="77777777" w:rsidR="001A66D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6D709" w14:textId="77777777" w:rsidR="001A66D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E44ABD" w14:textId="77777777" w:rsidR="001A66DE" w:rsidRDefault="00000000">
            <w:pPr>
              <w:spacing w:after="0" w:line="240" w:lineRule="auto"/>
              <w:rPr>
                <w:rFonts w:hint="eastAsia"/>
                <w:color w:val="000000"/>
              </w:rPr>
            </w:pPr>
            <w:proofErr w:type="spellStart"/>
            <w:r>
              <w:rPr>
                <w:color w:val="000000"/>
                <w:sz w:val="15"/>
              </w:rPr>
              <w:t>图片排序</w:t>
            </w:r>
            <w:proofErr w:type="spellEnd"/>
            <w:r>
              <w:rPr>
                <w:color w:val="000000"/>
                <w:sz w:val="15"/>
              </w:rPr>
              <w:t>。</w:t>
            </w:r>
          </w:p>
        </w:tc>
      </w:tr>
      <w:tr w:rsidR="001A66DE" w14:paraId="611DDE4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5B66814"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C38574"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E3AA34"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D05586B" w14:textId="77777777" w:rsidR="001A66DE" w:rsidRDefault="00000000">
            <w:pPr>
              <w:spacing w:after="0" w:line="240" w:lineRule="auto"/>
              <w:rPr>
                <w:rFonts w:hint="eastAsia"/>
                <w:color w:val="000000"/>
              </w:rPr>
            </w:pPr>
            <w:proofErr w:type="spellStart"/>
            <w:r>
              <w:rPr>
                <w:color w:val="000000"/>
                <w:sz w:val="15"/>
              </w:rPr>
              <w:t>上传时间</w:t>
            </w:r>
            <w:proofErr w:type="spellEnd"/>
            <w:r>
              <w:rPr>
                <w:color w:val="000000"/>
                <w:sz w:val="15"/>
              </w:rPr>
              <w:t>。</w:t>
            </w:r>
          </w:p>
        </w:tc>
      </w:tr>
    </w:tbl>
    <w:p w14:paraId="51E64395" w14:textId="77777777" w:rsidR="001A66DE" w:rsidRDefault="001A66DE">
      <w:pPr>
        <w:rPr>
          <w:rFonts w:hint="eastAsia"/>
        </w:rPr>
      </w:pPr>
    </w:p>
    <w:p w14:paraId="09BB7E87" w14:textId="77777777" w:rsidR="001A66DE" w:rsidRDefault="00000000">
      <w:pPr>
        <w:pStyle w:val="31"/>
        <w:keepNext/>
      </w:pPr>
      <w:r>
        <w:t>3.</w:t>
      </w:r>
      <w:r>
        <w:rPr>
          <w:rFonts w:hint="eastAsia"/>
        </w:rPr>
        <w:t>6</w:t>
      </w:r>
      <w:r>
        <w:t xml:space="preserve">.10messages </w:t>
      </w:r>
      <w:r>
        <w:t>站内消息表</w:t>
      </w:r>
    </w:p>
    <w:p w14:paraId="78F1BAE2" w14:textId="77777777" w:rsidR="001A66DE" w:rsidRDefault="00000000">
      <w:pPr>
        <w:pStyle w:val="a8"/>
      </w:pPr>
      <w:r>
        <w:t>存储站内消息。站内消息作为系统提醒的基础方式，</w:t>
      </w:r>
      <w:proofErr w:type="gramStart"/>
      <w:r>
        <w:t>微信订阅</w:t>
      </w:r>
      <w:proofErr w:type="gramEnd"/>
      <w:r>
        <w:t>消息作为可选增强。</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489EB146"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C9B78FE"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DA315"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E62B61"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1AFE69"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0F91B4A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B03ADF0"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48C0F"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EDD3F2"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E8C31B" w14:textId="77777777" w:rsidR="001A66DE" w:rsidRDefault="00000000">
            <w:pPr>
              <w:spacing w:after="0" w:line="240" w:lineRule="auto"/>
              <w:rPr>
                <w:rFonts w:hint="eastAsia"/>
                <w:color w:val="000000"/>
              </w:rPr>
            </w:pPr>
            <w:proofErr w:type="spellStart"/>
            <w:r>
              <w:rPr>
                <w:color w:val="000000"/>
                <w:sz w:val="15"/>
              </w:rPr>
              <w:t>消息ID</w:t>
            </w:r>
            <w:proofErr w:type="spellEnd"/>
            <w:r>
              <w:rPr>
                <w:color w:val="000000"/>
                <w:sz w:val="15"/>
              </w:rPr>
              <w:t>。</w:t>
            </w:r>
          </w:p>
        </w:tc>
      </w:tr>
      <w:tr w:rsidR="001A66DE" w14:paraId="69E78BB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3CB6BD0" w14:textId="77777777" w:rsidR="001A66DE" w:rsidRDefault="00000000">
            <w:pPr>
              <w:spacing w:after="0" w:line="240" w:lineRule="auto"/>
              <w:rPr>
                <w:rFonts w:hint="eastAsia"/>
                <w:color w:val="000000"/>
              </w:rPr>
            </w:pPr>
            <w:proofErr w:type="spellStart"/>
            <w:r>
              <w:rPr>
                <w:color w:val="000000"/>
                <w:sz w:val="15"/>
              </w:rPr>
              <w:t>receiver_id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3F6EA"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41525"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BBC17BE" w14:textId="77777777" w:rsidR="001A66DE" w:rsidRDefault="00000000">
            <w:pPr>
              <w:spacing w:after="0" w:line="240" w:lineRule="auto"/>
              <w:rPr>
                <w:rFonts w:hint="eastAsia"/>
                <w:color w:val="000000"/>
              </w:rPr>
            </w:pPr>
            <w:proofErr w:type="spellStart"/>
            <w:r>
              <w:rPr>
                <w:color w:val="000000"/>
                <w:sz w:val="15"/>
              </w:rPr>
              <w:t>接收用户ID</w:t>
            </w:r>
            <w:proofErr w:type="spellEnd"/>
            <w:r>
              <w:rPr>
                <w:color w:val="000000"/>
                <w:sz w:val="15"/>
              </w:rPr>
              <w:t>。</w:t>
            </w:r>
          </w:p>
        </w:tc>
      </w:tr>
      <w:tr w:rsidR="001A66DE" w14:paraId="4DDB732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E703ED" w14:textId="77777777" w:rsidR="001A66DE" w:rsidRDefault="00000000">
            <w:pPr>
              <w:spacing w:after="0" w:line="240" w:lineRule="auto"/>
              <w:rPr>
                <w:rFonts w:hint="eastAsia"/>
                <w:color w:val="000000"/>
              </w:rPr>
            </w:pPr>
            <w:proofErr w:type="spellStart"/>
            <w:r>
              <w:rPr>
                <w:color w:val="000000"/>
                <w:sz w:val="15"/>
              </w:rPr>
              <w:t>sender_id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E9A41"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06C88" w14:textId="77777777" w:rsidR="001A66DE"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1106ABB" w14:textId="77777777" w:rsidR="001A66DE" w:rsidRDefault="00000000">
            <w:pPr>
              <w:spacing w:after="0" w:line="240" w:lineRule="auto"/>
              <w:rPr>
                <w:rFonts w:hint="eastAsia"/>
                <w:color w:val="000000"/>
                <w:lang w:eastAsia="zh-CN"/>
              </w:rPr>
            </w:pPr>
            <w:r>
              <w:rPr>
                <w:rFonts w:hint="eastAsia"/>
                <w:sz w:val="14"/>
                <w:lang w:eastAsia="zh-CN"/>
              </w:rPr>
              <w:t>系统通知触发者ID，如买家、卖家或管理员；系统自动消息可为空。</w:t>
            </w:r>
            <w:proofErr w:type="spellStart"/>
            <w:r>
              <w:rPr>
                <w:rFonts w:hint="eastAsia"/>
                <w:sz w:val="14"/>
              </w:rPr>
              <w:t>本表不承担买卖双方聊天功能，用户聊天由</w:t>
            </w:r>
            <w:proofErr w:type="spellEnd"/>
            <w:r>
              <w:rPr>
                <w:rFonts w:hint="eastAsia"/>
                <w:sz w:val="14"/>
              </w:rPr>
              <w:t xml:space="preserve"> </w:t>
            </w:r>
            <w:proofErr w:type="spellStart"/>
            <w:r>
              <w:rPr>
                <w:rFonts w:hint="eastAsia"/>
                <w:sz w:val="14"/>
              </w:rPr>
              <w:t>chat_messages</w:t>
            </w:r>
            <w:proofErr w:type="spellEnd"/>
            <w:r>
              <w:rPr>
                <w:rFonts w:hint="eastAsia"/>
                <w:sz w:val="14"/>
              </w:rPr>
              <w:t xml:space="preserve"> </w:t>
            </w:r>
            <w:proofErr w:type="spellStart"/>
            <w:r>
              <w:rPr>
                <w:rFonts w:hint="eastAsia"/>
                <w:sz w:val="14"/>
              </w:rPr>
              <w:t>保存</w:t>
            </w:r>
            <w:proofErr w:type="spellEnd"/>
            <w:r>
              <w:rPr>
                <w:rFonts w:hint="eastAsia"/>
                <w:sz w:val="14"/>
              </w:rPr>
              <w:t>。</w:t>
            </w:r>
          </w:p>
        </w:tc>
      </w:tr>
      <w:tr w:rsidR="001A66DE" w14:paraId="52C9ED7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6DD9C98" w14:textId="77777777" w:rsidR="001A66DE" w:rsidRDefault="00000000">
            <w:pPr>
              <w:spacing w:after="0" w:line="240" w:lineRule="auto"/>
              <w:rPr>
                <w:rFonts w:hint="eastAsia"/>
                <w:color w:val="000000"/>
              </w:rPr>
            </w:pPr>
            <w:proofErr w:type="spellStart"/>
            <w:r>
              <w:rPr>
                <w:color w:val="000000"/>
                <w:sz w:val="15"/>
              </w:rPr>
              <w:t>message_type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CD75F8"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38396"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4BD8D3" w14:textId="77777777" w:rsidR="001A66DE" w:rsidRDefault="00000000">
            <w:pPr>
              <w:spacing w:after="0" w:line="240" w:lineRule="auto"/>
              <w:rPr>
                <w:rFonts w:hint="eastAsia"/>
                <w:color w:val="000000"/>
              </w:rPr>
            </w:pPr>
            <w:proofErr w:type="spellStart"/>
            <w:r>
              <w:rPr>
                <w:rFonts w:hint="eastAsia"/>
                <w:sz w:val="14"/>
              </w:rPr>
              <w:t>消息类型：ORDER_CREATED</w:t>
            </w:r>
            <w:proofErr w:type="spellEnd"/>
            <w:r>
              <w:rPr>
                <w:rFonts w:hint="eastAsia"/>
                <w:sz w:val="14"/>
              </w:rPr>
              <w:t xml:space="preserve"> / ORDER_CONFIRMED / ORDER_CANCELED / ORDER_TIMEOUT / REPORT_HANDLED / APPEAL_HANDLED / SYSTEM_NOTICE。</w:t>
            </w:r>
          </w:p>
        </w:tc>
      </w:tr>
      <w:tr w:rsidR="001A66DE" w14:paraId="7295AD6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A8E89F" w14:textId="77777777" w:rsidR="001A66DE" w:rsidRDefault="00000000">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0DA2E"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ED5F3"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C92B0CF" w14:textId="77777777" w:rsidR="001A66DE" w:rsidRDefault="00000000">
            <w:pPr>
              <w:spacing w:after="0" w:line="240" w:lineRule="auto"/>
              <w:rPr>
                <w:rFonts w:hint="eastAsia"/>
                <w:color w:val="000000"/>
              </w:rPr>
            </w:pPr>
            <w:proofErr w:type="spellStart"/>
            <w:r>
              <w:rPr>
                <w:color w:val="000000"/>
                <w:sz w:val="15"/>
              </w:rPr>
              <w:t>消息标题</w:t>
            </w:r>
            <w:proofErr w:type="spellEnd"/>
            <w:r>
              <w:rPr>
                <w:color w:val="000000"/>
                <w:sz w:val="15"/>
              </w:rPr>
              <w:t>。</w:t>
            </w:r>
          </w:p>
        </w:tc>
      </w:tr>
      <w:tr w:rsidR="001A66DE" w14:paraId="2F1B5A5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329DE5F" w14:textId="77777777" w:rsidR="001A66DE" w:rsidRDefault="00000000">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4C4E5"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424BB2"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75EE8F2" w14:textId="77777777" w:rsidR="001A66DE" w:rsidRDefault="00000000">
            <w:pPr>
              <w:spacing w:after="0" w:line="240" w:lineRule="auto"/>
              <w:rPr>
                <w:rFonts w:hint="eastAsia"/>
                <w:color w:val="000000"/>
              </w:rPr>
            </w:pPr>
            <w:proofErr w:type="spellStart"/>
            <w:r>
              <w:rPr>
                <w:color w:val="000000"/>
                <w:sz w:val="15"/>
              </w:rPr>
              <w:t>消息内容</w:t>
            </w:r>
            <w:proofErr w:type="spellEnd"/>
            <w:r>
              <w:rPr>
                <w:color w:val="000000"/>
                <w:sz w:val="15"/>
              </w:rPr>
              <w:t>。</w:t>
            </w:r>
          </w:p>
        </w:tc>
      </w:tr>
      <w:tr w:rsidR="001A66DE" w14:paraId="45E92AE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7668271" w14:textId="77777777" w:rsidR="001A66DE" w:rsidRDefault="00000000">
            <w:pPr>
              <w:spacing w:after="0" w:line="240" w:lineRule="auto"/>
              <w:rPr>
                <w:rFonts w:hint="eastAsia"/>
                <w:color w:val="000000"/>
              </w:rPr>
            </w:pPr>
            <w:proofErr w:type="spellStart"/>
            <w:r>
              <w:rPr>
                <w:color w:val="000000"/>
                <w:sz w:val="15"/>
              </w:rPr>
              <w:t>related_type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70F07"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F8618D"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C3282D" w14:textId="77777777" w:rsidR="001A66DE" w:rsidRDefault="00000000">
            <w:pPr>
              <w:spacing w:after="0" w:line="240" w:lineRule="auto"/>
              <w:rPr>
                <w:rFonts w:hint="eastAsia"/>
                <w:color w:val="000000"/>
              </w:rPr>
            </w:pPr>
            <w:proofErr w:type="spellStart"/>
            <w:r>
              <w:rPr>
                <w:rFonts w:hint="eastAsia"/>
                <w:sz w:val="14"/>
              </w:rPr>
              <w:t>关联对象类型：ORDER</w:t>
            </w:r>
            <w:proofErr w:type="spellEnd"/>
            <w:r>
              <w:rPr>
                <w:rFonts w:hint="eastAsia"/>
                <w:sz w:val="14"/>
              </w:rPr>
              <w:t xml:space="preserve"> / PRODUCT / REPORT / APPEAL / ANNOUNCEMENT。</w:t>
            </w:r>
          </w:p>
        </w:tc>
      </w:tr>
      <w:tr w:rsidR="001A66DE" w14:paraId="4B91613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D1FB09E" w14:textId="77777777" w:rsidR="001A66DE" w:rsidRDefault="00000000">
            <w:pPr>
              <w:spacing w:after="0" w:line="240" w:lineRule="auto"/>
              <w:rPr>
                <w:rFonts w:hint="eastAsia"/>
                <w:color w:val="000000"/>
              </w:rPr>
            </w:pPr>
            <w:proofErr w:type="spellStart"/>
            <w:r>
              <w:rPr>
                <w:color w:val="000000"/>
                <w:sz w:val="15"/>
              </w:rPr>
              <w:t>related_id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768ED"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112988"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7333A7" w14:textId="77777777" w:rsidR="001A66DE" w:rsidRDefault="00000000">
            <w:pPr>
              <w:spacing w:after="0" w:line="240" w:lineRule="auto"/>
              <w:rPr>
                <w:rFonts w:hint="eastAsia"/>
                <w:color w:val="000000"/>
              </w:rPr>
            </w:pPr>
            <w:proofErr w:type="spellStart"/>
            <w:r>
              <w:rPr>
                <w:rFonts w:hint="eastAsia"/>
                <w:sz w:val="14"/>
              </w:rPr>
              <w:t>关联对象ID；当</w:t>
            </w:r>
            <w:proofErr w:type="spellEnd"/>
            <w:r>
              <w:rPr>
                <w:rFonts w:hint="eastAsia"/>
                <w:sz w:val="14"/>
              </w:rPr>
              <w:t xml:space="preserve"> </w:t>
            </w:r>
            <w:proofErr w:type="spellStart"/>
            <w:r>
              <w:rPr>
                <w:rFonts w:hint="eastAsia"/>
                <w:sz w:val="14"/>
              </w:rPr>
              <w:t>related_type</w:t>
            </w:r>
            <w:proofErr w:type="spellEnd"/>
            <w:r>
              <w:rPr>
                <w:rFonts w:hint="eastAsia"/>
                <w:sz w:val="14"/>
              </w:rPr>
              <w:t xml:space="preserve">=APPEAL </w:t>
            </w:r>
            <w:proofErr w:type="spellStart"/>
            <w:r>
              <w:rPr>
                <w:rFonts w:hint="eastAsia"/>
                <w:sz w:val="14"/>
              </w:rPr>
              <w:t>时指向</w:t>
            </w:r>
            <w:proofErr w:type="spellEnd"/>
            <w:r>
              <w:rPr>
                <w:rFonts w:hint="eastAsia"/>
                <w:sz w:val="14"/>
              </w:rPr>
              <w:t xml:space="preserve"> </w:t>
            </w:r>
            <w:proofErr w:type="spellStart"/>
            <w:r>
              <w:rPr>
                <w:rFonts w:hint="eastAsia"/>
                <w:sz w:val="14"/>
              </w:rPr>
              <w:t>appeals.id，当</w:t>
            </w:r>
            <w:proofErr w:type="spellEnd"/>
            <w:r>
              <w:rPr>
                <w:rFonts w:hint="eastAsia"/>
                <w:sz w:val="14"/>
              </w:rPr>
              <w:t xml:space="preserve"> </w:t>
            </w:r>
            <w:proofErr w:type="spellStart"/>
            <w:r>
              <w:rPr>
                <w:rFonts w:hint="eastAsia"/>
                <w:sz w:val="14"/>
              </w:rPr>
              <w:t>related_type</w:t>
            </w:r>
            <w:proofErr w:type="spellEnd"/>
            <w:r>
              <w:rPr>
                <w:rFonts w:hint="eastAsia"/>
                <w:sz w:val="14"/>
              </w:rPr>
              <w:t xml:space="preserve">=ANNOUNCEMENT </w:t>
            </w:r>
            <w:proofErr w:type="spellStart"/>
            <w:r>
              <w:rPr>
                <w:rFonts w:hint="eastAsia"/>
                <w:sz w:val="14"/>
              </w:rPr>
              <w:t>时指向</w:t>
            </w:r>
            <w:proofErr w:type="spellEnd"/>
            <w:r>
              <w:rPr>
                <w:rFonts w:hint="eastAsia"/>
                <w:sz w:val="14"/>
              </w:rPr>
              <w:t xml:space="preserve"> announcements.id。</w:t>
            </w:r>
          </w:p>
        </w:tc>
      </w:tr>
      <w:tr w:rsidR="001A66DE" w14:paraId="35CA4C3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34B42C4" w14:textId="77777777" w:rsidR="001A66DE" w:rsidRDefault="00000000">
            <w:pPr>
              <w:spacing w:after="0" w:line="240" w:lineRule="auto"/>
              <w:rPr>
                <w:rFonts w:hint="eastAsia"/>
                <w:color w:val="000000"/>
              </w:rPr>
            </w:pPr>
            <w:proofErr w:type="spellStart"/>
            <w:r>
              <w:rPr>
                <w:color w:val="000000"/>
                <w:sz w:val="15"/>
              </w:rPr>
              <w:t>read_status</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D0D22"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FD801B" w14:textId="77777777" w:rsidR="001A66DE" w:rsidRDefault="00000000">
            <w:pPr>
              <w:spacing w:after="0" w:line="240" w:lineRule="auto"/>
              <w:rPr>
                <w:rFonts w:hint="eastAsia"/>
                <w:color w:val="000000"/>
              </w:rPr>
            </w:pPr>
            <w:r>
              <w:rPr>
                <w:color w:val="000000"/>
                <w:sz w:val="15"/>
              </w:rPr>
              <w:t>DEFAULT UNREAD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72872D7" w14:textId="77777777" w:rsidR="001A66DE" w:rsidRDefault="00000000">
            <w:pPr>
              <w:spacing w:after="0" w:line="240" w:lineRule="auto"/>
              <w:rPr>
                <w:rFonts w:hint="eastAsia"/>
                <w:color w:val="000000"/>
              </w:rPr>
            </w:pPr>
            <w:proofErr w:type="spellStart"/>
            <w:r>
              <w:rPr>
                <w:color w:val="000000"/>
                <w:sz w:val="15"/>
              </w:rPr>
              <w:t>阅读状态：UNREAD</w:t>
            </w:r>
            <w:proofErr w:type="spellEnd"/>
            <w:r>
              <w:rPr>
                <w:color w:val="000000"/>
                <w:sz w:val="15"/>
              </w:rPr>
              <w:t xml:space="preserve"> / READ。</w:t>
            </w:r>
          </w:p>
        </w:tc>
      </w:tr>
      <w:tr w:rsidR="001A66DE" w14:paraId="66DDF0A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CDAB6F8"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AA0B87"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89262A"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B89F738" w14:textId="77777777" w:rsidR="001A66DE" w:rsidRDefault="00000000">
            <w:pPr>
              <w:spacing w:after="0" w:line="240" w:lineRule="auto"/>
              <w:rPr>
                <w:rFonts w:hint="eastAsia"/>
                <w:color w:val="000000"/>
              </w:rPr>
            </w:pPr>
            <w:proofErr w:type="spellStart"/>
            <w:r>
              <w:rPr>
                <w:color w:val="000000"/>
                <w:sz w:val="15"/>
              </w:rPr>
              <w:t>创建时间</w:t>
            </w:r>
            <w:proofErr w:type="spellEnd"/>
            <w:r>
              <w:rPr>
                <w:color w:val="000000"/>
                <w:sz w:val="15"/>
              </w:rPr>
              <w:t>。</w:t>
            </w:r>
          </w:p>
        </w:tc>
      </w:tr>
      <w:tr w:rsidR="001A66DE" w14:paraId="1988C81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B65A07D" w14:textId="77777777" w:rsidR="001A66DE" w:rsidRDefault="00000000">
            <w:pPr>
              <w:spacing w:after="0" w:line="240" w:lineRule="auto"/>
              <w:rPr>
                <w:rFonts w:hint="eastAsia"/>
                <w:color w:val="000000"/>
              </w:rPr>
            </w:pPr>
            <w:proofErr w:type="spellStart"/>
            <w:r>
              <w:rPr>
                <w:color w:val="000000"/>
                <w:sz w:val="15"/>
              </w:rPr>
              <w:t>read_time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ABE3E"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F11A7A"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C919EE0" w14:textId="77777777" w:rsidR="001A66DE" w:rsidRDefault="00000000">
            <w:pPr>
              <w:spacing w:after="0" w:line="240" w:lineRule="auto"/>
              <w:rPr>
                <w:rFonts w:hint="eastAsia"/>
                <w:color w:val="000000"/>
              </w:rPr>
            </w:pPr>
            <w:proofErr w:type="spellStart"/>
            <w:r>
              <w:rPr>
                <w:color w:val="000000"/>
                <w:sz w:val="15"/>
              </w:rPr>
              <w:t>读取时间</w:t>
            </w:r>
            <w:proofErr w:type="spellEnd"/>
            <w:r>
              <w:rPr>
                <w:color w:val="000000"/>
                <w:sz w:val="15"/>
              </w:rPr>
              <w:t>。</w:t>
            </w:r>
          </w:p>
        </w:tc>
      </w:tr>
    </w:tbl>
    <w:p w14:paraId="2F704C6E" w14:textId="77777777" w:rsidR="001A66DE" w:rsidRDefault="001A66DE">
      <w:pPr>
        <w:rPr>
          <w:rFonts w:hint="eastAsia"/>
        </w:rPr>
      </w:pPr>
    </w:p>
    <w:p w14:paraId="0230F567" w14:textId="77777777" w:rsidR="001A66DE" w:rsidRDefault="00000000">
      <w:pPr>
        <w:pStyle w:val="aff4"/>
        <w:keepNext/>
        <w:jc w:val="both"/>
      </w:pPr>
      <w:r>
        <w:t>3.</w:t>
      </w:r>
      <w:r>
        <w:rPr>
          <w:rFonts w:hint="eastAsia"/>
        </w:rPr>
        <w:t>6</w:t>
      </w:r>
      <w:r>
        <w:t xml:space="preserve">.11sensitive_words </w:t>
      </w:r>
      <w:r>
        <w:t>敏感词表</w:t>
      </w:r>
    </w:p>
    <w:p w14:paraId="2B4310F0" w14:textId="77777777" w:rsidR="001A66DE" w:rsidRDefault="00000000">
      <w:pPr>
        <w:pStyle w:val="a8"/>
      </w:pPr>
      <w:r>
        <w:t>存储违禁词和风险词，用于发布商品、评价、举报说明等文本内容校验。</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2AFA6AEE"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6ED9A96" w14:textId="77777777" w:rsidR="001A66DE" w:rsidRDefault="00000000">
            <w:pPr>
              <w:spacing w:after="0" w:line="240" w:lineRule="auto"/>
              <w:jc w:val="center"/>
              <w:rPr>
                <w:rFonts w:hint="eastAsia"/>
                <w:color w:val="000000"/>
              </w:rPr>
            </w:pPr>
            <w:proofErr w:type="spellStart"/>
            <w:r>
              <w:rPr>
                <w:color w:val="000000"/>
                <w:sz w:val="18"/>
              </w:rPr>
              <w:lastRenderedPageBreak/>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03D58"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E0C12"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31E3BC"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52E0002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3E4F8D0"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A20EC"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DE404"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2611E9B" w14:textId="77777777" w:rsidR="001A66DE" w:rsidRDefault="00000000">
            <w:pPr>
              <w:spacing w:after="0" w:line="240" w:lineRule="auto"/>
              <w:rPr>
                <w:rFonts w:hint="eastAsia"/>
                <w:color w:val="000000"/>
              </w:rPr>
            </w:pPr>
            <w:proofErr w:type="spellStart"/>
            <w:r>
              <w:rPr>
                <w:color w:val="000000"/>
                <w:sz w:val="15"/>
              </w:rPr>
              <w:t>敏感词ID</w:t>
            </w:r>
            <w:proofErr w:type="spellEnd"/>
            <w:r>
              <w:rPr>
                <w:color w:val="000000"/>
                <w:sz w:val="15"/>
              </w:rPr>
              <w:t>。</w:t>
            </w:r>
          </w:p>
        </w:tc>
      </w:tr>
      <w:tr w:rsidR="001A66DE" w14:paraId="4C79C49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6724B21" w14:textId="77777777" w:rsidR="001A66DE" w:rsidRDefault="00000000">
            <w:pPr>
              <w:spacing w:after="0" w:line="240" w:lineRule="auto"/>
              <w:rPr>
                <w:rFonts w:hint="eastAsia"/>
                <w:color w:val="000000"/>
              </w:rPr>
            </w:pPr>
            <w:r>
              <w:rPr>
                <w:color w:val="000000"/>
                <w:sz w:val="15"/>
              </w:rPr>
              <w:t>word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B919F7"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25DEA3" w14:textId="77777777" w:rsidR="001A66DE" w:rsidRDefault="00000000">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0DAFF1C" w14:textId="77777777" w:rsidR="001A66DE" w:rsidRDefault="00000000">
            <w:pPr>
              <w:spacing w:after="0" w:line="240" w:lineRule="auto"/>
              <w:rPr>
                <w:rFonts w:hint="eastAsia"/>
                <w:color w:val="000000"/>
              </w:rPr>
            </w:pPr>
            <w:proofErr w:type="spellStart"/>
            <w:r>
              <w:rPr>
                <w:color w:val="000000"/>
                <w:sz w:val="15"/>
              </w:rPr>
              <w:t>敏感词内容</w:t>
            </w:r>
            <w:proofErr w:type="spellEnd"/>
            <w:r>
              <w:rPr>
                <w:color w:val="000000"/>
                <w:sz w:val="15"/>
              </w:rPr>
              <w:t>。</w:t>
            </w:r>
          </w:p>
        </w:tc>
      </w:tr>
      <w:tr w:rsidR="001A66DE" w14:paraId="1EE4DDB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677B283" w14:textId="77777777" w:rsidR="001A66DE" w:rsidRDefault="00000000">
            <w:pPr>
              <w:spacing w:after="0" w:line="240" w:lineRule="auto"/>
              <w:rPr>
                <w:rFonts w:hint="eastAsia"/>
                <w:color w:val="000000"/>
              </w:rPr>
            </w:pPr>
            <w:proofErr w:type="spellStart"/>
            <w:r>
              <w:rPr>
                <w:color w:val="000000"/>
                <w:sz w:val="15"/>
              </w:rPr>
              <w:t>word_type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84DBD"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9B3920"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3EB8F4A" w14:textId="77777777" w:rsidR="001A66DE" w:rsidRDefault="00000000">
            <w:pPr>
              <w:spacing w:after="0" w:line="240" w:lineRule="auto"/>
              <w:rPr>
                <w:rFonts w:hint="eastAsia"/>
                <w:color w:val="000000"/>
              </w:rPr>
            </w:pPr>
            <w:proofErr w:type="spellStart"/>
            <w:r>
              <w:rPr>
                <w:color w:val="000000"/>
                <w:sz w:val="15"/>
              </w:rPr>
              <w:t>类型：FORBIDDEN</w:t>
            </w:r>
            <w:proofErr w:type="spellEnd"/>
            <w:r>
              <w:rPr>
                <w:color w:val="000000"/>
                <w:sz w:val="15"/>
              </w:rPr>
              <w:t xml:space="preserve"> / RISK。</w:t>
            </w:r>
          </w:p>
        </w:tc>
      </w:tr>
      <w:tr w:rsidR="001A66DE" w14:paraId="2F47BAC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D1B0C39" w14:textId="77777777" w:rsidR="001A66D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0D6E0"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3025FF" w14:textId="77777777" w:rsidR="001A66DE" w:rsidRDefault="00000000">
            <w:pPr>
              <w:spacing w:after="0" w:line="240" w:lineRule="auto"/>
              <w:rPr>
                <w:rFonts w:hint="eastAsia"/>
                <w:color w:val="000000"/>
              </w:rPr>
            </w:pPr>
            <w:r>
              <w:rPr>
                <w:color w:val="000000"/>
                <w:sz w:val="15"/>
              </w:rPr>
              <w:t>DEFAULT ENABLED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2E5A38" w14:textId="77777777" w:rsidR="001A66DE" w:rsidRDefault="00000000">
            <w:pPr>
              <w:spacing w:after="0" w:line="240" w:lineRule="auto"/>
              <w:rPr>
                <w:rFonts w:hint="eastAsia"/>
                <w:color w:val="000000"/>
              </w:rPr>
            </w:pPr>
            <w:proofErr w:type="spellStart"/>
            <w:r>
              <w:rPr>
                <w:color w:val="000000"/>
                <w:sz w:val="15"/>
              </w:rPr>
              <w:t>状态：ENABLED</w:t>
            </w:r>
            <w:proofErr w:type="spellEnd"/>
            <w:r>
              <w:rPr>
                <w:color w:val="000000"/>
                <w:sz w:val="15"/>
              </w:rPr>
              <w:t xml:space="preserve"> / DISABLED。</w:t>
            </w:r>
          </w:p>
        </w:tc>
      </w:tr>
      <w:tr w:rsidR="001A66DE" w14:paraId="01797C6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DD488F4" w14:textId="77777777" w:rsidR="001A66DE" w:rsidRDefault="00000000">
            <w:pPr>
              <w:spacing w:after="0" w:line="240" w:lineRule="auto"/>
              <w:rPr>
                <w:rFonts w:hint="eastAsia"/>
                <w:color w:val="000000"/>
              </w:rPr>
            </w:pPr>
            <w:proofErr w:type="spellStart"/>
            <w:r>
              <w:rPr>
                <w:color w:val="000000"/>
                <w:sz w:val="15"/>
              </w:rPr>
              <w:t>create_by</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6E8BD"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6B43F1" w14:textId="77777777" w:rsidR="001A66DE"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B1A77FA" w14:textId="77777777" w:rsidR="001A66DE" w:rsidRDefault="00000000">
            <w:pPr>
              <w:spacing w:after="0" w:line="240" w:lineRule="auto"/>
              <w:rPr>
                <w:rFonts w:hint="eastAsia"/>
                <w:color w:val="000000"/>
              </w:rPr>
            </w:pPr>
            <w:proofErr w:type="spellStart"/>
            <w:r>
              <w:rPr>
                <w:color w:val="000000"/>
                <w:sz w:val="15"/>
              </w:rPr>
              <w:t>创建管理员ID</w:t>
            </w:r>
            <w:proofErr w:type="spellEnd"/>
            <w:r>
              <w:rPr>
                <w:color w:val="000000"/>
                <w:sz w:val="15"/>
              </w:rPr>
              <w:t>。</w:t>
            </w:r>
          </w:p>
        </w:tc>
      </w:tr>
      <w:tr w:rsidR="001A66DE" w14:paraId="410A19D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CA53E73"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997DF"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4200A"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EDEF82" w14:textId="77777777" w:rsidR="001A66DE" w:rsidRDefault="00000000">
            <w:pPr>
              <w:spacing w:after="0" w:line="240" w:lineRule="auto"/>
              <w:rPr>
                <w:rFonts w:hint="eastAsia"/>
                <w:color w:val="000000"/>
              </w:rPr>
            </w:pPr>
            <w:proofErr w:type="spellStart"/>
            <w:r>
              <w:rPr>
                <w:color w:val="000000"/>
                <w:sz w:val="15"/>
              </w:rPr>
              <w:t>创建时间</w:t>
            </w:r>
            <w:proofErr w:type="spellEnd"/>
            <w:r>
              <w:rPr>
                <w:color w:val="000000"/>
                <w:sz w:val="15"/>
              </w:rPr>
              <w:t>。</w:t>
            </w:r>
          </w:p>
        </w:tc>
      </w:tr>
      <w:tr w:rsidR="001A66DE" w14:paraId="59D7E08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B8DBE6C" w14:textId="77777777" w:rsidR="001A66D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CEF7FF"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CC568"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6FE0379" w14:textId="77777777" w:rsidR="001A66D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49CD248F" w14:textId="77777777" w:rsidR="001A66DE" w:rsidRDefault="001A66DE">
      <w:pPr>
        <w:rPr>
          <w:rFonts w:hint="eastAsia"/>
        </w:rPr>
      </w:pPr>
    </w:p>
    <w:p w14:paraId="5E005E69" w14:textId="77777777" w:rsidR="001A66DE" w:rsidRDefault="00000000">
      <w:pPr>
        <w:pStyle w:val="aff4"/>
        <w:keepNext/>
        <w:jc w:val="both"/>
      </w:pPr>
      <w:r>
        <w:t>3.</w:t>
      </w:r>
      <w:r>
        <w:rPr>
          <w:rFonts w:hint="eastAsia"/>
        </w:rPr>
        <w:t>6</w:t>
      </w:r>
      <w:r>
        <w:t xml:space="preserve">.12admin_logs </w:t>
      </w:r>
      <w:r>
        <w:t>管理员操作日志表</w:t>
      </w:r>
    </w:p>
    <w:p w14:paraId="4F32C187" w14:textId="77777777" w:rsidR="001A66DE" w:rsidRDefault="00000000">
      <w:pPr>
        <w:pStyle w:val="a8"/>
      </w:pPr>
      <w:r>
        <w:t>记录管理员关键操作，满足管理行为可追踪和审计要求。</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20386461"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9373AA5"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1CDA5"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AF687"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A606CBD"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175A53A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E6FAF49"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45964"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060AF2"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DED9E8" w14:textId="77777777" w:rsidR="001A66DE" w:rsidRDefault="00000000">
            <w:pPr>
              <w:spacing w:after="0" w:line="240" w:lineRule="auto"/>
              <w:rPr>
                <w:rFonts w:hint="eastAsia"/>
                <w:color w:val="000000"/>
              </w:rPr>
            </w:pPr>
            <w:proofErr w:type="spellStart"/>
            <w:r>
              <w:rPr>
                <w:color w:val="000000"/>
                <w:sz w:val="15"/>
              </w:rPr>
              <w:t>日志ID</w:t>
            </w:r>
            <w:proofErr w:type="spellEnd"/>
            <w:r>
              <w:rPr>
                <w:color w:val="000000"/>
                <w:sz w:val="15"/>
              </w:rPr>
              <w:t>。</w:t>
            </w:r>
          </w:p>
        </w:tc>
      </w:tr>
      <w:tr w:rsidR="001A66DE" w14:paraId="2D35F1E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F47F43F" w14:textId="77777777" w:rsidR="001A66DE" w:rsidRDefault="00000000">
            <w:pPr>
              <w:spacing w:after="0" w:line="240" w:lineRule="auto"/>
              <w:rPr>
                <w:rFonts w:hint="eastAsia"/>
                <w:color w:val="000000"/>
              </w:rPr>
            </w:pPr>
            <w:proofErr w:type="spellStart"/>
            <w:r>
              <w:rPr>
                <w:color w:val="000000"/>
                <w:sz w:val="15"/>
              </w:rPr>
              <w:t>admin_id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21924"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3B1E1E"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FF4CE7" w14:textId="77777777" w:rsidR="001A66DE" w:rsidRDefault="00000000">
            <w:pPr>
              <w:spacing w:after="0" w:line="240" w:lineRule="auto"/>
              <w:rPr>
                <w:rFonts w:hint="eastAsia"/>
                <w:color w:val="000000"/>
              </w:rPr>
            </w:pPr>
            <w:proofErr w:type="spellStart"/>
            <w:r>
              <w:rPr>
                <w:color w:val="000000"/>
                <w:sz w:val="15"/>
              </w:rPr>
              <w:t>管理员用户ID</w:t>
            </w:r>
            <w:proofErr w:type="spellEnd"/>
            <w:r>
              <w:rPr>
                <w:color w:val="000000"/>
                <w:sz w:val="15"/>
              </w:rPr>
              <w:t>。</w:t>
            </w:r>
          </w:p>
        </w:tc>
      </w:tr>
      <w:tr w:rsidR="001A66DE" w14:paraId="4A3C95E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98D859B" w14:textId="77777777" w:rsidR="001A66DE" w:rsidRDefault="00000000">
            <w:pPr>
              <w:spacing w:after="0" w:line="240" w:lineRule="auto"/>
              <w:rPr>
                <w:rFonts w:hint="eastAsia"/>
                <w:color w:val="000000"/>
              </w:rPr>
            </w:pPr>
            <w:proofErr w:type="spellStart"/>
            <w:r>
              <w:rPr>
                <w:color w:val="000000"/>
                <w:sz w:val="15"/>
              </w:rPr>
              <w:t>operation_type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B539E"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392BE"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0B13B4C" w14:textId="77777777" w:rsidR="001A66DE" w:rsidRDefault="00000000">
            <w:pPr>
              <w:spacing w:after="0" w:line="240" w:lineRule="auto"/>
              <w:rPr>
                <w:rFonts w:hint="eastAsia"/>
                <w:color w:val="000000"/>
              </w:rPr>
            </w:pPr>
            <w:r>
              <w:rPr>
                <w:rFonts w:hint="eastAsia"/>
                <w:sz w:val="14"/>
              </w:rPr>
              <w:t>操作类型示例：USER_DISABLE、PRODUCT_OFF_SHELF、REPORT_RESOLVE、HANDLE_APPEAL、ANNOUNCEMENT_PUBLISH、WORD_CREATE。</w:t>
            </w:r>
          </w:p>
        </w:tc>
      </w:tr>
      <w:tr w:rsidR="001A66DE" w14:paraId="6F1964A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14F5061" w14:textId="77777777" w:rsidR="001A66DE" w:rsidRDefault="00000000">
            <w:pPr>
              <w:spacing w:after="0" w:line="240" w:lineRule="auto"/>
              <w:rPr>
                <w:rFonts w:hint="eastAsia"/>
                <w:color w:val="000000"/>
              </w:rPr>
            </w:pPr>
            <w:proofErr w:type="spellStart"/>
            <w:r>
              <w:rPr>
                <w:color w:val="000000"/>
                <w:sz w:val="15"/>
              </w:rPr>
              <w:t>target_type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B5914"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2524D0"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A022384" w14:textId="77777777" w:rsidR="001A66DE" w:rsidRDefault="00000000">
            <w:pPr>
              <w:spacing w:after="0" w:line="240" w:lineRule="auto"/>
              <w:rPr>
                <w:rFonts w:hint="eastAsia"/>
                <w:color w:val="000000"/>
              </w:rPr>
            </w:pPr>
            <w:proofErr w:type="spellStart"/>
            <w:r>
              <w:rPr>
                <w:rFonts w:hint="eastAsia"/>
                <w:sz w:val="14"/>
              </w:rPr>
              <w:t>操作对象类型：USER</w:t>
            </w:r>
            <w:proofErr w:type="spellEnd"/>
            <w:r>
              <w:rPr>
                <w:rFonts w:hint="eastAsia"/>
                <w:sz w:val="14"/>
              </w:rPr>
              <w:t xml:space="preserve"> / PRODUCT / ORDER / REPORT / APPEAL / ANNOUNCEMENT / WORD。</w:t>
            </w:r>
          </w:p>
        </w:tc>
      </w:tr>
      <w:tr w:rsidR="001A66DE" w14:paraId="691F882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3660FC" w14:textId="77777777" w:rsidR="001A66DE" w:rsidRDefault="00000000">
            <w:pPr>
              <w:spacing w:after="0" w:line="240" w:lineRule="auto"/>
              <w:rPr>
                <w:rFonts w:hint="eastAsia"/>
                <w:color w:val="000000"/>
              </w:rPr>
            </w:pPr>
            <w:proofErr w:type="spellStart"/>
            <w:r>
              <w:rPr>
                <w:color w:val="000000"/>
                <w:sz w:val="15"/>
              </w:rPr>
              <w:t>target_id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337DFD"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750F9B"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4E465BB" w14:textId="77777777" w:rsidR="001A66DE" w:rsidRDefault="00000000">
            <w:pPr>
              <w:spacing w:after="0" w:line="240" w:lineRule="auto"/>
              <w:rPr>
                <w:rFonts w:hint="eastAsia"/>
                <w:color w:val="000000"/>
              </w:rPr>
            </w:pPr>
            <w:proofErr w:type="spellStart"/>
            <w:r>
              <w:rPr>
                <w:color w:val="000000"/>
                <w:sz w:val="15"/>
              </w:rPr>
              <w:t>操作对象ID</w:t>
            </w:r>
            <w:proofErr w:type="spellEnd"/>
            <w:r>
              <w:rPr>
                <w:color w:val="000000"/>
                <w:sz w:val="15"/>
              </w:rPr>
              <w:t>。</w:t>
            </w:r>
          </w:p>
        </w:tc>
      </w:tr>
      <w:tr w:rsidR="001A66DE" w14:paraId="611729D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9B73C79" w14:textId="77777777" w:rsidR="001A66DE" w:rsidRDefault="00000000">
            <w:pPr>
              <w:spacing w:after="0" w:line="240" w:lineRule="auto"/>
              <w:rPr>
                <w:rFonts w:hint="eastAsia"/>
                <w:color w:val="000000"/>
              </w:rPr>
            </w:pPr>
            <w:r>
              <w:rPr>
                <w:color w:val="000000"/>
                <w:sz w:val="15"/>
              </w:rPr>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97D4EA"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CFB84D"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7DE2AA7" w14:textId="77777777" w:rsidR="001A66DE" w:rsidRDefault="00000000">
            <w:pPr>
              <w:spacing w:after="0" w:line="240" w:lineRule="auto"/>
              <w:rPr>
                <w:rFonts w:hint="eastAsia"/>
                <w:color w:val="000000"/>
              </w:rPr>
            </w:pPr>
            <w:proofErr w:type="spellStart"/>
            <w:r>
              <w:rPr>
                <w:color w:val="000000"/>
                <w:sz w:val="15"/>
              </w:rPr>
              <w:t>操作说明</w:t>
            </w:r>
            <w:proofErr w:type="spellEnd"/>
            <w:r>
              <w:rPr>
                <w:color w:val="000000"/>
                <w:sz w:val="15"/>
              </w:rPr>
              <w:t>。</w:t>
            </w:r>
          </w:p>
        </w:tc>
      </w:tr>
      <w:tr w:rsidR="001A66DE" w14:paraId="6A9FFC2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0AD5A39" w14:textId="77777777" w:rsidR="001A66DE" w:rsidRDefault="00000000">
            <w:pPr>
              <w:spacing w:after="0" w:line="240" w:lineRule="auto"/>
              <w:rPr>
                <w:rFonts w:hint="eastAsia"/>
                <w:color w:val="000000"/>
              </w:rPr>
            </w:pPr>
            <w:proofErr w:type="spellStart"/>
            <w:r>
              <w:rPr>
                <w:color w:val="000000"/>
                <w:sz w:val="15"/>
              </w:rPr>
              <w:t>ip_address</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6B283B"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32C03"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DEC3AFD" w14:textId="77777777" w:rsidR="001A66DE" w:rsidRDefault="00000000">
            <w:pPr>
              <w:spacing w:after="0" w:line="240" w:lineRule="auto"/>
              <w:rPr>
                <w:rFonts w:hint="eastAsia"/>
                <w:color w:val="000000"/>
              </w:rPr>
            </w:pPr>
            <w:proofErr w:type="spellStart"/>
            <w:r>
              <w:rPr>
                <w:color w:val="000000"/>
                <w:sz w:val="15"/>
              </w:rPr>
              <w:t>操作IP，可选</w:t>
            </w:r>
            <w:proofErr w:type="spellEnd"/>
            <w:r>
              <w:rPr>
                <w:color w:val="000000"/>
                <w:sz w:val="15"/>
              </w:rPr>
              <w:t>。</w:t>
            </w:r>
          </w:p>
        </w:tc>
      </w:tr>
      <w:tr w:rsidR="001A66DE" w14:paraId="11B9EAC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69A9615"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7C5289"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77205F"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21A4BE" w14:textId="77777777" w:rsidR="001A66DE" w:rsidRDefault="00000000">
            <w:pPr>
              <w:spacing w:after="0" w:line="240" w:lineRule="auto"/>
              <w:rPr>
                <w:rFonts w:hint="eastAsia"/>
                <w:color w:val="000000"/>
              </w:rPr>
            </w:pPr>
            <w:proofErr w:type="spellStart"/>
            <w:r>
              <w:rPr>
                <w:color w:val="000000"/>
                <w:sz w:val="15"/>
              </w:rPr>
              <w:t>操作时间</w:t>
            </w:r>
            <w:proofErr w:type="spellEnd"/>
            <w:r>
              <w:rPr>
                <w:color w:val="000000"/>
                <w:sz w:val="15"/>
              </w:rPr>
              <w:t>。</w:t>
            </w:r>
          </w:p>
        </w:tc>
      </w:tr>
    </w:tbl>
    <w:p w14:paraId="246FF73C" w14:textId="77777777" w:rsidR="001A66DE" w:rsidRDefault="00000000">
      <w:pPr>
        <w:pStyle w:val="aff4"/>
        <w:keepNext/>
        <w:jc w:val="both"/>
      </w:pPr>
      <w:r>
        <w:t>3.</w:t>
      </w:r>
      <w:r>
        <w:rPr>
          <w:rFonts w:hint="eastAsia"/>
        </w:rPr>
        <w:t>6</w:t>
      </w:r>
      <w:r>
        <w:t xml:space="preserve">.13announcements </w:t>
      </w:r>
      <w:r>
        <w:t>公告表</w:t>
      </w:r>
    </w:p>
    <w:p w14:paraId="766C7BB4" w14:textId="77777777" w:rsidR="001A66DE" w:rsidRDefault="00000000">
      <w:pPr>
        <w:pStyle w:val="a8"/>
      </w:pPr>
      <w:r>
        <w:t>存储平台公告</w:t>
      </w:r>
      <w:proofErr w:type="gramStart"/>
      <w:r>
        <w:t>和轮播通知</w:t>
      </w:r>
      <w:proofErr w:type="gramEnd"/>
      <w:r>
        <w:t>，供管理员发布平台规则、活动或安全提醒。</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3F1D7089"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AD2B076"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87350"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FC92BE"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F962BDB"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38C3C4D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7731AE6"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BCF4F"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CD6CE"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DB94CCB" w14:textId="77777777" w:rsidR="001A66DE" w:rsidRDefault="00000000">
            <w:pPr>
              <w:spacing w:after="0" w:line="240" w:lineRule="auto"/>
              <w:rPr>
                <w:rFonts w:hint="eastAsia"/>
                <w:color w:val="000000"/>
              </w:rPr>
            </w:pPr>
            <w:proofErr w:type="spellStart"/>
            <w:r>
              <w:rPr>
                <w:color w:val="000000"/>
                <w:sz w:val="15"/>
              </w:rPr>
              <w:t>公告ID</w:t>
            </w:r>
            <w:proofErr w:type="spellEnd"/>
            <w:r>
              <w:rPr>
                <w:color w:val="000000"/>
                <w:sz w:val="15"/>
              </w:rPr>
              <w:t>。</w:t>
            </w:r>
          </w:p>
        </w:tc>
      </w:tr>
      <w:tr w:rsidR="001A66DE" w14:paraId="14ED98E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9623AD3" w14:textId="77777777" w:rsidR="001A66DE" w:rsidRDefault="00000000">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7793A2"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6785AA"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47FC676" w14:textId="77777777" w:rsidR="001A66DE" w:rsidRDefault="00000000">
            <w:pPr>
              <w:spacing w:after="0" w:line="240" w:lineRule="auto"/>
              <w:rPr>
                <w:rFonts w:hint="eastAsia"/>
                <w:color w:val="000000"/>
              </w:rPr>
            </w:pPr>
            <w:proofErr w:type="spellStart"/>
            <w:r>
              <w:rPr>
                <w:color w:val="000000"/>
                <w:sz w:val="15"/>
              </w:rPr>
              <w:t>公告标题</w:t>
            </w:r>
            <w:proofErr w:type="spellEnd"/>
            <w:r>
              <w:rPr>
                <w:color w:val="000000"/>
                <w:sz w:val="15"/>
              </w:rPr>
              <w:t>。</w:t>
            </w:r>
          </w:p>
        </w:tc>
      </w:tr>
      <w:tr w:rsidR="001A66DE" w14:paraId="28D35DC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A0E9473" w14:textId="77777777" w:rsidR="001A66DE" w:rsidRDefault="00000000">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20022" w14:textId="77777777" w:rsidR="001A66DE"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BD1AB"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8978B9A" w14:textId="77777777" w:rsidR="001A66DE" w:rsidRDefault="00000000">
            <w:pPr>
              <w:spacing w:after="0" w:line="240" w:lineRule="auto"/>
              <w:rPr>
                <w:rFonts w:hint="eastAsia"/>
                <w:color w:val="000000"/>
              </w:rPr>
            </w:pPr>
            <w:proofErr w:type="spellStart"/>
            <w:r>
              <w:rPr>
                <w:color w:val="000000"/>
                <w:sz w:val="15"/>
              </w:rPr>
              <w:t>公告内容</w:t>
            </w:r>
            <w:proofErr w:type="spellEnd"/>
            <w:r>
              <w:rPr>
                <w:color w:val="000000"/>
                <w:sz w:val="15"/>
              </w:rPr>
              <w:t>。</w:t>
            </w:r>
          </w:p>
        </w:tc>
      </w:tr>
      <w:tr w:rsidR="001A66DE" w14:paraId="56B501C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FC2468E" w14:textId="77777777" w:rsidR="001A66DE" w:rsidRDefault="00000000">
            <w:pPr>
              <w:spacing w:after="0" w:line="240" w:lineRule="auto"/>
              <w:rPr>
                <w:rFonts w:hint="eastAsia"/>
                <w:color w:val="000000"/>
              </w:rPr>
            </w:pPr>
            <w:proofErr w:type="spellStart"/>
            <w:r>
              <w:rPr>
                <w:color w:val="000000"/>
                <w:sz w:val="15"/>
              </w:rPr>
              <w:t>cover_url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19A18E"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7BAF9"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DACBBFF" w14:textId="77777777" w:rsidR="001A66DE" w:rsidRDefault="00000000">
            <w:pPr>
              <w:spacing w:after="0" w:line="240" w:lineRule="auto"/>
              <w:rPr>
                <w:rFonts w:hint="eastAsia"/>
                <w:color w:val="000000"/>
                <w:lang w:eastAsia="zh-CN"/>
              </w:rPr>
            </w:pPr>
            <w:r>
              <w:rPr>
                <w:color w:val="000000"/>
                <w:sz w:val="15"/>
                <w:lang w:eastAsia="zh-CN"/>
              </w:rPr>
              <w:t>封面图</w:t>
            </w:r>
            <w:proofErr w:type="gramStart"/>
            <w:r>
              <w:rPr>
                <w:color w:val="000000"/>
                <w:sz w:val="15"/>
                <w:lang w:eastAsia="zh-CN"/>
              </w:rPr>
              <w:t>或轮播图</w:t>
            </w:r>
            <w:proofErr w:type="gramEnd"/>
            <w:r>
              <w:rPr>
                <w:color w:val="000000"/>
                <w:sz w:val="15"/>
                <w:lang w:eastAsia="zh-CN"/>
              </w:rPr>
              <w:t>地址。</w:t>
            </w:r>
          </w:p>
        </w:tc>
      </w:tr>
      <w:tr w:rsidR="001A66DE" w14:paraId="71D82B0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912D8FB" w14:textId="77777777" w:rsidR="001A66D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B0846"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193F45" w14:textId="77777777" w:rsidR="001A66DE" w:rsidRDefault="00000000">
            <w:pPr>
              <w:spacing w:after="0" w:line="240" w:lineRule="auto"/>
              <w:rPr>
                <w:rFonts w:hint="eastAsia"/>
                <w:color w:val="000000"/>
              </w:rPr>
            </w:pPr>
            <w:r>
              <w:rPr>
                <w:color w:val="000000"/>
                <w:sz w:val="15"/>
              </w:rPr>
              <w:t>DEFAULT DRAFT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69D0BBD" w14:textId="77777777" w:rsidR="001A66DE" w:rsidRDefault="00000000">
            <w:pPr>
              <w:spacing w:after="0" w:line="240" w:lineRule="auto"/>
              <w:rPr>
                <w:rFonts w:hint="eastAsia"/>
                <w:color w:val="000000"/>
              </w:rPr>
            </w:pPr>
            <w:proofErr w:type="spellStart"/>
            <w:r>
              <w:rPr>
                <w:color w:val="000000"/>
                <w:sz w:val="15"/>
              </w:rPr>
              <w:t>公告状态：DRAFT</w:t>
            </w:r>
            <w:proofErr w:type="spellEnd"/>
            <w:r>
              <w:rPr>
                <w:color w:val="000000"/>
                <w:sz w:val="15"/>
              </w:rPr>
              <w:t xml:space="preserve"> / PUBLISHED / OFFLINE。</w:t>
            </w:r>
          </w:p>
        </w:tc>
      </w:tr>
      <w:tr w:rsidR="001A66DE" w14:paraId="6108A91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F85FF4" w14:textId="77777777" w:rsidR="001A66DE" w:rsidRDefault="00000000">
            <w:pPr>
              <w:spacing w:after="0" w:line="240" w:lineRule="auto"/>
              <w:rPr>
                <w:rFonts w:hint="eastAsia"/>
                <w:color w:val="000000"/>
              </w:rPr>
            </w:pPr>
            <w:proofErr w:type="spellStart"/>
            <w:r>
              <w:rPr>
                <w:color w:val="000000"/>
                <w:sz w:val="15"/>
              </w:rPr>
              <w:t>publish_time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5B908"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833E2"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38B45FD" w14:textId="77777777" w:rsidR="001A66DE" w:rsidRDefault="00000000">
            <w:pPr>
              <w:spacing w:after="0" w:line="240" w:lineRule="auto"/>
              <w:rPr>
                <w:rFonts w:hint="eastAsia"/>
                <w:color w:val="000000"/>
              </w:rPr>
            </w:pPr>
            <w:proofErr w:type="spellStart"/>
            <w:r>
              <w:rPr>
                <w:color w:val="000000"/>
                <w:sz w:val="15"/>
              </w:rPr>
              <w:t>发布时间</w:t>
            </w:r>
            <w:proofErr w:type="spellEnd"/>
            <w:r>
              <w:rPr>
                <w:color w:val="000000"/>
                <w:sz w:val="15"/>
              </w:rPr>
              <w:t>。</w:t>
            </w:r>
          </w:p>
        </w:tc>
      </w:tr>
      <w:tr w:rsidR="001A66DE" w14:paraId="28638C4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44AC6D2" w14:textId="77777777" w:rsidR="001A66DE" w:rsidRDefault="00000000">
            <w:pPr>
              <w:spacing w:after="0" w:line="240" w:lineRule="auto"/>
              <w:rPr>
                <w:rFonts w:hint="eastAsia"/>
                <w:color w:val="000000"/>
              </w:rPr>
            </w:pPr>
            <w:proofErr w:type="spellStart"/>
            <w:r>
              <w:rPr>
                <w:color w:val="000000"/>
                <w:sz w:val="15"/>
              </w:rPr>
              <w:t>create_by</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A315E"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4BD22"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5D8C753" w14:textId="77777777" w:rsidR="001A66DE" w:rsidRDefault="00000000">
            <w:pPr>
              <w:spacing w:after="0" w:line="240" w:lineRule="auto"/>
              <w:rPr>
                <w:rFonts w:hint="eastAsia"/>
                <w:color w:val="000000"/>
              </w:rPr>
            </w:pPr>
            <w:proofErr w:type="spellStart"/>
            <w:r>
              <w:rPr>
                <w:color w:val="000000"/>
                <w:sz w:val="15"/>
              </w:rPr>
              <w:t>创建管理员ID</w:t>
            </w:r>
            <w:proofErr w:type="spellEnd"/>
            <w:r>
              <w:rPr>
                <w:color w:val="000000"/>
                <w:sz w:val="15"/>
              </w:rPr>
              <w:t>。</w:t>
            </w:r>
          </w:p>
        </w:tc>
      </w:tr>
      <w:tr w:rsidR="001A66DE" w14:paraId="57451B0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E0A34F3"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E12FD"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B3D0B"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8718D44" w14:textId="77777777" w:rsidR="001A66DE" w:rsidRDefault="00000000">
            <w:pPr>
              <w:spacing w:after="0" w:line="240" w:lineRule="auto"/>
              <w:rPr>
                <w:rFonts w:hint="eastAsia"/>
                <w:color w:val="000000"/>
              </w:rPr>
            </w:pPr>
            <w:proofErr w:type="spellStart"/>
            <w:r>
              <w:rPr>
                <w:color w:val="000000"/>
                <w:sz w:val="15"/>
              </w:rPr>
              <w:t>创建时间</w:t>
            </w:r>
            <w:proofErr w:type="spellEnd"/>
            <w:r>
              <w:rPr>
                <w:color w:val="000000"/>
                <w:sz w:val="15"/>
              </w:rPr>
              <w:t>。</w:t>
            </w:r>
          </w:p>
        </w:tc>
      </w:tr>
      <w:tr w:rsidR="001A66DE" w14:paraId="39742C4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129E323" w14:textId="77777777" w:rsidR="001A66D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B6D2A"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97A79E"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B063D8C" w14:textId="77777777" w:rsidR="001A66D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38D47D56" w14:textId="77777777" w:rsidR="001A66DE" w:rsidRDefault="001A66DE">
      <w:pPr>
        <w:rPr>
          <w:rFonts w:hint="eastAsia"/>
        </w:rPr>
      </w:pPr>
    </w:p>
    <w:p w14:paraId="4AD90D48" w14:textId="77777777" w:rsidR="001A66DE" w:rsidRDefault="00000000">
      <w:pPr>
        <w:pStyle w:val="aff4"/>
        <w:keepNext/>
        <w:jc w:val="both"/>
      </w:pPr>
      <w:r>
        <w:t>3.</w:t>
      </w:r>
      <w:r>
        <w:rPr>
          <w:rFonts w:hint="eastAsia"/>
        </w:rPr>
        <w:t>6</w:t>
      </w:r>
      <w:r>
        <w:t xml:space="preserve">.14browse_history </w:t>
      </w:r>
      <w:r>
        <w:t>浏览历史表（</w:t>
      </w:r>
      <w:r>
        <w:t>P2</w:t>
      </w:r>
      <w:r>
        <w:t>）</w:t>
      </w:r>
    </w:p>
    <w:p w14:paraId="03DF501D" w14:textId="77777777" w:rsidR="001A66DE" w:rsidRDefault="00000000">
      <w:pPr>
        <w:pStyle w:val="a8"/>
      </w:pPr>
      <w:r>
        <w:t>记录用户浏览过的商品，便于</w:t>
      </w:r>
      <w:r>
        <w:t>“</w:t>
      </w:r>
      <w:r>
        <w:t>最近浏览</w:t>
      </w:r>
      <w:r>
        <w:t>”</w:t>
      </w:r>
      <w:r>
        <w:t>功能。该表属于</w:t>
      </w:r>
      <w:r>
        <w:t>P2</w:t>
      </w:r>
      <w:r>
        <w:t>，可按开发进度决定是否实现。</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4B0D5D2C"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29110A8E"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EAEE6"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861B4"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B69206A"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226EBAE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ABC3294"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ED508E"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80392"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EEDC36C" w14:textId="77777777" w:rsidR="001A66DE" w:rsidRDefault="00000000">
            <w:pPr>
              <w:spacing w:after="0" w:line="240" w:lineRule="auto"/>
              <w:rPr>
                <w:rFonts w:hint="eastAsia"/>
                <w:color w:val="000000"/>
              </w:rPr>
            </w:pPr>
            <w:proofErr w:type="spellStart"/>
            <w:r>
              <w:rPr>
                <w:color w:val="000000"/>
                <w:sz w:val="15"/>
              </w:rPr>
              <w:t>浏览记录ID</w:t>
            </w:r>
            <w:proofErr w:type="spellEnd"/>
            <w:r>
              <w:rPr>
                <w:color w:val="000000"/>
                <w:sz w:val="15"/>
              </w:rPr>
              <w:t>。</w:t>
            </w:r>
          </w:p>
        </w:tc>
      </w:tr>
      <w:tr w:rsidR="001A66DE" w14:paraId="6023279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D03DACA" w14:textId="77777777" w:rsidR="001A66DE" w:rsidRDefault="00000000">
            <w:pPr>
              <w:spacing w:after="0" w:line="240" w:lineRule="auto"/>
              <w:rPr>
                <w:rFonts w:hint="eastAsia"/>
                <w:color w:val="000000"/>
              </w:rPr>
            </w:pPr>
            <w:proofErr w:type="spellStart"/>
            <w:r>
              <w:rPr>
                <w:color w:val="000000"/>
                <w:sz w:val="15"/>
              </w:rPr>
              <w:lastRenderedPageBreak/>
              <w:t>user_id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D2413"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8DE74D"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EF3077" w14:textId="77777777" w:rsidR="001A66DE" w:rsidRDefault="00000000">
            <w:pPr>
              <w:spacing w:after="0" w:line="240" w:lineRule="auto"/>
              <w:rPr>
                <w:rFonts w:hint="eastAsia"/>
                <w:color w:val="000000"/>
              </w:rPr>
            </w:pPr>
            <w:proofErr w:type="spellStart"/>
            <w:r>
              <w:rPr>
                <w:color w:val="000000"/>
                <w:sz w:val="15"/>
              </w:rPr>
              <w:t>浏览用户ID</w:t>
            </w:r>
            <w:proofErr w:type="spellEnd"/>
            <w:r>
              <w:rPr>
                <w:color w:val="000000"/>
                <w:sz w:val="15"/>
              </w:rPr>
              <w:t>。</w:t>
            </w:r>
          </w:p>
        </w:tc>
      </w:tr>
      <w:tr w:rsidR="001A66DE" w14:paraId="1676BC0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B37878" w14:textId="77777777" w:rsidR="001A66D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21638A"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F49E12"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D60D275" w14:textId="77777777" w:rsidR="001A66DE" w:rsidRDefault="00000000">
            <w:pPr>
              <w:spacing w:after="0" w:line="240" w:lineRule="auto"/>
              <w:rPr>
                <w:rFonts w:hint="eastAsia"/>
                <w:color w:val="000000"/>
              </w:rPr>
            </w:pPr>
            <w:proofErr w:type="spellStart"/>
            <w:r>
              <w:rPr>
                <w:color w:val="000000"/>
                <w:sz w:val="15"/>
              </w:rPr>
              <w:t>被浏览商品ID</w:t>
            </w:r>
            <w:proofErr w:type="spellEnd"/>
            <w:r>
              <w:rPr>
                <w:color w:val="000000"/>
                <w:sz w:val="15"/>
              </w:rPr>
              <w:t>。</w:t>
            </w:r>
          </w:p>
        </w:tc>
      </w:tr>
      <w:tr w:rsidR="001A66DE" w14:paraId="6719A1C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417429C"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63491D"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F8D3B2"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DE3EBD" w14:textId="77777777" w:rsidR="001A66DE" w:rsidRDefault="00000000">
            <w:pPr>
              <w:spacing w:after="0" w:line="240" w:lineRule="auto"/>
              <w:rPr>
                <w:rFonts w:hint="eastAsia"/>
                <w:color w:val="000000"/>
              </w:rPr>
            </w:pPr>
            <w:proofErr w:type="spellStart"/>
            <w:r>
              <w:rPr>
                <w:color w:val="000000"/>
                <w:sz w:val="15"/>
              </w:rPr>
              <w:t>浏览时间</w:t>
            </w:r>
            <w:proofErr w:type="spellEnd"/>
            <w:r>
              <w:rPr>
                <w:color w:val="000000"/>
                <w:sz w:val="15"/>
              </w:rPr>
              <w:t>。</w:t>
            </w:r>
          </w:p>
        </w:tc>
      </w:tr>
      <w:tr w:rsidR="001A66DE" w14:paraId="7127ED5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D60A703" w14:textId="77777777" w:rsidR="001A66DE" w:rsidRDefault="00000000">
            <w:pPr>
              <w:spacing w:after="0" w:line="240" w:lineRule="auto"/>
              <w:rPr>
                <w:rFonts w:hint="eastAsia"/>
                <w:color w:val="000000"/>
              </w:rPr>
            </w:pPr>
            <w:proofErr w:type="gramStart"/>
            <w:r>
              <w:rPr>
                <w:color w:val="000000"/>
                <w:sz w:val="15"/>
              </w:rPr>
              <w:t>INDEX(</w:t>
            </w:r>
            <w:proofErr w:type="spellStart"/>
            <w:proofErr w:type="gramEnd"/>
            <w:r>
              <w:rPr>
                <w:color w:val="000000"/>
                <w:sz w:val="15"/>
              </w:rPr>
              <w:t>user_id</w:t>
            </w:r>
            <w:proofErr w:type="spellEnd"/>
            <w:r>
              <w:rPr>
                <w:color w:val="000000"/>
                <w:sz w:val="15"/>
              </w:rPr>
              <w:t xml:space="preserve">, </w:t>
            </w:r>
            <w:proofErr w:type="spellStart"/>
            <w:r>
              <w:rPr>
                <w:color w:val="000000"/>
                <w:sz w:val="15"/>
              </w:rPr>
              <w:t>create_time</w:t>
            </w:r>
            <w:proofErr w:type="spellEnd"/>
            <w:r>
              <w:rPr>
                <w:color w:val="000000"/>
                <w:sz w:val="15"/>
              </w:rPr>
              <w: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3F5C1" w14:textId="77777777" w:rsidR="001A66DE" w:rsidRDefault="00000000">
            <w:pPr>
              <w:spacing w:after="0" w:line="240" w:lineRule="auto"/>
              <w:rPr>
                <w:rFonts w:hint="eastAsia"/>
                <w:color w:val="000000"/>
              </w:rPr>
            </w:pPr>
            <w:proofErr w:type="spellStart"/>
            <w:r>
              <w:rPr>
                <w:color w:val="000000"/>
                <w:sz w:val="15"/>
              </w:rPr>
              <w:t>索引约束</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27DAE2" w14:textId="77777777" w:rsidR="001A66DE" w:rsidRDefault="00000000">
            <w:pPr>
              <w:spacing w:after="0" w:line="240" w:lineRule="auto"/>
              <w:rPr>
                <w:rFonts w:hint="eastAsia"/>
                <w:color w:val="000000"/>
              </w:rPr>
            </w:pPr>
            <w:proofErr w:type="spellStart"/>
            <w:r>
              <w:rPr>
                <w:color w:val="000000"/>
                <w:sz w:val="15"/>
              </w:rPr>
              <w:t>建议设置</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D04EDE9" w14:textId="77777777" w:rsidR="001A66DE" w:rsidRDefault="00000000">
            <w:pPr>
              <w:spacing w:after="0" w:line="240" w:lineRule="auto"/>
              <w:rPr>
                <w:rFonts w:hint="eastAsia"/>
                <w:color w:val="000000"/>
                <w:lang w:eastAsia="zh-CN"/>
              </w:rPr>
            </w:pPr>
            <w:r>
              <w:rPr>
                <w:color w:val="000000"/>
                <w:sz w:val="15"/>
                <w:lang w:eastAsia="zh-CN"/>
              </w:rPr>
              <w:t>用于快速查询用户最近浏览记录。</w:t>
            </w:r>
          </w:p>
        </w:tc>
      </w:tr>
    </w:tbl>
    <w:p w14:paraId="23CA1461" w14:textId="77777777" w:rsidR="001A66DE" w:rsidRDefault="001A66DE">
      <w:pPr>
        <w:rPr>
          <w:rFonts w:hint="eastAsia"/>
          <w:lang w:eastAsia="zh-CN"/>
        </w:rPr>
      </w:pPr>
    </w:p>
    <w:p w14:paraId="1A7C9001" w14:textId="77777777" w:rsidR="001A66DE" w:rsidRDefault="00000000">
      <w:pPr>
        <w:pStyle w:val="aff4"/>
        <w:keepNext/>
        <w:jc w:val="both"/>
      </w:pPr>
      <w:r>
        <w:t>3.</w:t>
      </w:r>
      <w:r>
        <w:rPr>
          <w:rFonts w:hint="eastAsia"/>
        </w:rPr>
        <w:t>6</w:t>
      </w:r>
      <w:r>
        <w:t>.15ai_generation_logs AI</w:t>
      </w:r>
      <w:r>
        <w:t>生成记录表（扩展）</w:t>
      </w:r>
    </w:p>
    <w:p w14:paraId="37AD23C5" w14:textId="77777777" w:rsidR="001A66DE" w:rsidRDefault="00000000">
      <w:pPr>
        <w:pStyle w:val="a8"/>
      </w:pPr>
      <w:r>
        <w:t>记录</w:t>
      </w:r>
      <w:r>
        <w:t>AI</w:t>
      </w:r>
      <w:r>
        <w:t>标题优化和描述生成的输入输出。该表是扩展表，不影响</w:t>
      </w:r>
      <w:r>
        <w:t>P0</w:t>
      </w:r>
      <w:r>
        <w:t>核心交易流程。</w:t>
      </w:r>
    </w:p>
    <w:tbl>
      <w:tblPr>
        <w:tblStyle w:val="af5"/>
        <w:tblW w:w="0" w:type="auto"/>
        <w:jc w:val="center"/>
        <w:tblLayout w:type="fixed"/>
        <w:tblLook w:val="04A0" w:firstRow="1" w:lastRow="0" w:firstColumn="1" w:lastColumn="0" w:noHBand="0" w:noVBand="1"/>
      </w:tblPr>
      <w:tblGrid>
        <w:gridCol w:w="3061"/>
        <w:gridCol w:w="2948"/>
        <w:gridCol w:w="3175"/>
        <w:gridCol w:w="5783"/>
      </w:tblGrid>
      <w:tr w:rsidR="001A66DE" w14:paraId="322F497F"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08421942" w14:textId="77777777" w:rsidR="001A66D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FA089" w14:textId="77777777" w:rsidR="001A66D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EA460" w14:textId="77777777" w:rsidR="001A66D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604D369"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3B22AE4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B236BC5" w14:textId="77777777" w:rsidR="001A66D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EA4E36"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7722A" w14:textId="77777777" w:rsidR="001A66D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1739B89" w14:textId="77777777" w:rsidR="001A66DE" w:rsidRDefault="00000000">
            <w:pPr>
              <w:spacing w:after="0" w:line="240" w:lineRule="auto"/>
              <w:rPr>
                <w:rFonts w:hint="eastAsia"/>
                <w:color w:val="000000"/>
              </w:rPr>
            </w:pPr>
            <w:proofErr w:type="spellStart"/>
            <w:r>
              <w:rPr>
                <w:color w:val="000000"/>
                <w:sz w:val="15"/>
              </w:rPr>
              <w:t>AI生成记录ID</w:t>
            </w:r>
            <w:proofErr w:type="spellEnd"/>
            <w:r>
              <w:rPr>
                <w:color w:val="000000"/>
                <w:sz w:val="15"/>
              </w:rPr>
              <w:t>。</w:t>
            </w:r>
          </w:p>
        </w:tc>
      </w:tr>
      <w:tr w:rsidR="001A66DE" w14:paraId="77D1EB5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85065A" w14:textId="77777777" w:rsidR="001A66DE" w:rsidRDefault="00000000">
            <w:pPr>
              <w:spacing w:after="0" w:line="240" w:lineRule="auto"/>
              <w:rPr>
                <w:rFonts w:hint="eastAsia"/>
                <w:color w:val="000000"/>
              </w:rPr>
            </w:pPr>
            <w:proofErr w:type="spellStart"/>
            <w:r>
              <w:rPr>
                <w:color w:val="000000"/>
                <w:sz w:val="15"/>
              </w:rPr>
              <w:t>user_id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5190BF"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2AD85D" w14:textId="77777777" w:rsidR="001A66D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BB2D9F" w14:textId="77777777" w:rsidR="001A66DE" w:rsidRDefault="00000000">
            <w:pPr>
              <w:spacing w:after="0" w:line="240" w:lineRule="auto"/>
              <w:rPr>
                <w:rFonts w:hint="eastAsia"/>
                <w:color w:val="000000"/>
                <w:lang w:eastAsia="zh-CN"/>
              </w:rPr>
            </w:pPr>
            <w:r>
              <w:rPr>
                <w:color w:val="000000"/>
                <w:sz w:val="15"/>
                <w:lang w:eastAsia="zh-CN"/>
              </w:rPr>
              <w:t>调用AI功能的用户ID。</w:t>
            </w:r>
          </w:p>
        </w:tc>
      </w:tr>
      <w:tr w:rsidR="001A66DE" w14:paraId="3382A80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3DC2B1" w14:textId="77777777" w:rsidR="001A66D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2DDBD" w14:textId="77777777" w:rsidR="001A66D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E1628B" w14:textId="77777777" w:rsidR="001A66DE"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38E41E3" w14:textId="77777777" w:rsidR="001A66DE" w:rsidRDefault="00000000">
            <w:pPr>
              <w:spacing w:after="0" w:line="240" w:lineRule="auto"/>
              <w:rPr>
                <w:rFonts w:hint="eastAsia"/>
                <w:color w:val="000000"/>
                <w:lang w:eastAsia="zh-CN"/>
              </w:rPr>
            </w:pPr>
            <w:r>
              <w:rPr>
                <w:color w:val="000000"/>
                <w:sz w:val="15"/>
                <w:lang w:eastAsia="zh-CN"/>
              </w:rPr>
              <w:t>关联商品ID，发布前调用可为空。</w:t>
            </w:r>
          </w:p>
        </w:tc>
      </w:tr>
      <w:tr w:rsidR="001A66DE" w14:paraId="53336B5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67543CD" w14:textId="77777777" w:rsidR="001A66DE" w:rsidRDefault="00000000">
            <w:pPr>
              <w:spacing w:after="0" w:line="240" w:lineRule="auto"/>
              <w:rPr>
                <w:rFonts w:hint="eastAsia"/>
                <w:color w:val="000000"/>
              </w:rPr>
            </w:pPr>
            <w:proofErr w:type="spellStart"/>
            <w:r>
              <w:rPr>
                <w:color w:val="000000"/>
                <w:sz w:val="15"/>
              </w:rPr>
              <w:t>generation_type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B6E3D7"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4F9D2D"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4D9AAC" w14:textId="77777777" w:rsidR="001A66DE" w:rsidRDefault="00000000">
            <w:pPr>
              <w:spacing w:after="0" w:line="240" w:lineRule="auto"/>
              <w:rPr>
                <w:rFonts w:hint="eastAsia"/>
                <w:color w:val="000000"/>
              </w:rPr>
            </w:pPr>
            <w:proofErr w:type="spellStart"/>
            <w:r>
              <w:rPr>
                <w:color w:val="000000"/>
                <w:sz w:val="15"/>
              </w:rPr>
              <w:t>生成类型：TITLE_OPTIMIZE</w:t>
            </w:r>
            <w:proofErr w:type="spellEnd"/>
            <w:r>
              <w:rPr>
                <w:color w:val="000000"/>
                <w:sz w:val="15"/>
              </w:rPr>
              <w:t xml:space="preserve"> / DESCRIPTION_GENERATE。</w:t>
            </w:r>
          </w:p>
        </w:tc>
      </w:tr>
      <w:tr w:rsidR="001A66DE" w14:paraId="2FC5A6B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6AA8F13" w14:textId="77777777" w:rsidR="001A66DE" w:rsidRDefault="00000000">
            <w:pPr>
              <w:spacing w:after="0" w:line="240" w:lineRule="auto"/>
              <w:rPr>
                <w:rFonts w:hint="eastAsia"/>
                <w:color w:val="000000"/>
              </w:rPr>
            </w:pPr>
            <w:proofErr w:type="spellStart"/>
            <w:r>
              <w:rPr>
                <w:color w:val="000000"/>
                <w:sz w:val="15"/>
              </w:rPr>
              <w:t>input_text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3FB6E7" w14:textId="77777777" w:rsidR="001A66DE"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87E15"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0E9AE04" w14:textId="77777777" w:rsidR="001A66DE" w:rsidRDefault="00000000">
            <w:pPr>
              <w:spacing w:after="0" w:line="240" w:lineRule="auto"/>
              <w:rPr>
                <w:rFonts w:hint="eastAsia"/>
                <w:color w:val="000000"/>
              </w:rPr>
            </w:pPr>
            <w:proofErr w:type="spellStart"/>
            <w:r>
              <w:rPr>
                <w:color w:val="000000"/>
                <w:sz w:val="15"/>
              </w:rPr>
              <w:t>用户输入内容</w:t>
            </w:r>
            <w:proofErr w:type="spellEnd"/>
            <w:r>
              <w:rPr>
                <w:color w:val="000000"/>
                <w:sz w:val="15"/>
              </w:rPr>
              <w:t>。</w:t>
            </w:r>
          </w:p>
        </w:tc>
      </w:tr>
      <w:tr w:rsidR="001A66DE" w14:paraId="3E11E09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C9AB851" w14:textId="77777777" w:rsidR="001A66DE" w:rsidRDefault="00000000">
            <w:pPr>
              <w:spacing w:after="0" w:line="240" w:lineRule="auto"/>
              <w:rPr>
                <w:rFonts w:hint="eastAsia"/>
                <w:color w:val="000000"/>
              </w:rPr>
            </w:pPr>
            <w:proofErr w:type="spellStart"/>
            <w:r>
              <w:rPr>
                <w:color w:val="000000"/>
                <w:sz w:val="15"/>
              </w:rPr>
              <w:t>output_text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DC77A" w14:textId="77777777" w:rsidR="001A66DE"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FA7B2C" w14:textId="77777777" w:rsidR="001A66D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541763" w14:textId="77777777" w:rsidR="001A66DE" w:rsidRDefault="00000000">
            <w:pPr>
              <w:spacing w:after="0" w:line="240" w:lineRule="auto"/>
              <w:rPr>
                <w:rFonts w:hint="eastAsia"/>
                <w:color w:val="000000"/>
              </w:rPr>
            </w:pPr>
            <w:proofErr w:type="spellStart"/>
            <w:r>
              <w:rPr>
                <w:color w:val="000000"/>
                <w:sz w:val="15"/>
              </w:rPr>
              <w:t>AI生成内容</w:t>
            </w:r>
            <w:proofErr w:type="spellEnd"/>
            <w:r>
              <w:rPr>
                <w:color w:val="000000"/>
                <w:sz w:val="15"/>
              </w:rPr>
              <w:t>。</w:t>
            </w:r>
          </w:p>
        </w:tc>
      </w:tr>
      <w:tr w:rsidR="001A66DE" w14:paraId="0120F95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EE2FB51" w14:textId="77777777" w:rsidR="001A66D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03E2B" w14:textId="77777777" w:rsidR="001A66D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DFF77" w14:textId="77777777" w:rsidR="001A66DE" w:rsidRDefault="00000000">
            <w:pPr>
              <w:spacing w:after="0" w:line="240" w:lineRule="auto"/>
              <w:rPr>
                <w:rFonts w:hint="eastAsia"/>
                <w:color w:val="000000"/>
              </w:rPr>
            </w:pPr>
            <w:r>
              <w:rPr>
                <w:color w:val="000000"/>
                <w:sz w:val="15"/>
              </w:rPr>
              <w:t>DEFAULT SUCCESS</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C6E5E36" w14:textId="77777777" w:rsidR="001A66DE" w:rsidRDefault="00000000">
            <w:pPr>
              <w:spacing w:after="0" w:line="240" w:lineRule="auto"/>
              <w:rPr>
                <w:rFonts w:hint="eastAsia"/>
                <w:color w:val="000000"/>
              </w:rPr>
            </w:pPr>
            <w:proofErr w:type="spellStart"/>
            <w:r>
              <w:rPr>
                <w:color w:val="000000"/>
                <w:sz w:val="15"/>
              </w:rPr>
              <w:t>调用状态：SUCCESS</w:t>
            </w:r>
            <w:proofErr w:type="spellEnd"/>
            <w:r>
              <w:rPr>
                <w:color w:val="000000"/>
                <w:sz w:val="15"/>
              </w:rPr>
              <w:t xml:space="preserve"> / FAILED。</w:t>
            </w:r>
          </w:p>
        </w:tc>
      </w:tr>
      <w:tr w:rsidR="001A66DE" w14:paraId="143ED13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90A292A" w14:textId="77777777" w:rsidR="001A66D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A10B1" w14:textId="77777777" w:rsidR="001A66D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BF32D6" w14:textId="77777777" w:rsidR="001A66D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70E2219" w14:textId="77777777" w:rsidR="001A66DE" w:rsidRDefault="00000000">
            <w:pPr>
              <w:spacing w:after="0" w:line="240" w:lineRule="auto"/>
              <w:rPr>
                <w:rFonts w:hint="eastAsia"/>
                <w:color w:val="000000"/>
              </w:rPr>
            </w:pPr>
            <w:proofErr w:type="spellStart"/>
            <w:r>
              <w:rPr>
                <w:color w:val="000000"/>
                <w:sz w:val="15"/>
              </w:rPr>
              <w:t>生成时间</w:t>
            </w:r>
            <w:proofErr w:type="spellEnd"/>
            <w:r>
              <w:rPr>
                <w:color w:val="000000"/>
                <w:sz w:val="15"/>
              </w:rPr>
              <w:t>。</w:t>
            </w:r>
          </w:p>
        </w:tc>
      </w:tr>
    </w:tbl>
    <w:p w14:paraId="48EC939A" w14:textId="77777777" w:rsidR="001A66DE" w:rsidRDefault="00000000">
      <w:pPr>
        <w:rPr>
          <w:rFonts w:hint="eastAsia"/>
          <w:b/>
          <w:bCs/>
        </w:rPr>
      </w:pPr>
      <w:r>
        <w:rPr>
          <w:b/>
          <w:bCs/>
        </w:rPr>
        <w:t>3.</w:t>
      </w:r>
      <w:r>
        <w:rPr>
          <w:rFonts w:hint="eastAsia"/>
          <w:b/>
          <w:bCs/>
          <w:lang w:eastAsia="zh-CN"/>
        </w:rPr>
        <w:t>6</w:t>
      </w:r>
      <w:r>
        <w:rPr>
          <w:b/>
          <w:bCs/>
        </w:rPr>
        <w:t>.</w:t>
      </w:r>
      <w:r>
        <w:rPr>
          <w:rFonts w:hint="eastAsia"/>
          <w:b/>
          <w:bCs/>
          <w:lang w:eastAsia="zh-CN"/>
        </w:rPr>
        <w:t>16</w:t>
      </w:r>
      <w:r>
        <w:rPr>
          <w:b/>
          <w:bCs/>
        </w:rPr>
        <w:t xml:space="preserve"> </w:t>
      </w:r>
      <w:proofErr w:type="spellStart"/>
      <w:r>
        <w:rPr>
          <w:b/>
          <w:bCs/>
        </w:rPr>
        <w:t>chat_conversations</w:t>
      </w:r>
      <w:proofErr w:type="spellEnd"/>
      <w:r>
        <w:rPr>
          <w:b/>
          <w:bCs/>
        </w:rPr>
        <w:t xml:space="preserve"> </w:t>
      </w:r>
      <w:proofErr w:type="spellStart"/>
      <w:r>
        <w:rPr>
          <w:b/>
          <w:bCs/>
        </w:rPr>
        <w:t>聊天会话表</w:t>
      </w:r>
      <w:proofErr w:type="spellEnd"/>
    </w:p>
    <w:p w14:paraId="36E76160" w14:textId="77777777" w:rsidR="001A66DE" w:rsidRDefault="00000000">
      <w:pPr>
        <w:rPr>
          <w:rFonts w:hint="eastAsia"/>
          <w:lang w:eastAsia="zh-CN"/>
        </w:rPr>
      </w:pPr>
      <w:r>
        <w:rPr>
          <w:lang w:eastAsia="zh-CN"/>
        </w:rPr>
        <w:t>聊天会话表表示“某个买家和某个卖家围绕某个商品建立的一条会话”，用于聊天列表展示、最后消息摘要和未读数统计。</w:t>
      </w:r>
    </w:p>
    <w:tbl>
      <w:tblPr>
        <w:tblStyle w:val="af5"/>
        <w:tblW w:w="15691" w:type="dxa"/>
        <w:jc w:val="center"/>
        <w:tblLook w:val="04A0" w:firstRow="1" w:lastRow="0" w:firstColumn="1" w:lastColumn="0" w:noHBand="0" w:noVBand="1"/>
      </w:tblPr>
      <w:tblGrid>
        <w:gridCol w:w="5359"/>
        <w:gridCol w:w="2226"/>
        <w:gridCol w:w="2618"/>
        <w:gridCol w:w="5488"/>
      </w:tblGrid>
      <w:tr w:rsidR="001A66DE" w14:paraId="4082F75E" w14:textId="77777777">
        <w:trPr>
          <w:tblHeader/>
          <w:jc w:val="center"/>
        </w:trPr>
        <w:tc>
          <w:tcPr>
            <w:tcW w:w="5359" w:type="dxa"/>
            <w:tcBorders>
              <w:top w:val="single" w:sz="4" w:space="0" w:color="000000"/>
              <w:left w:val="nil"/>
              <w:bottom w:val="single" w:sz="4" w:space="0" w:color="000000"/>
              <w:right w:val="single" w:sz="4" w:space="0" w:color="000000"/>
              <w:tl2br w:val="nil"/>
            </w:tcBorders>
            <w:shd w:val="clear" w:color="auto" w:fill="FFFFFF"/>
            <w:vAlign w:val="center"/>
          </w:tcPr>
          <w:p w14:paraId="658F5EF6" w14:textId="77777777" w:rsidR="001A66DE" w:rsidRDefault="00000000">
            <w:pPr>
              <w:snapToGrid w:val="0"/>
              <w:spacing w:line="240" w:lineRule="auto"/>
              <w:jc w:val="center"/>
              <w:rPr>
                <w:rFonts w:hint="eastAsia"/>
                <w:color w:val="000000"/>
              </w:rPr>
            </w:pPr>
            <w:proofErr w:type="spellStart"/>
            <w:r>
              <w:rPr>
                <w:color w:val="000000"/>
              </w:rPr>
              <w:t>字段名</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3B0152" w14:textId="77777777" w:rsidR="001A66DE" w:rsidRDefault="00000000">
            <w:pPr>
              <w:snapToGrid w:val="0"/>
              <w:spacing w:line="240" w:lineRule="auto"/>
              <w:jc w:val="center"/>
              <w:rPr>
                <w:rFonts w:hint="eastAsia"/>
                <w:color w:val="000000"/>
              </w:rPr>
            </w:pPr>
            <w:proofErr w:type="spellStart"/>
            <w:r>
              <w:rPr>
                <w:color w:val="000000"/>
              </w:rPr>
              <w:t>类型</w:t>
            </w:r>
            <w:proofErr w:type="spellEnd"/>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E8D98" w14:textId="77777777" w:rsidR="001A66DE" w:rsidRDefault="00000000">
            <w:pPr>
              <w:snapToGrid w:val="0"/>
              <w:spacing w:line="240" w:lineRule="auto"/>
              <w:jc w:val="center"/>
              <w:rPr>
                <w:rFonts w:hint="eastAsia"/>
                <w:color w:val="000000"/>
              </w:rPr>
            </w:pPr>
            <w:proofErr w:type="spellStart"/>
            <w:r>
              <w:rPr>
                <w:color w:val="000000"/>
              </w:rPr>
              <w:t>约束</w:t>
            </w:r>
            <w:proofErr w:type="spellEnd"/>
            <w:r>
              <w:rPr>
                <w:color w:val="000000"/>
              </w:rPr>
              <w:t>/</w:t>
            </w:r>
            <w:proofErr w:type="spellStart"/>
            <w:r>
              <w:rPr>
                <w:color w:val="000000"/>
              </w:rPr>
              <w:t>默认值</w:t>
            </w:r>
            <w:proofErr w:type="spellEnd"/>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357ABBCA" w14:textId="77777777" w:rsidR="001A66DE" w:rsidRDefault="00000000">
            <w:pPr>
              <w:snapToGrid w:val="0"/>
              <w:spacing w:line="240" w:lineRule="auto"/>
              <w:jc w:val="center"/>
              <w:rPr>
                <w:rFonts w:hint="eastAsia"/>
                <w:color w:val="000000"/>
              </w:rPr>
            </w:pPr>
            <w:proofErr w:type="spellStart"/>
            <w:r>
              <w:rPr>
                <w:color w:val="000000"/>
              </w:rPr>
              <w:t>说明</w:t>
            </w:r>
            <w:proofErr w:type="spellEnd"/>
          </w:p>
        </w:tc>
      </w:tr>
      <w:tr w:rsidR="001A66DE" w14:paraId="370A4576"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7B58B9D2" w14:textId="77777777" w:rsidR="001A66DE" w:rsidRDefault="00000000">
            <w:pPr>
              <w:snapToGrid w:val="0"/>
              <w:spacing w:line="240" w:lineRule="auto"/>
              <w:rPr>
                <w:rFonts w:hint="eastAsia"/>
                <w:color w:val="000000"/>
              </w:rPr>
            </w:pPr>
            <w:r>
              <w:rPr>
                <w:color w:val="000000"/>
              </w:rPr>
              <w:t>id</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DDA3FA" w14:textId="77777777" w:rsidR="001A66DE"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87CDE" w14:textId="77777777" w:rsidR="001A66DE" w:rsidRDefault="00000000">
            <w:pPr>
              <w:snapToGrid w:val="0"/>
              <w:spacing w:line="240" w:lineRule="auto"/>
              <w:rPr>
                <w:rFonts w:hint="eastAsia"/>
                <w:color w:val="000000"/>
              </w:rPr>
            </w:pPr>
            <w:r>
              <w:rPr>
                <w:color w:val="000000"/>
              </w:rPr>
              <w:t>PK，AUTO_INCREMENT</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5C0B42B0" w14:textId="77777777" w:rsidR="001A66DE" w:rsidRDefault="00000000">
            <w:pPr>
              <w:snapToGrid w:val="0"/>
              <w:spacing w:line="240" w:lineRule="auto"/>
              <w:rPr>
                <w:rFonts w:hint="eastAsia"/>
                <w:color w:val="000000"/>
              </w:rPr>
            </w:pPr>
            <w:proofErr w:type="spellStart"/>
            <w:r>
              <w:rPr>
                <w:color w:val="000000"/>
              </w:rPr>
              <w:t>聊天会话ID</w:t>
            </w:r>
            <w:proofErr w:type="spellEnd"/>
            <w:r>
              <w:rPr>
                <w:color w:val="000000"/>
              </w:rPr>
              <w:t>。</w:t>
            </w:r>
          </w:p>
        </w:tc>
      </w:tr>
      <w:tr w:rsidR="001A66DE" w14:paraId="465BB63B"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20178C72" w14:textId="77777777" w:rsidR="001A66DE" w:rsidRDefault="00000000">
            <w:pPr>
              <w:snapToGrid w:val="0"/>
              <w:spacing w:line="240" w:lineRule="auto"/>
              <w:rPr>
                <w:rFonts w:hint="eastAsia"/>
                <w:color w:val="000000"/>
              </w:rPr>
            </w:pPr>
            <w:proofErr w:type="spellStart"/>
            <w:r>
              <w:rPr>
                <w:color w:val="000000"/>
              </w:rPr>
              <w:t>product_id</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3BD51" w14:textId="77777777" w:rsidR="001A66DE"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32A656" w14:textId="77777777" w:rsidR="001A66DE" w:rsidRDefault="00000000">
            <w:pPr>
              <w:snapToGrid w:val="0"/>
              <w:spacing w:line="240" w:lineRule="auto"/>
              <w:rPr>
                <w:rFonts w:hint="eastAsia"/>
                <w:color w:val="000000"/>
              </w:rPr>
            </w:pPr>
            <w:r>
              <w:rPr>
                <w:color w:val="000000"/>
              </w:rPr>
              <w:t>FK，NOT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4B24303F" w14:textId="77777777" w:rsidR="001A66DE" w:rsidRDefault="00000000">
            <w:pPr>
              <w:snapToGrid w:val="0"/>
              <w:spacing w:line="240" w:lineRule="auto"/>
              <w:rPr>
                <w:rFonts w:hint="eastAsia"/>
                <w:color w:val="000000"/>
              </w:rPr>
            </w:pPr>
            <w:proofErr w:type="spellStart"/>
            <w:r>
              <w:rPr>
                <w:color w:val="000000"/>
              </w:rPr>
              <w:t>关联商品ID，指向</w:t>
            </w:r>
            <w:proofErr w:type="spellEnd"/>
            <w:r>
              <w:rPr>
                <w:color w:val="000000"/>
              </w:rPr>
              <w:t xml:space="preserve"> products.id。</w:t>
            </w:r>
          </w:p>
        </w:tc>
      </w:tr>
      <w:tr w:rsidR="001A66DE" w14:paraId="09DCBCD1"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476ACB00" w14:textId="77777777" w:rsidR="001A66DE" w:rsidRDefault="00000000">
            <w:pPr>
              <w:snapToGrid w:val="0"/>
              <w:spacing w:line="240" w:lineRule="auto"/>
              <w:rPr>
                <w:rFonts w:hint="eastAsia"/>
                <w:color w:val="000000"/>
              </w:rPr>
            </w:pPr>
            <w:proofErr w:type="spellStart"/>
            <w:r>
              <w:rPr>
                <w:color w:val="000000"/>
              </w:rPr>
              <w:t>buyer_id</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FAA979" w14:textId="77777777" w:rsidR="001A66DE"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46511" w14:textId="77777777" w:rsidR="001A66DE" w:rsidRDefault="00000000">
            <w:pPr>
              <w:snapToGrid w:val="0"/>
              <w:spacing w:line="240" w:lineRule="auto"/>
              <w:rPr>
                <w:rFonts w:hint="eastAsia"/>
                <w:color w:val="000000"/>
              </w:rPr>
            </w:pPr>
            <w:r>
              <w:rPr>
                <w:color w:val="000000"/>
              </w:rPr>
              <w:t>FK，NOT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0FE61C6A" w14:textId="77777777" w:rsidR="001A66DE" w:rsidRDefault="00000000">
            <w:pPr>
              <w:snapToGrid w:val="0"/>
              <w:spacing w:line="240" w:lineRule="auto"/>
              <w:rPr>
                <w:rFonts w:hint="eastAsia"/>
                <w:color w:val="000000"/>
              </w:rPr>
            </w:pPr>
            <w:proofErr w:type="spellStart"/>
            <w:r>
              <w:rPr>
                <w:color w:val="000000"/>
              </w:rPr>
              <w:t>买家用户ID，指向</w:t>
            </w:r>
            <w:proofErr w:type="spellEnd"/>
            <w:r>
              <w:rPr>
                <w:color w:val="000000"/>
              </w:rPr>
              <w:t xml:space="preserve"> users.id。</w:t>
            </w:r>
          </w:p>
        </w:tc>
      </w:tr>
      <w:tr w:rsidR="001A66DE" w14:paraId="6EEB72A0"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74445B24" w14:textId="77777777" w:rsidR="001A66DE" w:rsidRDefault="00000000">
            <w:pPr>
              <w:snapToGrid w:val="0"/>
              <w:spacing w:line="240" w:lineRule="auto"/>
              <w:rPr>
                <w:rFonts w:hint="eastAsia"/>
                <w:color w:val="000000"/>
              </w:rPr>
            </w:pPr>
            <w:proofErr w:type="spellStart"/>
            <w:r>
              <w:rPr>
                <w:color w:val="000000"/>
              </w:rPr>
              <w:t>seller_id</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95D46" w14:textId="77777777" w:rsidR="001A66DE"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2C4788" w14:textId="77777777" w:rsidR="001A66DE" w:rsidRDefault="00000000">
            <w:pPr>
              <w:snapToGrid w:val="0"/>
              <w:spacing w:line="240" w:lineRule="auto"/>
              <w:rPr>
                <w:rFonts w:hint="eastAsia"/>
                <w:color w:val="000000"/>
              </w:rPr>
            </w:pPr>
            <w:r>
              <w:rPr>
                <w:color w:val="000000"/>
              </w:rPr>
              <w:t>FK，NOT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13C1050D" w14:textId="77777777" w:rsidR="001A66DE" w:rsidRDefault="00000000">
            <w:pPr>
              <w:snapToGrid w:val="0"/>
              <w:spacing w:line="240" w:lineRule="auto"/>
              <w:rPr>
                <w:rFonts w:hint="eastAsia"/>
                <w:color w:val="000000"/>
              </w:rPr>
            </w:pPr>
            <w:proofErr w:type="spellStart"/>
            <w:r>
              <w:rPr>
                <w:color w:val="000000"/>
              </w:rPr>
              <w:t>卖家用户ID，指向</w:t>
            </w:r>
            <w:proofErr w:type="spellEnd"/>
            <w:r>
              <w:rPr>
                <w:color w:val="000000"/>
              </w:rPr>
              <w:t xml:space="preserve"> users.id。</w:t>
            </w:r>
          </w:p>
        </w:tc>
      </w:tr>
      <w:tr w:rsidR="001A66DE" w14:paraId="337B2221"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59995916" w14:textId="77777777" w:rsidR="001A66DE" w:rsidRDefault="00000000">
            <w:pPr>
              <w:snapToGrid w:val="0"/>
              <w:spacing w:line="240" w:lineRule="auto"/>
              <w:rPr>
                <w:rFonts w:hint="eastAsia"/>
                <w:color w:val="000000"/>
              </w:rPr>
            </w:pPr>
            <w:proofErr w:type="spellStart"/>
            <w:r>
              <w:rPr>
                <w:color w:val="000000"/>
              </w:rPr>
              <w:t>last_message_id</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FB8FA9" w14:textId="77777777" w:rsidR="001A66DE"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32B19" w14:textId="77777777" w:rsidR="001A66DE" w:rsidRDefault="00000000">
            <w:pPr>
              <w:snapToGrid w:val="0"/>
              <w:spacing w:line="240" w:lineRule="auto"/>
              <w:rPr>
                <w:rFonts w:hint="eastAsia"/>
                <w:color w:val="000000"/>
              </w:rPr>
            </w:pPr>
            <w:r>
              <w:rPr>
                <w:color w:val="000000"/>
              </w:rPr>
              <w:t>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0D593CB8" w14:textId="77777777" w:rsidR="001A66DE" w:rsidRDefault="00000000">
            <w:pPr>
              <w:snapToGrid w:val="0"/>
              <w:spacing w:line="240" w:lineRule="auto"/>
              <w:rPr>
                <w:rFonts w:hint="eastAsia"/>
                <w:color w:val="000000"/>
              </w:rPr>
            </w:pPr>
            <w:proofErr w:type="spellStart"/>
            <w:r>
              <w:rPr>
                <w:color w:val="000000"/>
              </w:rPr>
              <w:t>最后一条消息ID</w:t>
            </w:r>
            <w:proofErr w:type="spellEnd"/>
            <w:r>
              <w:rPr>
                <w:color w:val="000000"/>
              </w:rPr>
              <w:t>。</w:t>
            </w:r>
          </w:p>
        </w:tc>
      </w:tr>
      <w:tr w:rsidR="001A66DE" w14:paraId="59C5482D"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15D92A2D" w14:textId="77777777" w:rsidR="001A66DE" w:rsidRDefault="00000000">
            <w:pPr>
              <w:snapToGrid w:val="0"/>
              <w:spacing w:line="240" w:lineRule="auto"/>
              <w:rPr>
                <w:rFonts w:hint="eastAsia"/>
                <w:color w:val="000000"/>
              </w:rPr>
            </w:pPr>
            <w:proofErr w:type="spellStart"/>
            <w:r>
              <w:rPr>
                <w:color w:val="000000"/>
              </w:rPr>
              <w:t>last_message_content</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3C030" w14:textId="77777777" w:rsidR="001A66DE" w:rsidRDefault="00000000">
            <w:pPr>
              <w:snapToGrid w:val="0"/>
              <w:spacing w:line="240" w:lineRule="auto"/>
              <w:rPr>
                <w:rFonts w:hint="eastAsia"/>
                <w:color w:val="000000"/>
              </w:rPr>
            </w:pPr>
            <w:proofErr w:type="gramStart"/>
            <w:r>
              <w:rPr>
                <w:color w:val="000000"/>
              </w:rPr>
              <w:t>VARCHAR(</w:t>
            </w:r>
            <w:proofErr w:type="gramEnd"/>
            <w:r>
              <w:rPr>
                <w:color w:val="000000"/>
              </w:rPr>
              <w:t>500)</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60C1FD" w14:textId="77777777" w:rsidR="001A66DE" w:rsidRDefault="00000000">
            <w:pPr>
              <w:snapToGrid w:val="0"/>
              <w:spacing w:line="240" w:lineRule="auto"/>
              <w:rPr>
                <w:rFonts w:hint="eastAsia"/>
                <w:color w:val="000000"/>
              </w:rPr>
            </w:pPr>
            <w:r>
              <w:rPr>
                <w:color w:val="000000"/>
              </w:rPr>
              <w:t>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45FEC480" w14:textId="77777777" w:rsidR="001A66DE" w:rsidRDefault="00000000">
            <w:pPr>
              <w:snapToGrid w:val="0"/>
              <w:spacing w:line="240" w:lineRule="auto"/>
              <w:rPr>
                <w:rFonts w:hint="eastAsia"/>
                <w:color w:val="000000"/>
                <w:lang w:eastAsia="zh-CN"/>
              </w:rPr>
            </w:pPr>
            <w:r>
              <w:rPr>
                <w:color w:val="000000"/>
                <w:lang w:eastAsia="zh-CN"/>
              </w:rPr>
              <w:t>最后一条消息内容，用于会话列表展示。</w:t>
            </w:r>
          </w:p>
        </w:tc>
      </w:tr>
      <w:tr w:rsidR="001A66DE" w14:paraId="1C3BCCFB"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006ED2D9" w14:textId="77777777" w:rsidR="001A66DE" w:rsidRDefault="00000000">
            <w:pPr>
              <w:snapToGrid w:val="0"/>
              <w:spacing w:line="240" w:lineRule="auto"/>
              <w:rPr>
                <w:rFonts w:hint="eastAsia"/>
                <w:color w:val="000000"/>
              </w:rPr>
            </w:pPr>
            <w:proofErr w:type="spellStart"/>
            <w:r>
              <w:rPr>
                <w:color w:val="000000"/>
              </w:rPr>
              <w:t>last_message_time</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9B82E8" w14:textId="77777777" w:rsidR="001A66DE" w:rsidRDefault="00000000">
            <w:pPr>
              <w:snapToGrid w:val="0"/>
              <w:spacing w:line="240" w:lineRule="auto"/>
              <w:rPr>
                <w:rFonts w:hint="eastAsia"/>
                <w:color w:val="000000"/>
              </w:rPr>
            </w:pPr>
            <w:r>
              <w:rPr>
                <w:color w:val="000000"/>
              </w:rPr>
              <w:t>DATETIME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9E157" w14:textId="77777777" w:rsidR="001A66DE" w:rsidRDefault="00000000">
            <w:pPr>
              <w:snapToGrid w:val="0"/>
              <w:spacing w:line="240" w:lineRule="auto"/>
              <w:rPr>
                <w:rFonts w:hint="eastAsia"/>
                <w:color w:val="000000"/>
              </w:rPr>
            </w:pPr>
            <w:r>
              <w:rPr>
                <w:color w:val="000000"/>
              </w:rPr>
              <w:t>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3B468A7E" w14:textId="77777777" w:rsidR="001A66DE" w:rsidRDefault="00000000">
            <w:pPr>
              <w:snapToGrid w:val="0"/>
              <w:spacing w:line="240" w:lineRule="auto"/>
              <w:rPr>
                <w:rFonts w:hint="eastAsia"/>
                <w:color w:val="000000"/>
              </w:rPr>
            </w:pPr>
            <w:proofErr w:type="spellStart"/>
            <w:r>
              <w:rPr>
                <w:color w:val="000000"/>
              </w:rPr>
              <w:t>最后一条消息时间</w:t>
            </w:r>
            <w:proofErr w:type="spellEnd"/>
            <w:r>
              <w:rPr>
                <w:color w:val="000000"/>
              </w:rPr>
              <w:t>。</w:t>
            </w:r>
          </w:p>
        </w:tc>
      </w:tr>
      <w:tr w:rsidR="001A66DE" w14:paraId="2C9525DE"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3D337E6B" w14:textId="77777777" w:rsidR="001A66DE" w:rsidRDefault="00000000">
            <w:pPr>
              <w:snapToGrid w:val="0"/>
              <w:spacing w:line="240" w:lineRule="auto"/>
              <w:rPr>
                <w:rFonts w:hint="eastAsia"/>
                <w:color w:val="000000"/>
              </w:rPr>
            </w:pPr>
            <w:proofErr w:type="spellStart"/>
            <w:r>
              <w:rPr>
                <w:color w:val="000000"/>
              </w:rPr>
              <w:t>buyer_unread_count</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5A26A" w14:textId="77777777" w:rsidR="001A66DE" w:rsidRDefault="00000000">
            <w:pPr>
              <w:snapToGrid w:val="0"/>
              <w:spacing w:line="240" w:lineRule="auto"/>
              <w:rPr>
                <w:rFonts w:hint="eastAsia"/>
                <w:color w:val="000000"/>
              </w:rPr>
            </w:pPr>
            <w:r>
              <w:rPr>
                <w:color w:val="000000"/>
              </w:rPr>
              <w:t>INT</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B4AAA7" w14:textId="77777777" w:rsidR="001A66DE" w:rsidRDefault="00000000">
            <w:pPr>
              <w:snapToGrid w:val="0"/>
              <w:spacing w:line="240" w:lineRule="auto"/>
              <w:rPr>
                <w:rFonts w:hint="eastAsia"/>
                <w:color w:val="000000"/>
              </w:rPr>
            </w:pPr>
            <w:r>
              <w:rPr>
                <w:color w:val="000000"/>
              </w:rPr>
              <w:t>DEFAULT 0</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3E03A31B" w14:textId="77777777" w:rsidR="001A66DE" w:rsidRDefault="00000000">
            <w:pPr>
              <w:snapToGrid w:val="0"/>
              <w:spacing w:line="240" w:lineRule="auto"/>
              <w:rPr>
                <w:rFonts w:hint="eastAsia"/>
                <w:color w:val="000000"/>
              </w:rPr>
            </w:pPr>
            <w:proofErr w:type="spellStart"/>
            <w:r>
              <w:rPr>
                <w:color w:val="000000"/>
              </w:rPr>
              <w:t>买家未读数</w:t>
            </w:r>
            <w:proofErr w:type="spellEnd"/>
            <w:r>
              <w:rPr>
                <w:color w:val="000000"/>
              </w:rPr>
              <w:t>。</w:t>
            </w:r>
          </w:p>
        </w:tc>
      </w:tr>
      <w:tr w:rsidR="001A66DE" w14:paraId="0C67882E"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70DA6E11" w14:textId="77777777" w:rsidR="001A66DE" w:rsidRDefault="00000000">
            <w:pPr>
              <w:snapToGrid w:val="0"/>
              <w:spacing w:line="240" w:lineRule="auto"/>
              <w:rPr>
                <w:rFonts w:hint="eastAsia"/>
                <w:color w:val="000000"/>
              </w:rPr>
            </w:pPr>
            <w:proofErr w:type="spellStart"/>
            <w:r>
              <w:rPr>
                <w:color w:val="000000"/>
              </w:rPr>
              <w:t>seller_unread_count</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BD79C4" w14:textId="77777777" w:rsidR="001A66DE" w:rsidRDefault="00000000">
            <w:pPr>
              <w:snapToGrid w:val="0"/>
              <w:spacing w:line="240" w:lineRule="auto"/>
              <w:rPr>
                <w:rFonts w:hint="eastAsia"/>
                <w:color w:val="000000"/>
              </w:rPr>
            </w:pPr>
            <w:r>
              <w:rPr>
                <w:color w:val="000000"/>
              </w:rPr>
              <w:t>INT</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F503C9" w14:textId="77777777" w:rsidR="001A66DE" w:rsidRDefault="00000000">
            <w:pPr>
              <w:snapToGrid w:val="0"/>
              <w:spacing w:line="240" w:lineRule="auto"/>
              <w:rPr>
                <w:rFonts w:hint="eastAsia"/>
                <w:color w:val="000000"/>
              </w:rPr>
            </w:pPr>
            <w:r>
              <w:rPr>
                <w:color w:val="000000"/>
              </w:rPr>
              <w:t>DEFAULT 0</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2B9EF69C" w14:textId="77777777" w:rsidR="001A66DE" w:rsidRDefault="00000000">
            <w:pPr>
              <w:snapToGrid w:val="0"/>
              <w:spacing w:line="240" w:lineRule="auto"/>
              <w:rPr>
                <w:rFonts w:hint="eastAsia"/>
                <w:color w:val="000000"/>
              </w:rPr>
            </w:pPr>
            <w:proofErr w:type="spellStart"/>
            <w:r>
              <w:rPr>
                <w:color w:val="000000"/>
              </w:rPr>
              <w:t>卖家未读数</w:t>
            </w:r>
            <w:proofErr w:type="spellEnd"/>
            <w:r>
              <w:rPr>
                <w:color w:val="000000"/>
              </w:rPr>
              <w:t>。</w:t>
            </w:r>
          </w:p>
        </w:tc>
      </w:tr>
      <w:tr w:rsidR="001A66DE" w14:paraId="2082AA71"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7AE00774" w14:textId="77777777" w:rsidR="001A66DE" w:rsidRDefault="00000000">
            <w:pPr>
              <w:snapToGrid w:val="0"/>
              <w:spacing w:line="240" w:lineRule="auto"/>
              <w:rPr>
                <w:rFonts w:hint="eastAsia"/>
                <w:color w:val="000000"/>
              </w:rPr>
            </w:pPr>
            <w:r>
              <w:rPr>
                <w:color w:val="000000"/>
              </w:rPr>
              <w:t>status</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8AD690" w14:textId="77777777" w:rsidR="001A66DE" w:rsidRDefault="00000000">
            <w:pPr>
              <w:snapToGrid w:val="0"/>
              <w:spacing w:line="240" w:lineRule="auto"/>
              <w:rPr>
                <w:rFonts w:hint="eastAsia"/>
                <w:color w:val="000000"/>
              </w:rPr>
            </w:pPr>
            <w:proofErr w:type="gramStart"/>
            <w:r>
              <w:rPr>
                <w:color w:val="000000"/>
              </w:rPr>
              <w:t>VARCHAR(</w:t>
            </w:r>
            <w:proofErr w:type="gramEnd"/>
            <w:r>
              <w:rPr>
                <w:color w:val="000000"/>
              </w:rPr>
              <w:t>20)</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64209" w14:textId="77777777" w:rsidR="001A66DE" w:rsidRDefault="00000000">
            <w:pPr>
              <w:snapToGrid w:val="0"/>
              <w:spacing w:line="240" w:lineRule="auto"/>
              <w:rPr>
                <w:rFonts w:hint="eastAsia"/>
                <w:color w:val="000000"/>
              </w:rPr>
            </w:pPr>
            <w:r>
              <w:rPr>
                <w:color w:val="000000"/>
              </w:rPr>
              <w:t>DEFAULT ACTIVE</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64300026" w14:textId="77777777" w:rsidR="001A66DE" w:rsidRDefault="00000000">
            <w:pPr>
              <w:snapToGrid w:val="0"/>
              <w:spacing w:line="240" w:lineRule="auto"/>
              <w:rPr>
                <w:rFonts w:hint="eastAsia"/>
                <w:color w:val="000000"/>
              </w:rPr>
            </w:pPr>
            <w:proofErr w:type="spellStart"/>
            <w:r>
              <w:rPr>
                <w:color w:val="000000"/>
              </w:rPr>
              <w:t>会话状态：ACTIVE</w:t>
            </w:r>
            <w:proofErr w:type="spellEnd"/>
            <w:r>
              <w:rPr>
                <w:color w:val="000000"/>
              </w:rPr>
              <w:t xml:space="preserve"> / CLOSED。</w:t>
            </w:r>
          </w:p>
        </w:tc>
      </w:tr>
      <w:tr w:rsidR="001A66DE" w14:paraId="6017D34E"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4FD17576" w14:textId="77777777" w:rsidR="001A66DE" w:rsidRDefault="00000000">
            <w:pPr>
              <w:snapToGrid w:val="0"/>
              <w:spacing w:line="240" w:lineRule="auto"/>
              <w:rPr>
                <w:rFonts w:hint="eastAsia"/>
                <w:color w:val="000000"/>
              </w:rPr>
            </w:pPr>
            <w:proofErr w:type="spellStart"/>
            <w:r>
              <w:rPr>
                <w:color w:val="000000"/>
              </w:rPr>
              <w:t>create_time</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94037D" w14:textId="77777777" w:rsidR="001A66DE" w:rsidRDefault="00000000">
            <w:pPr>
              <w:snapToGrid w:val="0"/>
              <w:spacing w:line="240" w:lineRule="auto"/>
              <w:rPr>
                <w:rFonts w:hint="eastAsia"/>
                <w:color w:val="000000"/>
              </w:rPr>
            </w:pPr>
            <w:r>
              <w:rPr>
                <w:color w:val="000000"/>
              </w:rPr>
              <w:t>DATETIME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6A12A" w14:textId="77777777" w:rsidR="001A66DE" w:rsidRDefault="00000000">
            <w:pPr>
              <w:snapToGrid w:val="0"/>
              <w:spacing w:line="240" w:lineRule="auto"/>
              <w:rPr>
                <w:rFonts w:hint="eastAsia"/>
                <w:color w:val="000000"/>
              </w:rPr>
            </w:pPr>
            <w:r>
              <w:rPr>
                <w:color w:val="000000"/>
              </w:rPr>
              <w:t>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14717811" w14:textId="77777777" w:rsidR="001A66DE" w:rsidRDefault="00000000">
            <w:pPr>
              <w:snapToGrid w:val="0"/>
              <w:spacing w:line="240" w:lineRule="auto"/>
              <w:rPr>
                <w:rFonts w:hint="eastAsia"/>
                <w:color w:val="000000"/>
              </w:rPr>
            </w:pPr>
            <w:proofErr w:type="spellStart"/>
            <w:r>
              <w:rPr>
                <w:color w:val="000000"/>
              </w:rPr>
              <w:t>创建时间</w:t>
            </w:r>
            <w:proofErr w:type="spellEnd"/>
            <w:r>
              <w:rPr>
                <w:color w:val="000000"/>
              </w:rPr>
              <w:t>。</w:t>
            </w:r>
          </w:p>
        </w:tc>
      </w:tr>
      <w:tr w:rsidR="001A66DE" w14:paraId="69241609"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0D123AD8" w14:textId="77777777" w:rsidR="001A66DE" w:rsidRDefault="00000000">
            <w:pPr>
              <w:snapToGrid w:val="0"/>
              <w:spacing w:line="240" w:lineRule="auto"/>
              <w:rPr>
                <w:rFonts w:hint="eastAsia"/>
                <w:color w:val="000000"/>
              </w:rPr>
            </w:pPr>
            <w:proofErr w:type="spellStart"/>
            <w:r>
              <w:rPr>
                <w:color w:val="000000"/>
              </w:rPr>
              <w:lastRenderedPageBreak/>
              <w:t>update_time</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682C57" w14:textId="77777777" w:rsidR="001A66DE" w:rsidRDefault="00000000">
            <w:pPr>
              <w:snapToGrid w:val="0"/>
              <w:spacing w:line="240" w:lineRule="auto"/>
              <w:rPr>
                <w:rFonts w:hint="eastAsia"/>
                <w:color w:val="000000"/>
              </w:rPr>
            </w:pPr>
            <w:r>
              <w:rPr>
                <w:color w:val="000000"/>
              </w:rPr>
              <w:t>DATETIME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79BE1A" w14:textId="77777777" w:rsidR="001A66DE" w:rsidRDefault="00000000">
            <w:pPr>
              <w:snapToGrid w:val="0"/>
              <w:spacing w:line="240" w:lineRule="auto"/>
              <w:rPr>
                <w:rFonts w:hint="eastAsia"/>
                <w:color w:val="000000"/>
              </w:rPr>
            </w:pPr>
            <w:r>
              <w:rPr>
                <w:color w:val="000000"/>
              </w:rPr>
              <w:t>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1B7EC3A3" w14:textId="77777777" w:rsidR="001A66DE" w:rsidRDefault="00000000">
            <w:pPr>
              <w:snapToGrid w:val="0"/>
              <w:spacing w:line="240" w:lineRule="auto"/>
              <w:rPr>
                <w:rFonts w:hint="eastAsia"/>
                <w:color w:val="000000"/>
              </w:rPr>
            </w:pPr>
            <w:proofErr w:type="spellStart"/>
            <w:r>
              <w:rPr>
                <w:color w:val="000000"/>
              </w:rPr>
              <w:t>更新时间</w:t>
            </w:r>
            <w:proofErr w:type="spellEnd"/>
            <w:r>
              <w:rPr>
                <w:color w:val="000000"/>
              </w:rPr>
              <w:t>。</w:t>
            </w:r>
          </w:p>
        </w:tc>
      </w:tr>
      <w:tr w:rsidR="001A66DE" w14:paraId="72A418F9"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286E3E99" w14:textId="77777777" w:rsidR="001A66DE" w:rsidRDefault="00000000">
            <w:pPr>
              <w:snapToGrid w:val="0"/>
              <w:spacing w:line="240" w:lineRule="auto"/>
              <w:rPr>
                <w:rFonts w:hint="eastAsia"/>
                <w:color w:val="000000"/>
              </w:rPr>
            </w:pPr>
            <w:proofErr w:type="gramStart"/>
            <w:r>
              <w:rPr>
                <w:color w:val="000000"/>
              </w:rPr>
              <w:t>UNIQUE(</w:t>
            </w:r>
            <w:proofErr w:type="spellStart"/>
            <w:proofErr w:type="gramEnd"/>
            <w:r>
              <w:rPr>
                <w:color w:val="000000"/>
              </w:rPr>
              <w:t>product_id</w:t>
            </w:r>
            <w:proofErr w:type="spellEnd"/>
            <w:r>
              <w:rPr>
                <w:color w:val="000000"/>
              </w:rPr>
              <w:t xml:space="preserve">, </w:t>
            </w:r>
            <w:proofErr w:type="spellStart"/>
            <w:r>
              <w:rPr>
                <w:color w:val="000000"/>
              </w:rPr>
              <w:t>buyer_id</w:t>
            </w:r>
            <w:proofErr w:type="spellEnd"/>
            <w:r>
              <w:rPr>
                <w:color w:val="000000"/>
              </w:rPr>
              <w:t xml:space="preserve">, </w:t>
            </w:r>
            <w:proofErr w:type="spellStart"/>
            <w:r>
              <w:rPr>
                <w:color w:val="000000"/>
              </w:rPr>
              <w:t>seller_id</w:t>
            </w:r>
            <w:proofErr w:type="spellEnd"/>
            <w:r>
              <w:rPr>
                <w:color w:val="000000"/>
              </w:rPr>
              <w:t>)</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43991" w14:textId="77777777" w:rsidR="001A66DE" w:rsidRDefault="00000000">
            <w:pPr>
              <w:snapToGrid w:val="0"/>
              <w:spacing w:line="240" w:lineRule="auto"/>
              <w:rPr>
                <w:rFonts w:hint="eastAsia"/>
                <w:color w:val="000000"/>
              </w:rPr>
            </w:pPr>
            <w:proofErr w:type="spellStart"/>
            <w:r>
              <w:rPr>
                <w:color w:val="000000"/>
              </w:rPr>
              <w:t>索引约束</w:t>
            </w:r>
            <w:proofErr w:type="spellEnd"/>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013C2E" w14:textId="77777777" w:rsidR="001A66DE" w:rsidRDefault="00000000">
            <w:pPr>
              <w:snapToGrid w:val="0"/>
              <w:spacing w:line="240" w:lineRule="auto"/>
              <w:rPr>
                <w:rFonts w:hint="eastAsia"/>
                <w:color w:val="000000"/>
              </w:rPr>
            </w:pPr>
            <w:proofErr w:type="spellStart"/>
            <w:r>
              <w:rPr>
                <w:color w:val="000000"/>
              </w:rPr>
              <w:t>建议设置</w:t>
            </w:r>
            <w:proofErr w:type="spellEnd"/>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526E75A5" w14:textId="77777777" w:rsidR="001A66DE" w:rsidRDefault="00000000">
            <w:pPr>
              <w:snapToGrid w:val="0"/>
              <w:spacing w:line="240" w:lineRule="auto"/>
              <w:rPr>
                <w:rFonts w:hint="eastAsia"/>
                <w:color w:val="000000"/>
                <w:lang w:eastAsia="zh-CN"/>
              </w:rPr>
            </w:pPr>
            <w:r>
              <w:rPr>
                <w:color w:val="000000"/>
                <w:lang w:eastAsia="zh-CN"/>
              </w:rPr>
              <w:t>避免同一买家对同一商品重复创建多个会话。</w:t>
            </w:r>
          </w:p>
        </w:tc>
      </w:tr>
    </w:tbl>
    <w:p w14:paraId="1C5F0717" w14:textId="77777777" w:rsidR="001A66DE" w:rsidRDefault="001A66DE">
      <w:pPr>
        <w:rPr>
          <w:rFonts w:hint="eastAsia"/>
          <w:lang w:eastAsia="zh-CN"/>
        </w:rPr>
      </w:pPr>
    </w:p>
    <w:p w14:paraId="049FAFF0" w14:textId="77777777" w:rsidR="001A66DE" w:rsidRDefault="00000000">
      <w:pPr>
        <w:rPr>
          <w:rFonts w:hint="eastAsia"/>
          <w:b/>
          <w:bCs/>
        </w:rPr>
      </w:pPr>
      <w:r>
        <w:rPr>
          <w:b/>
          <w:bCs/>
        </w:rPr>
        <w:t>3.</w:t>
      </w:r>
      <w:r>
        <w:rPr>
          <w:rFonts w:hint="eastAsia"/>
          <w:b/>
          <w:bCs/>
          <w:lang w:eastAsia="zh-CN"/>
        </w:rPr>
        <w:t>6</w:t>
      </w:r>
      <w:r>
        <w:rPr>
          <w:b/>
          <w:bCs/>
        </w:rPr>
        <w:t>.</w:t>
      </w:r>
      <w:r>
        <w:rPr>
          <w:rFonts w:hint="eastAsia"/>
          <w:b/>
          <w:bCs/>
          <w:lang w:eastAsia="zh-CN"/>
        </w:rPr>
        <w:t>17</w:t>
      </w:r>
      <w:r>
        <w:rPr>
          <w:b/>
          <w:bCs/>
        </w:rPr>
        <w:t xml:space="preserve"> </w:t>
      </w:r>
      <w:proofErr w:type="spellStart"/>
      <w:r>
        <w:rPr>
          <w:b/>
          <w:bCs/>
        </w:rPr>
        <w:t>chat_messages</w:t>
      </w:r>
      <w:proofErr w:type="spellEnd"/>
      <w:r>
        <w:rPr>
          <w:b/>
          <w:bCs/>
        </w:rPr>
        <w:t xml:space="preserve"> </w:t>
      </w:r>
      <w:proofErr w:type="spellStart"/>
      <w:r>
        <w:rPr>
          <w:b/>
          <w:bCs/>
        </w:rPr>
        <w:t>聊天消息表</w:t>
      </w:r>
      <w:proofErr w:type="spellEnd"/>
    </w:p>
    <w:p w14:paraId="7D2D2E99" w14:textId="77777777" w:rsidR="001A66DE" w:rsidRDefault="00000000">
      <w:pPr>
        <w:rPr>
          <w:rFonts w:hint="eastAsia"/>
        </w:rPr>
      </w:pPr>
      <w:proofErr w:type="spellStart"/>
      <w:r>
        <w:t>聊天消息表保存会话中的每一条文本消息。当前版本只支持</w:t>
      </w:r>
      <w:proofErr w:type="spellEnd"/>
      <w:r>
        <w:t xml:space="preserve"> TEXT </w:t>
      </w:r>
      <w:proofErr w:type="spellStart"/>
      <w:r>
        <w:t>文本消息，后续可扩展图片消息或商品卡片消息</w:t>
      </w:r>
      <w:proofErr w:type="spellEnd"/>
      <w:r>
        <w:t>。</w:t>
      </w:r>
    </w:p>
    <w:tbl>
      <w:tblPr>
        <w:tblStyle w:val="af5"/>
        <w:tblW w:w="15691" w:type="dxa"/>
        <w:jc w:val="center"/>
        <w:tblLook w:val="04A0" w:firstRow="1" w:lastRow="0" w:firstColumn="1" w:lastColumn="0" w:noHBand="0" w:noVBand="1"/>
      </w:tblPr>
      <w:tblGrid>
        <w:gridCol w:w="2656"/>
        <w:gridCol w:w="2656"/>
        <w:gridCol w:w="3124"/>
        <w:gridCol w:w="7255"/>
      </w:tblGrid>
      <w:tr w:rsidR="001A66DE" w14:paraId="3814AB65" w14:textId="77777777">
        <w:trPr>
          <w:tblHeader/>
          <w:jc w:val="center"/>
        </w:trPr>
        <w:tc>
          <w:tcPr>
            <w:tcW w:w="2656" w:type="dxa"/>
            <w:tcBorders>
              <w:top w:val="single" w:sz="4" w:space="0" w:color="000000"/>
              <w:left w:val="nil"/>
              <w:bottom w:val="single" w:sz="4" w:space="0" w:color="000000"/>
              <w:right w:val="single" w:sz="4" w:space="0" w:color="000000"/>
              <w:tl2br w:val="nil"/>
            </w:tcBorders>
            <w:shd w:val="clear" w:color="auto" w:fill="FFFFFF"/>
            <w:vAlign w:val="center"/>
          </w:tcPr>
          <w:p w14:paraId="4961AE6D" w14:textId="77777777" w:rsidR="001A66DE" w:rsidRDefault="00000000">
            <w:pPr>
              <w:snapToGrid w:val="0"/>
              <w:spacing w:line="240" w:lineRule="auto"/>
              <w:jc w:val="center"/>
              <w:rPr>
                <w:rFonts w:hint="eastAsia"/>
                <w:color w:val="000000"/>
              </w:rPr>
            </w:pPr>
            <w:proofErr w:type="spellStart"/>
            <w:r>
              <w:rPr>
                <w:color w:val="000000"/>
              </w:rPr>
              <w:t>字段名</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6D5567" w14:textId="77777777" w:rsidR="001A66DE" w:rsidRDefault="00000000">
            <w:pPr>
              <w:snapToGrid w:val="0"/>
              <w:spacing w:line="240" w:lineRule="auto"/>
              <w:jc w:val="center"/>
              <w:rPr>
                <w:rFonts w:hint="eastAsia"/>
                <w:color w:val="000000"/>
              </w:rPr>
            </w:pPr>
            <w:proofErr w:type="spellStart"/>
            <w:r>
              <w:rPr>
                <w:color w:val="000000"/>
              </w:rPr>
              <w:t>类型</w:t>
            </w:r>
            <w:proofErr w:type="spellEnd"/>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22709" w14:textId="77777777" w:rsidR="001A66DE" w:rsidRDefault="00000000">
            <w:pPr>
              <w:snapToGrid w:val="0"/>
              <w:spacing w:line="240" w:lineRule="auto"/>
              <w:jc w:val="center"/>
              <w:rPr>
                <w:rFonts w:hint="eastAsia"/>
                <w:color w:val="000000"/>
              </w:rPr>
            </w:pPr>
            <w:proofErr w:type="spellStart"/>
            <w:r>
              <w:rPr>
                <w:color w:val="000000"/>
              </w:rPr>
              <w:t>约束</w:t>
            </w:r>
            <w:proofErr w:type="spellEnd"/>
            <w:r>
              <w:rPr>
                <w:color w:val="000000"/>
              </w:rPr>
              <w:t>/</w:t>
            </w:r>
            <w:proofErr w:type="spellStart"/>
            <w:r>
              <w:rPr>
                <w:color w:val="000000"/>
              </w:rPr>
              <w:t>默认值</w:t>
            </w:r>
            <w:proofErr w:type="spellEnd"/>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A505D36" w14:textId="77777777" w:rsidR="001A66DE" w:rsidRDefault="00000000">
            <w:pPr>
              <w:snapToGrid w:val="0"/>
              <w:spacing w:line="240" w:lineRule="auto"/>
              <w:jc w:val="center"/>
              <w:rPr>
                <w:rFonts w:hint="eastAsia"/>
                <w:color w:val="000000"/>
              </w:rPr>
            </w:pPr>
            <w:proofErr w:type="spellStart"/>
            <w:r>
              <w:rPr>
                <w:color w:val="000000"/>
              </w:rPr>
              <w:t>说明</w:t>
            </w:r>
            <w:proofErr w:type="spellEnd"/>
          </w:p>
        </w:tc>
      </w:tr>
      <w:tr w:rsidR="001A66DE" w14:paraId="19B8D700"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0C00262C" w14:textId="77777777" w:rsidR="001A66DE" w:rsidRDefault="00000000">
            <w:pPr>
              <w:snapToGrid w:val="0"/>
              <w:spacing w:line="240" w:lineRule="auto"/>
              <w:rPr>
                <w:rFonts w:hint="eastAsia"/>
                <w:color w:val="000000"/>
              </w:rPr>
            </w:pPr>
            <w:r>
              <w:rPr>
                <w:color w:val="000000"/>
              </w:rPr>
              <w:t>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C52FB6" w14:textId="77777777" w:rsidR="001A66DE" w:rsidRDefault="00000000">
            <w:pPr>
              <w:snapToGrid w:val="0"/>
              <w:spacing w:line="240" w:lineRule="auto"/>
              <w:rPr>
                <w:rFonts w:hint="eastAsia"/>
                <w:color w:val="000000"/>
              </w:rPr>
            </w:pPr>
            <w:r>
              <w:rPr>
                <w:color w:val="000000"/>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44F21" w14:textId="77777777" w:rsidR="001A66DE" w:rsidRDefault="00000000">
            <w:pPr>
              <w:snapToGrid w:val="0"/>
              <w:spacing w:line="240" w:lineRule="auto"/>
              <w:rPr>
                <w:rFonts w:hint="eastAsia"/>
                <w:color w:val="000000"/>
              </w:rPr>
            </w:pPr>
            <w:r>
              <w:rPr>
                <w:color w:val="000000"/>
              </w:rPr>
              <w:t>PK，AUTO_INCREMENT</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0D1C8221" w14:textId="77777777" w:rsidR="001A66DE" w:rsidRDefault="00000000">
            <w:pPr>
              <w:snapToGrid w:val="0"/>
              <w:spacing w:line="240" w:lineRule="auto"/>
              <w:rPr>
                <w:rFonts w:hint="eastAsia"/>
                <w:color w:val="000000"/>
              </w:rPr>
            </w:pPr>
            <w:proofErr w:type="spellStart"/>
            <w:r>
              <w:rPr>
                <w:color w:val="000000"/>
              </w:rPr>
              <w:t>聊天消息ID</w:t>
            </w:r>
            <w:proofErr w:type="spellEnd"/>
            <w:r>
              <w:rPr>
                <w:color w:val="000000"/>
              </w:rPr>
              <w:t>。</w:t>
            </w:r>
          </w:p>
        </w:tc>
      </w:tr>
      <w:tr w:rsidR="001A66DE" w14:paraId="165CB1BF"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631CD884" w14:textId="77777777" w:rsidR="001A66DE" w:rsidRDefault="00000000">
            <w:pPr>
              <w:snapToGrid w:val="0"/>
              <w:spacing w:line="240" w:lineRule="auto"/>
              <w:rPr>
                <w:rFonts w:hint="eastAsia"/>
                <w:color w:val="000000"/>
              </w:rPr>
            </w:pPr>
            <w:proofErr w:type="spellStart"/>
            <w:r>
              <w:rPr>
                <w:color w:val="000000"/>
              </w:rPr>
              <w:t>conversation_id</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AB1EA9" w14:textId="77777777" w:rsidR="001A66DE" w:rsidRDefault="00000000">
            <w:pPr>
              <w:snapToGrid w:val="0"/>
              <w:spacing w:line="240" w:lineRule="auto"/>
              <w:rPr>
                <w:rFonts w:hint="eastAsia"/>
                <w:color w:val="000000"/>
              </w:rPr>
            </w:pPr>
            <w:r>
              <w:rPr>
                <w:color w:val="000000"/>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42A04" w14:textId="77777777" w:rsidR="001A66DE" w:rsidRDefault="00000000">
            <w:pPr>
              <w:snapToGrid w:val="0"/>
              <w:spacing w:line="240" w:lineRule="auto"/>
              <w:rPr>
                <w:rFonts w:hint="eastAsia"/>
                <w:color w:val="000000"/>
              </w:rPr>
            </w:pPr>
            <w:r>
              <w:rPr>
                <w:color w:val="000000"/>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678C8F27" w14:textId="77777777" w:rsidR="001A66DE" w:rsidRDefault="00000000">
            <w:pPr>
              <w:snapToGrid w:val="0"/>
              <w:spacing w:line="240" w:lineRule="auto"/>
              <w:rPr>
                <w:rFonts w:hint="eastAsia"/>
                <w:color w:val="000000"/>
              </w:rPr>
            </w:pPr>
            <w:proofErr w:type="spellStart"/>
            <w:r>
              <w:rPr>
                <w:color w:val="000000"/>
              </w:rPr>
              <w:t>所属聊天会话ID，指向</w:t>
            </w:r>
            <w:proofErr w:type="spellEnd"/>
            <w:r>
              <w:rPr>
                <w:color w:val="000000"/>
              </w:rPr>
              <w:t xml:space="preserve"> chat_conversations.id。</w:t>
            </w:r>
          </w:p>
        </w:tc>
      </w:tr>
      <w:tr w:rsidR="001A66DE" w14:paraId="45D907FE"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7D1BB969" w14:textId="77777777" w:rsidR="001A66DE" w:rsidRDefault="00000000">
            <w:pPr>
              <w:snapToGrid w:val="0"/>
              <w:spacing w:line="240" w:lineRule="auto"/>
              <w:rPr>
                <w:rFonts w:hint="eastAsia"/>
                <w:color w:val="000000"/>
              </w:rPr>
            </w:pPr>
            <w:proofErr w:type="spellStart"/>
            <w:r>
              <w:rPr>
                <w:color w:val="000000"/>
              </w:rPr>
              <w:t>sender_id</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4E6DC" w14:textId="77777777" w:rsidR="001A66DE" w:rsidRDefault="00000000">
            <w:pPr>
              <w:snapToGrid w:val="0"/>
              <w:spacing w:line="240" w:lineRule="auto"/>
              <w:rPr>
                <w:rFonts w:hint="eastAsia"/>
                <w:color w:val="000000"/>
              </w:rPr>
            </w:pPr>
            <w:r>
              <w:rPr>
                <w:color w:val="000000"/>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39472F" w14:textId="77777777" w:rsidR="001A66DE" w:rsidRDefault="00000000">
            <w:pPr>
              <w:snapToGrid w:val="0"/>
              <w:spacing w:line="240" w:lineRule="auto"/>
              <w:rPr>
                <w:rFonts w:hint="eastAsia"/>
                <w:color w:val="000000"/>
              </w:rPr>
            </w:pPr>
            <w:r>
              <w:rPr>
                <w:color w:val="000000"/>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606CB7EE" w14:textId="77777777" w:rsidR="001A66DE" w:rsidRDefault="00000000">
            <w:pPr>
              <w:snapToGrid w:val="0"/>
              <w:spacing w:line="240" w:lineRule="auto"/>
              <w:rPr>
                <w:rFonts w:hint="eastAsia"/>
                <w:color w:val="000000"/>
              </w:rPr>
            </w:pPr>
            <w:proofErr w:type="spellStart"/>
            <w:r>
              <w:rPr>
                <w:color w:val="000000"/>
              </w:rPr>
              <w:t>发送人用户ID，指向</w:t>
            </w:r>
            <w:proofErr w:type="spellEnd"/>
            <w:r>
              <w:rPr>
                <w:color w:val="000000"/>
              </w:rPr>
              <w:t xml:space="preserve"> users.id。</w:t>
            </w:r>
          </w:p>
        </w:tc>
      </w:tr>
      <w:tr w:rsidR="001A66DE" w14:paraId="44692C70"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32146FA5" w14:textId="77777777" w:rsidR="001A66DE" w:rsidRDefault="00000000">
            <w:pPr>
              <w:snapToGrid w:val="0"/>
              <w:spacing w:line="240" w:lineRule="auto"/>
              <w:rPr>
                <w:rFonts w:hint="eastAsia"/>
                <w:color w:val="000000"/>
              </w:rPr>
            </w:pPr>
            <w:proofErr w:type="spellStart"/>
            <w:r>
              <w:rPr>
                <w:color w:val="000000"/>
              </w:rPr>
              <w:t>receiver_id</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0BD4A6" w14:textId="77777777" w:rsidR="001A66DE" w:rsidRDefault="00000000">
            <w:pPr>
              <w:snapToGrid w:val="0"/>
              <w:spacing w:line="240" w:lineRule="auto"/>
              <w:rPr>
                <w:rFonts w:hint="eastAsia"/>
                <w:color w:val="000000"/>
              </w:rPr>
            </w:pPr>
            <w:r>
              <w:rPr>
                <w:color w:val="000000"/>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9B7A0" w14:textId="77777777" w:rsidR="001A66DE" w:rsidRDefault="00000000">
            <w:pPr>
              <w:snapToGrid w:val="0"/>
              <w:spacing w:line="240" w:lineRule="auto"/>
              <w:rPr>
                <w:rFonts w:hint="eastAsia"/>
                <w:color w:val="000000"/>
              </w:rPr>
            </w:pPr>
            <w:r>
              <w:rPr>
                <w:color w:val="000000"/>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E364E5D" w14:textId="77777777" w:rsidR="001A66DE" w:rsidRDefault="00000000">
            <w:pPr>
              <w:snapToGrid w:val="0"/>
              <w:spacing w:line="240" w:lineRule="auto"/>
              <w:rPr>
                <w:rFonts w:hint="eastAsia"/>
                <w:color w:val="000000"/>
              </w:rPr>
            </w:pPr>
            <w:proofErr w:type="spellStart"/>
            <w:r>
              <w:rPr>
                <w:color w:val="000000"/>
              </w:rPr>
              <w:t>接收人用户ID，指向</w:t>
            </w:r>
            <w:proofErr w:type="spellEnd"/>
            <w:r>
              <w:rPr>
                <w:color w:val="000000"/>
              </w:rPr>
              <w:t xml:space="preserve"> users.id。</w:t>
            </w:r>
          </w:p>
        </w:tc>
      </w:tr>
      <w:tr w:rsidR="001A66DE" w14:paraId="60F66D21"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11DA98AF" w14:textId="77777777" w:rsidR="001A66DE" w:rsidRDefault="00000000">
            <w:pPr>
              <w:snapToGrid w:val="0"/>
              <w:spacing w:line="240" w:lineRule="auto"/>
              <w:rPr>
                <w:rFonts w:hint="eastAsia"/>
                <w:color w:val="000000"/>
              </w:rPr>
            </w:pPr>
            <w:r>
              <w:rPr>
                <w:color w:val="000000"/>
              </w:rPr>
              <w:t>content</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03CCE" w14:textId="77777777" w:rsidR="001A66DE" w:rsidRDefault="00000000">
            <w:pPr>
              <w:snapToGrid w:val="0"/>
              <w:spacing w:line="240" w:lineRule="auto"/>
              <w:rPr>
                <w:rFonts w:hint="eastAsia"/>
                <w:color w:val="000000"/>
              </w:rPr>
            </w:pPr>
            <w:proofErr w:type="gramStart"/>
            <w:r>
              <w:rPr>
                <w:color w:val="000000"/>
              </w:rPr>
              <w:t>VARCHAR(</w:t>
            </w:r>
            <w:proofErr w:type="gramEnd"/>
            <w:r>
              <w:rPr>
                <w:color w:val="000000"/>
              </w:rPr>
              <w:t>500)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96C67" w14:textId="77777777" w:rsidR="001A66DE" w:rsidRDefault="00000000">
            <w:pPr>
              <w:snapToGrid w:val="0"/>
              <w:spacing w:line="240" w:lineRule="auto"/>
              <w:rPr>
                <w:rFonts w:hint="eastAsia"/>
                <w:color w:val="000000"/>
              </w:rPr>
            </w:pPr>
            <w:r>
              <w:rPr>
                <w:color w:val="000000"/>
              </w:rPr>
              <w:t>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77505C6B" w14:textId="77777777" w:rsidR="001A66DE" w:rsidRDefault="00000000">
            <w:pPr>
              <w:snapToGrid w:val="0"/>
              <w:spacing w:line="240" w:lineRule="auto"/>
              <w:rPr>
                <w:rFonts w:hint="eastAsia"/>
                <w:color w:val="000000"/>
              </w:rPr>
            </w:pPr>
            <w:proofErr w:type="spellStart"/>
            <w:r>
              <w:rPr>
                <w:color w:val="000000"/>
              </w:rPr>
              <w:t>消息内容</w:t>
            </w:r>
            <w:proofErr w:type="spellEnd"/>
            <w:r>
              <w:rPr>
                <w:color w:val="000000"/>
              </w:rPr>
              <w:t>。</w:t>
            </w:r>
          </w:p>
        </w:tc>
      </w:tr>
      <w:tr w:rsidR="001A66DE" w14:paraId="11B64EC1"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68C5795B" w14:textId="77777777" w:rsidR="001A66DE" w:rsidRDefault="00000000">
            <w:pPr>
              <w:snapToGrid w:val="0"/>
              <w:spacing w:line="240" w:lineRule="auto"/>
              <w:rPr>
                <w:rFonts w:hint="eastAsia"/>
                <w:color w:val="000000"/>
              </w:rPr>
            </w:pPr>
            <w:proofErr w:type="spellStart"/>
            <w:r>
              <w:rPr>
                <w:color w:val="000000"/>
              </w:rPr>
              <w:t>message_type</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D8740" w14:textId="77777777" w:rsidR="001A66DE" w:rsidRDefault="00000000">
            <w:pPr>
              <w:snapToGrid w:val="0"/>
              <w:spacing w:line="240" w:lineRule="auto"/>
              <w:rPr>
                <w:rFonts w:hint="eastAsia"/>
                <w:color w:val="000000"/>
              </w:rPr>
            </w:pPr>
            <w:proofErr w:type="gramStart"/>
            <w:r>
              <w:rPr>
                <w:color w:val="000000"/>
              </w:rPr>
              <w:t>VARCHAR(</w:t>
            </w:r>
            <w:proofErr w:type="gramEnd"/>
            <w:r>
              <w:rPr>
                <w:color w:val="000000"/>
              </w:rPr>
              <w:t>20)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A915F" w14:textId="77777777" w:rsidR="001A66DE" w:rsidRDefault="00000000">
            <w:pPr>
              <w:snapToGrid w:val="0"/>
              <w:spacing w:line="240" w:lineRule="auto"/>
              <w:rPr>
                <w:rFonts w:hint="eastAsia"/>
                <w:color w:val="000000"/>
              </w:rPr>
            </w:pPr>
            <w:r>
              <w:rPr>
                <w:color w:val="000000"/>
              </w:rPr>
              <w:t>DEFAULT TEXT</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2B37AB60" w14:textId="77777777" w:rsidR="001A66DE" w:rsidRDefault="00000000">
            <w:pPr>
              <w:snapToGrid w:val="0"/>
              <w:spacing w:line="240" w:lineRule="auto"/>
              <w:rPr>
                <w:rFonts w:hint="eastAsia"/>
                <w:color w:val="000000"/>
              </w:rPr>
            </w:pPr>
            <w:proofErr w:type="spellStart"/>
            <w:r>
              <w:rPr>
                <w:color w:val="000000"/>
              </w:rPr>
              <w:t>消息类型，初版为</w:t>
            </w:r>
            <w:proofErr w:type="spellEnd"/>
            <w:r>
              <w:rPr>
                <w:color w:val="000000"/>
              </w:rPr>
              <w:t xml:space="preserve"> TEXT。</w:t>
            </w:r>
          </w:p>
        </w:tc>
      </w:tr>
      <w:tr w:rsidR="001A66DE" w14:paraId="0ED00A9D"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19F80387" w14:textId="77777777" w:rsidR="001A66DE" w:rsidRDefault="00000000">
            <w:pPr>
              <w:snapToGrid w:val="0"/>
              <w:spacing w:line="240" w:lineRule="auto"/>
              <w:rPr>
                <w:rFonts w:hint="eastAsia"/>
                <w:color w:val="000000"/>
              </w:rPr>
            </w:pPr>
            <w:proofErr w:type="spellStart"/>
            <w:r>
              <w:rPr>
                <w:color w:val="000000"/>
              </w:rPr>
              <w:t>read_status</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AC1B79" w14:textId="77777777" w:rsidR="001A66DE" w:rsidRDefault="00000000">
            <w:pPr>
              <w:snapToGrid w:val="0"/>
              <w:spacing w:line="240" w:lineRule="auto"/>
              <w:rPr>
                <w:rFonts w:hint="eastAsia"/>
                <w:color w:val="000000"/>
              </w:rPr>
            </w:pPr>
            <w:proofErr w:type="gramStart"/>
            <w:r>
              <w:rPr>
                <w:color w:val="000000"/>
              </w:rPr>
              <w:t>VARCHAR(</w:t>
            </w:r>
            <w:proofErr w:type="gramEnd"/>
            <w:r>
              <w:rPr>
                <w:color w:val="000000"/>
              </w:rPr>
              <w:t>20)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6CB19" w14:textId="77777777" w:rsidR="001A66DE" w:rsidRDefault="00000000">
            <w:pPr>
              <w:snapToGrid w:val="0"/>
              <w:spacing w:line="240" w:lineRule="auto"/>
              <w:rPr>
                <w:rFonts w:hint="eastAsia"/>
                <w:color w:val="000000"/>
              </w:rPr>
            </w:pPr>
            <w:r>
              <w:rPr>
                <w:color w:val="000000"/>
              </w:rPr>
              <w:t>DEFAULT UNREAD</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74CA4543" w14:textId="77777777" w:rsidR="001A66DE" w:rsidRDefault="00000000">
            <w:pPr>
              <w:snapToGrid w:val="0"/>
              <w:spacing w:line="240" w:lineRule="auto"/>
              <w:rPr>
                <w:rFonts w:hint="eastAsia"/>
                <w:color w:val="000000"/>
              </w:rPr>
            </w:pPr>
            <w:proofErr w:type="spellStart"/>
            <w:r>
              <w:rPr>
                <w:color w:val="000000"/>
              </w:rPr>
              <w:t>已读状态：UNREAD</w:t>
            </w:r>
            <w:proofErr w:type="spellEnd"/>
            <w:r>
              <w:rPr>
                <w:color w:val="000000"/>
              </w:rPr>
              <w:t xml:space="preserve"> / READ。</w:t>
            </w:r>
          </w:p>
        </w:tc>
      </w:tr>
      <w:tr w:rsidR="001A66DE" w14:paraId="08134F5B"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5E33D278" w14:textId="77777777" w:rsidR="001A66DE" w:rsidRDefault="00000000">
            <w:pPr>
              <w:snapToGrid w:val="0"/>
              <w:spacing w:line="240" w:lineRule="auto"/>
              <w:rPr>
                <w:rFonts w:hint="eastAsia"/>
                <w:color w:val="000000"/>
              </w:rPr>
            </w:pPr>
            <w:proofErr w:type="spellStart"/>
            <w:r>
              <w:rPr>
                <w:color w:val="000000"/>
              </w:rPr>
              <w:t>create_time</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1E3098" w14:textId="77777777" w:rsidR="001A66DE" w:rsidRDefault="00000000">
            <w:pPr>
              <w:snapToGrid w:val="0"/>
              <w:spacing w:line="240" w:lineRule="auto"/>
              <w:rPr>
                <w:rFonts w:hint="eastAsia"/>
                <w:color w:val="000000"/>
              </w:rPr>
            </w:pPr>
            <w:r>
              <w:rPr>
                <w:color w:val="000000"/>
              </w:rPr>
              <w:t>DATETIME</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AF961" w14:textId="77777777" w:rsidR="001A66DE" w:rsidRDefault="00000000">
            <w:pPr>
              <w:snapToGrid w:val="0"/>
              <w:spacing w:line="240" w:lineRule="auto"/>
              <w:rPr>
                <w:rFonts w:hint="eastAsia"/>
                <w:color w:val="000000"/>
              </w:rPr>
            </w:pPr>
            <w:r>
              <w:rPr>
                <w:color w:val="000000"/>
              </w:rPr>
              <w:t>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5B7DE6FD" w14:textId="77777777" w:rsidR="001A66DE" w:rsidRDefault="00000000">
            <w:pPr>
              <w:snapToGrid w:val="0"/>
              <w:spacing w:line="240" w:lineRule="auto"/>
              <w:rPr>
                <w:rFonts w:hint="eastAsia"/>
                <w:color w:val="000000"/>
              </w:rPr>
            </w:pPr>
            <w:proofErr w:type="spellStart"/>
            <w:r>
              <w:rPr>
                <w:color w:val="000000"/>
              </w:rPr>
              <w:t>发送时间</w:t>
            </w:r>
            <w:proofErr w:type="spellEnd"/>
            <w:r>
              <w:rPr>
                <w:color w:val="000000"/>
              </w:rPr>
              <w:t>。</w:t>
            </w:r>
          </w:p>
        </w:tc>
      </w:tr>
    </w:tbl>
    <w:p w14:paraId="67D8088F" w14:textId="77777777" w:rsidR="001A66DE" w:rsidRDefault="001A66DE">
      <w:pPr>
        <w:rPr>
          <w:rFonts w:hint="eastAsia"/>
        </w:rPr>
      </w:pPr>
    </w:p>
    <w:p w14:paraId="65CD401F" w14:textId="77777777" w:rsidR="001A66DE" w:rsidRDefault="00000000">
      <w:pPr>
        <w:rPr>
          <w:rFonts w:hint="eastAsia"/>
          <w:b/>
          <w:bCs/>
        </w:rPr>
      </w:pPr>
      <w:r>
        <w:rPr>
          <w:b/>
          <w:bCs/>
        </w:rPr>
        <w:t>3.</w:t>
      </w:r>
      <w:r>
        <w:rPr>
          <w:rFonts w:hint="eastAsia"/>
          <w:b/>
          <w:bCs/>
          <w:lang w:eastAsia="zh-CN"/>
        </w:rPr>
        <w:t>6</w:t>
      </w:r>
      <w:r>
        <w:rPr>
          <w:b/>
          <w:bCs/>
        </w:rPr>
        <w:t>.</w:t>
      </w:r>
      <w:r>
        <w:rPr>
          <w:rFonts w:hint="eastAsia"/>
          <w:b/>
          <w:bCs/>
          <w:lang w:eastAsia="zh-CN"/>
        </w:rPr>
        <w:t>18</w:t>
      </w:r>
      <w:r>
        <w:rPr>
          <w:b/>
          <w:bCs/>
        </w:rPr>
        <w:t xml:space="preserve"> appeals </w:t>
      </w:r>
      <w:proofErr w:type="spellStart"/>
      <w:r>
        <w:rPr>
          <w:b/>
          <w:bCs/>
        </w:rPr>
        <w:t>申诉表</w:t>
      </w:r>
      <w:proofErr w:type="spellEnd"/>
    </w:p>
    <w:p w14:paraId="0E21CDDD" w14:textId="77777777" w:rsidR="001A66DE" w:rsidRDefault="00000000">
      <w:pPr>
        <w:rPr>
          <w:rFonts w:hint="eastAsia"/>
          <w:lang w:eastAsia="zh-CN"/>
        </w:rPr>
      </w:pPr>
      <w:r>
        <w:rPr>
          <w:lang w:eastAsia="zh-CN"/>
        </w:rPr>
        <w:t>申诉表用于保存用户对平台处置结果的复核请求，例如商品被下架后的恢复申请、账号被禁用后的恢复申请、订单异常关闭或举报处理结果争议。</w:t>
      </w:r>
    </w:p>
    <w:tbl>
      <w:tblPr>
        <w:tblStyle w:val="af5"/>
        <w:tblW w:w="15691" w:type="dxa"/>
        <w:jc w:val="center"/>
        <w:tblLook w:val="04A0" w:firstRow="1" w:lastRow="0" w:firstColumn="1" w:lastColumn="0" w:noHBand="0" w:noVBand="1"/>
      </w:tblPr>
      <w:tblGrid>
        <w:gridCol w:w="2288"/>
        <w:gridCol w:w="2593"/>
        <w:gridCol w:w="3048"/>
        <w:gridCol w:w="7762"/>
      </w:tblGrid>
      <w:tr w:rsidR="001A66DE" w14:paraId="6F4E74A4" w14:textId="77777777">
        <w:trPr>
          <w:tblHeader/>
          <w:jc w:val="center"/>
        </w:trPr>
        <w:tc>
          <w:tcPr>
            <w:tcW w:w="2288" w:type="dxa"/>
            <w:tcBorders>
              <w:top w:val="single" w:sz="4" w:space="0" w:color="000000"/>
              <w:left w:val="nil"/>
              <w:bottom w:val="single" w:sz="4" w:space="0" w:color="000000"/>
              <w:right w:val="single" w:sz="4" w:space="0" w:color="000000"/>
              <w:tl2br w:val="nil"/>
            </w:tcBorders>
            <w:shd w:val="clear" w:color="auto" w:fill="FFFFFF"/>
            <w:vAlign w:val="center"/>
          </w:tcPr>
          <w:p w14:paraId="41E360A4" w14:textId="77777777" w:rsidR="001A66DE" w:rsidRDefault="00000000">
            <w:pPr>
              <w:keepNext/>
              <w:snapToGrid w:val="0"/>
              <w:spacing w:line="240" w:lineRule="auto"/>
              <w:jc w:val="center"/>
              <w:rPr>
                <w:rFonts w:hint="eastAsia"/>
                <w:b/>
                <w:color w:val="000000"/>
              </w:rPr>
            </w:pPr>
            <w:proofErr w:type="spellStart"/>
            <w:r>
              <w:rPr>
                <w:b/>
                <w:color w:val="000000"/>
              </w:rPr>
              <w:lastRenderedPageBreak/>
              <w:t>字段名</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FF46C0" w14:textId="77777777" w:rsidR="001A66DE" w:rsidRDefault="00000000">
            <w:pPr>
              <w:keepNext/>
              <w:snapToGrid w:val="0"/>
              <w:spacing w:line="240" w:lineRule="auto"/>
              <w:jc w:val="center"/>
              <w:rPr>
                <w:rFonts w:hint="eastAsia"/>
                <w:b/>
                <w:color w:val="000000"/>
              </w:rPr>
            </w:pPr>
            <w:proofErr w:type="spellStart"/>
            <w:r>
              <w:rPr>
                <w:b/>
                <w:color w:val="000000"/>
              </w:rPr>
              <w:t>类型</w:t>
            </w:r>
            <w:proofErr w:type="spellEnd"/>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49FF0E" w14:textId="77777777" w:rsidR="001A66DE" w:rsidRDefault="00000000">
            <w:pPr>
              <w:keepNext/>
              <w:snapToGrid w:val="0"/>
              <w:spacing w:line="240" w:lineRule="auto"/>
              <w:jc w:val="center"/>
              <w:rPr>
                <w:rFonts w:hint="eastAsia"/>
                <w:b/>
                <w:color w:val="000000"/>
              </w:rPr>
            </w:pPr>
            <w:proofErr w:type="spellStart"/>
            <w:r>
              <w:rPr>
                <w:b/>
                <w:color w:val="000000"/>
              </w:rPr>
              <w:t>约束</w:t>
            </w:r>
            <w:proofErr w:type="spellEnd"/>
            <w:r>
              <w:rPr>
                <w:b/>
                <w:color w:val="000000"/>
              </w:rPr>
              <w:t>/</w:t>
            </w:r>
            <w:proofErr w:type="spellStart"/>
            <w:r>
              <w:rPr>
                <w:b/>
                <w:color w:val="000000"/>
              </w:rPr>
              <w:t>默认值</w:t>
            </w:r>
            <w:proofErr w:type="spellEnd"/>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37CA849E" w14:textId="77777777" w:rsidR="001A66DE" w:rsidRDefault="00000000">
            <w:pPr>
              <w:keepNext/>
              <w:snapToGrid w:val="0"/>
              <w:spacing w:line="240" w:lineRule="auto"/>
              <w:jc w:val="center"/>
              <w:rPr>
                <w:rFonts w:hint="eastAsia"/>
                <w:b/>
                <w:color w:val="000000"/>
              </w:rPr>
            </w:pPr>
            <w:proofErr w:type="spellStart"/>
            <w:r>
              <w:rPr>
                <w:b/>
                <w:color w:val="000000"/>
              </w:rPr>
              <w:t>说明</w:t>
            </w:r>
            <w:proofErr w:type="spellEnd"/>
          </w:p>
        </w:tc>
      </w:tr>
      <w:tr w:rsidR="001A66DE" w14:paraId="6F6C791D"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FDDB037" w14:textId="77777777" w:rsidR="001A66DE" w:rsidRDefault="00000000">
            <w:pPr>
              <w:keepNext/>
              <w:snapToGrid w:val="0"/>
              <w:spacing w:line="240" w:lineRule="auto"/>
              <w:rPr>
                <w:rFonts w:hint="eastAsia"/>
                <w:color w:val="000000"/>
              </w:rPr>
            </w:pPr>
            <w:r>
              <w:rPr>
                <w:color w:val="000000"/>
              </w:rPr>
              <w:t>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BDF28A" w14:textId="77777777" w:rsidR="001A66DE" w:rsidRDefault="00000000">
            <w:pPr>
              <w:keepNext/>
              <w:snapToGrid w:val="0"/>
              <w:spacing w:line="240" w:lineRule="auto"/>
              <w:rPr>
                <w:rFonts w:hint="eastAsia"/>
                <w:color w:val="000000"/>
              </w:rPr>
            </w:pPr>
            <w:r>
              <w:rPr>
                <w:color w:val="000000"/>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0E79B1" w14:textId="77777777" w:rsidR="001A66DE" w:rsidRDefault="00000000">
            <w:pPr>
              <w:keepNext/>
              <w:snapToGrid w:val="0"/>
              <w:spacing w:line="240" w:lineRule="auto"/>
              <w:rPr>
                <w:rFonts w:hint="eastAsia"/>
                <w:color w:val="000000"/>
              </w:rPr>
            </w:pPr>
            <w:r>
              <w:rPr>
                <w:color w:val="000000"/>
              </w:rPr>
              <w:t>PK，AUTO_INCREMENT</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665F41CE" w14:textId="77777777" w:rsidR="001A66DE" w:rsidRDefault="00000000">
            <w:pPr>
              <w:keepNext/>
              <w:snapToGrid w:val="0"/>
              <w:spacing w:line="240" w:lineRule="auto"/>
              <w:rPr>
                <w:rFonts w:hint="eastAsia"/>
                <w:color w:val="000000"/>
              </w:rPr>
            </w:pPr>
            <w:proofErr w:type="spellStart"/>
            <w:r>
              <w:rPr>
                <w:color w:val="000000"/>
              </w:rPr>
              <w:t>申诉ID</w:t>
            </w:r>
            <w:proofErr w:type="spellEnd"/>
            <w:r>
              <w:rPr>
                <w:color w:val="000000"/>
              </w:rPr>
              <w:t>。</w:t>
            </w:r>
          </w:p>
        </w:tc>
      </w:tr>
      <w:tr w:rsidR="001A66DE" w14:paraId="04664131"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F6F425A" w14:textId="77777777" w:rsidR="001A66DE" w:rsidRDefault="00000000">
            <w:pPr>
              <w:keepNext/>
              <w:snapToGrid w:val="0"/>
              <w:spacing w:line="240" w:lineRule="auto"/>
              <w:rPr>
                <w:rFonts w:hint="eastAsia"/>
                <w:color w:val="000000"/>
              </w:rPr>
            </w:pPr>
            <w:proofErr w:type="spellStart"/>
            <w:r>
              <w:rPr>
                <w:color w:val="000000"/>
              </w:rPr>
              <w:t>appellant_id</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13110" w14:textId="77777777" w:rsidR="001A66DE" w:rsidRDefault="00000000">
            <w:pPr>
              <w:keepNext/>
              <w:snapToGrid w:val="0"/>
              <w:spacing w:line="240" w:lineRule="auto"/>
              <w:rPr>
                <w:rFonts w:hint="eastAsia"/>
                <w:color w:val="000000"/>
              </w:rPr>
            </w:pPr>
            <w:r>
              <w:rPr>
                <w:color w:val="000000"/>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D41FC1" w14:textId="77777777" w:rsidR="001A66DE" w:rsidRDefault="00000000">
            <w:pPr>
              <w:keepNext/>
              <w:snapToGrid w:val="0"/>
              <w:spacing w:line="240" w:lineRule="auto"/>
              <w:rPr>
                <w:rFonts w:hint="eastAsia"/>
                <w:color w:val="000000"/>
              </w:rPr>
            </w:pPr>
            <w:r>
              <w:rPr>
                <w:color w:val="000000"/>
              </w:rPr>
              <w:t>FK，NOT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1FD3335D" w14:textId="77777777" w:rsidR="001A66DE" w:rsidRDefault="00000000">
            <w:pPr>
              <w:keepNext/>
              <w:snapToGrid w:val="0"/>
              <w:spacing w:line="240" w:lineRule="auto"/>
              <w:rPr>
                <w:rFonts w:hint="eastAsia"/>
                <w:color w:val="000000"/>
              </w:rPr>
            </w:pPr>
            <w:proofErr w:type="spellStart"/>
            <w:r>
              <w:rPr>
                <w:color w:val="000000"/>
              </w:rPr>
              <w:t>申诉人用户ID，指向</w:t>
            </w:r>
            <w:proofErr w:type="spellEnd"/>
            <w:r>
              <w:rPr>
                <w:color w:val="000000"/>
              </w:rPr>
              <w:t xml:space="preserve"> users.id。</w:t>
            </w:r>
          </w:p>
        </w:tc>
      </w:tr>
      <w:tr w:rsidR="001A66DE" w14:paraId="3DC0426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1DFB670" w14:textId="77777777" w:rsidR="001A66DE" w:rsidRDefault="00000000">
            <w:pPr>
              <w:keepNext/>
              <w:snapToGrid w:val="0"/>
              <w:spacing w:line="240" w:lineRule="auto"/>
              <w:rPr>
                <w:rFonts w:hint="eastAsia"/>
                <w:color w:val="000000"/>
              </w:rPr>
            </w:pPr>
            <w:proofErr w:type="spellStart"/>
            <w:r>
              <w:rPr>
                <w:color w:val="000000"/>
              </w:rPr>
              <w:t>target_type</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6C505" w14:textId="77777777" w:rsidR="001A66DE" w:rsidRDefault="00000000">
            <w:pPr>
              <w:keepNext/>
              <w:snapToGrid w:val="0"/>
              <w:spacing w:line="240" w:lineRule="auto"/>
              <w:rPr>
                <w:rFonts w:hint="eastAsia"/>
                <w:color w:val="000000"/>
              </w:rPr>
            </w:pPr>
            <w:proofErr w:type="gramStart"/>
            <w:r>
              <w:rPr>
                <w:color w:val="000000"/>
              </w:rPr>
              <w:t>VARCHAR(</w:t>
            </w:r>
            <w:proofErr w:type="gramEnd"/>
            <w:r>
              <w:rPr>
                <w:color w:val="000000"/>
              </w:rPr>
              <w:t>20)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144F5" w14:textId="77777777" w:rsidR="001A66DE"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70DF334F" w14:textId="77777777" w:rsidR="001A66DE" w:rsidRDefault="00000000">
            <w:pPr>
              <w:keepNext/>
              <w:snapToGrid w:val="0"/>
              <w:spacing w:line="240" w:lineRule="auto"/>
              <w:rPr>
                <w:rFonts w:hint="eastAsia"/>
                <w:color w:val="000000"/>
              </w:rPr>
            </w:pPr>
            <w:proofErr w:type="spellStart"/>
            <w:r>
              <w:rPr>
                <w:color w:val="000000"/>
              </w:rPr>
              <w:t>申诉对象类型：PRODUCT</w:t>
            </w:r>
            <w:proofErr w:type="spellEnd"/>
            <w:r>
              <w:rPr>
                <w:color w:val="000000"/>
              </w:rPr>
              <w:t xml:space="preserve"> / USER / ORDER / REPORT。</w:t>
            </w:r>
          </w:p>
        </w:tc>
      </w:tr>
      <w:tr w:rsidR="001A66DE" w14:paraId="7CD09D31"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13C0480E" w14:textId="77777777" w:rsidR="001A66DE" w:rsidRDefault="00000000">
            <w:pPr>
              <w:keepNext/>
              <w:snapToGrid w:val="0"/>
              <w:spacing w:line="240" w:lineRule="auto"/>
              <w:rPr>
                <w:rFonts w:hint="eastAsia"/>
                <w:color w:val="000000"/>
              </w:rPr>
            </w:pPr>
            <w:proofErr w:type="spellStart"/>
            <w:r>
              <w:rPr>
                <w:color w:val="000000"/>
              </w:rPr>
              <w:t>target_id</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99045F" w14:textId="77777777" w:rsidR="001A66DE" w:rsidRDefault="00000000">
            <w:pPr>
              <w:keepNext/>
              <w:snapToGrid w:val="0"/>
              <w:spacing w:line="240" w:lineRule="auto"/>
              <w:rPr>
                <w:rFonts w:hint="eastAsia"/>
                <w:color w:val="000000"/>
              </w:rPr>
            </w:pPr>
            <w:r>
              <w:rPr>
                <w:color w:val="000000"/>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98EB2" w14:textId="77777777" w:rsidR="001A66DE"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47F428DE" w14:textId="77777777" w:rsidR="001A66DE" w:rsidRDefault="00000000">
            <w:pPr>
              <w:keepNext/>
              <w:snapToGrid w:val="0"/>
              <w:spacing w:line="240" w:lineRule="auto"/>
              <w:rPr>
                <w:rFonts w:hint="eastAsia"/>
                <w:color w:val="000000"/>
              </w:rPr>
            </w:pPr>
            <w:proofErr w:type="spellStart"/>
            <w:r>
              <w:rPr>
                <w:color w:val="000000"/>
              </w:rPr>
              <w:t>申诉对象ID</w:t>
            </w:r>
            <w:proofErr w:type="spellEnd"/>
            <w:r>
              <w:rPr>
                <w:color w:val="000000"/>
              </w:rPr>
              <w:t>。</w:t>
            </w:r>
          </w:p>
        </w:tc>
      </w:tr>
      <w:tr w:rsidR="001A66DE" w14:paraId="7FD01ABB"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A2B6B1E" w14:textId="77777777" w:rsidR="001A66DE" w:rsidRDefault="00000000">
            <w:pPr>
              <w:keepNext/>
              <w:snapToGrid w:val="0"/>
              <w:spacing w:line="240" w:lineRule="auto"/>
              <w:rPr>
                <w:rFonts w:hint="eastAsia"/>
                <w:color w:val="000000"/>
              </w:rPr>
            </w:pPr>
            <w:r>
              <w:rPr>
                <w:color w:val="000000"/>
              </w:rPr>
              <w:t>reason</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B943BA" w14:textId="77777777" w:rsidR="001A66DE" w:rsidRDefault="00000000">
            <w:pPr>
              <w:keepNext/>
              <w:snapToGrid w:val="0"/>
              <w:spacing w:line="240" w:lineRule="auto"/>
              <w:rPr>
                <w:rFonts w:hint="eastAsia"/>
                <w:color w:val="000000"/>
              </w:rPr>
            </w:pPr>
            <w:proofErr w:type="gramStart"/>
            <w:r>
              <w:rPr>
                <w:color w:val="000000"/>
              </w:rPr>
              <w:t>VARCHAR(</w:t>
            </w:r>
            <w:proofErr w:type="gramEnd"/>
            <w:r>
              <w:rPr>
                <w:color w:val="000000"/>
              </w:rPr>
              <w:t>500)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80AA4" w14:textId="77777777" w:rsidR="001A66DE"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666D07C6" w14:textId="77777777" w:rsidR="001A66DE" w:rsidRDefault="00000000">
            <w:pPr>
              <w:keepNext/>
              <w:snapToGrid w:val="0"/>
              <w:spacing w:line="240" w:lineRule="auto"/>
              <w:rPr>
                <w:rFonts w:hint="eastAsia"/>
                <w:color w:val="000000"/>
              </w:rPr>
            </w:pPr>
            <w:proofErr w:type="spellStart"/>
            <w:r>
              <w:rPr>
                <w:color w:val="000000"/>
              </w:rPr>
              <w:t>申诉理由</w:t>
            </w:r>
            <w:proofErr w:type="spellEnd"/>
            <w:r>
              <w:rPr>
                <w:color w:val="000000"/>
              </w:rPr>
              <w:t>。</w:t>
            </w:r>
          </w:p>
        </w:tc>
      </w:tr>
      <w:tr w:rsidR="001A66DE" w14:paraId="76E883E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D9E7609" w14:textId="77777777" w:rsidR="001A66DE" w:rsidRDefault="00000000">
            <w:pPr>
              <w:keepNext/>
              <w:snapToGrid w:val="0"/>
              <w:spacing w:line="240" w:lineRule="auto"/>
              <w:rPr>
                <w:rFonts w:hint="eastAsia"/>
                <w:color w:val="000000"/>
              </w:rPr>
            </w:pPr>
            <w:r>
              <w:rPr>
                <w:color w:val="000000"/>
              </w:rPr>
              <w:t>status</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32C14" w14:textId="77777777" w:rsidR="001A66DE" w:rsidRDefault="00000000">
            <w:pPr>
              <w:keepNext/>
              <w:snapToGrid w:val="0"/>
              <w:spacing w:line="240" w:lineRule="auto"/>
              <w:rPr>
                <w:rFonts w:hint="eastAsia"/>
                <w:color w:val="000000"/>
              </w:rPr>
            </w:pPr>
            <w:proofErr w:type="gramStart"/>
            <w:r>
              <w:rPr>
                <w:color w:val="000000"/>
              </w:rPr>
              <w:t>VARCHAR(</w:t>
            </w:r>
            <w:proofErr w:type="gramEnd"/>
            <w:r>
              <w:rPr>
                <w:color w:val="000000"/>
              </w:rPr>
              <w:t>30)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5F025D" w14:textId="77777777" w:rsidR="001A66DE" w:rsidRDefault="00000000">
            <w:pPr>
              <w:keepNext/>
              <w:snapToGrid w:val="0"/>
              <w:spacing w:line="240" w:lineRule="auto"/>
              <w:rPr>
                <w:rFonts w:hint="eastAsia"/>
                <w:color w:val="000000"/>
              </w:rPr>
            </w:pPr>
            <w:r>
              <w:rPr>
                <w:color w:val="000000"/>
              </w:rPr>
              <w:t>DEFAULT PENDING</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02EA7072" w14:textId="12EF3770" w:rsidR="001A66DE" w:rsidRDefault="00000000">
            <w:pPr>
              <w:keepNext/>
              <w:snapToGrid w:val="0"/>
              <w:spacing w:line="240" w:lineRule="auto"/>
              <w:rPr>
                <w:rFonts w:hint="eastAsia"/>
                <w:color w:val="000000"/>
              </w:rPr>
            </w:pPr>
            <w:proofErr w:type="spellStart"/>
            <w:r>
              <w:rPr>
                <w:color w:val="000000"/>
              </w:rPr>
              <w:t>申诉状态：PENDING</w:t>
            </w:r>
            <w:proofErr w:type="spellEnd"/>
            <w:r>
              <w:rPr>
                <w:color w:val="000000"/>
              </w:rPr>
              <w:t xml:space="preserve"> /</w:t>
            </w:r>
            <w:r w:rsidR="001260B4">
              <w:rPr>
                <w:rFonts w:hint="eastAsia"/>
              </w:rPr>
              <w:t xml:space="preserve"> </w:t>
            </w:r>
            <w:r w:rsidR="001260B4" w:rsidRPr="001260B4">
              <w:rPr>
                <w:color w:val="000000"/>
              </w:rPr>
              <w:t>PROCESSING/</w:t>
            </w:r>
            <w:r>
              <w:rPr>
                <w:color w:val="000000"/>
              </w:rPr>
              <w:t>APPROVED / REJECTED / CLOSED。</w:t>
            </w:r>
          </w:p>
        </w:tc>
      </w:tr>
      <w:tr w:rsidR="001A66DE" w14:paraId="418FE994"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5119217E" w14:textId="77777777" w:rsidR="001A66DE" w:rsidRDefault="00000000">
            <w:pPr>
              <w:keepNext/>
              <w:snapToGrid w:val="0"/>
              <w:spacing w:line="240" w:lineRule="auto"/>
              <w:rPr>
                <w:rFonts w:hint="eastAsia"/>
                <w:color w:val="000000"/>
              </w:rPr>
            </w:pPr>
            <w:proofErr w:type="spellStart"/>
            <w:r>
              <w:rPr>
                <w:color w:val="000000"/>
              </w:rPr>
              <w:t>handle_result</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6B0D2" w14:textId="77777777" w:rsidR="001A66DE" w:rsidRDefault="00000000">
            <w:pPr>
              <w:keepNext/>
              <w:snapToGrid w:val="0"/>
              <w:spacing w:line="240" w:lineRule="auto"/>
              <w:rPr>
                <w:rFonts w:hint="eastAsia"/>
                <w:color w:val="000000"/>
              </w:rPr>
            </w:pPr>
            <w:proofErr w:type="gramStart"/>
            <w:r>
              <w:rPr>
                <w:color w:val="000000"/>
              </w:rPr>
              <w:t>VARCHAR(</w:t>
            </w:r>
            <w:proofErr w:type="gramEnd"/>
            <w:r>
              <w:rPr>
                <w:color w:val="000000"/>
              </w:rPr>
              <w:t>500)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A3E29" w14:textId="77777777" w:rsidR="001A66DE" w:rsidRDefault="00000000">
            <w:pPr>
              <w:keepNext/>
              <w:snapToGrid w:val="0"/>
              <w:spacing w:line="240" w:lineRule="auto"/>
              <w:rPr>
                <w:rFonts w:hint="eastAsia"/>
                <w:color w:val="000000"/>
              </w:rPr>
            </w:pPr>
            <w:r>
              <w:rPr>
                <w:color w:val="000000"/>
              </w:rPr>
              <w:t>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380F6484" w14:textId="77777777" w:rsidR="001A66DE" w:rsidRDefault="00000000">
            <w:pPr>
              <w:keepNext/>
              <w:snapToGrid w:val="0"/>
              <w:spacing w:line="240" w:lineRule="auto"/>
              <w:rPr>
                <w:rFonts w:hint="eastAsia"/>
                <w:color w:val="000000"/>
                <w:lang w:eastAsia="zh-CN"/>
              </w:rPr>
            </w:pPr>
            <w:r>
              <w:rPr>
                <w:color w:val="000000"/>
                <w:lang w:eastAsia="zh-CN"/>
              </w:rPr>
              <w:t>管理员处理结果说明。</w:t>
            </w:r>
          </w:p>
        </w:tc>
      </w:tr>
      <w:tr w:rsidR="001A66DE" w14:paraId="4A00FC30"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4900B37F" w14:textId="77777777" w:rsidR="001A66DE" w:rsidRDefault="00000000">
            <w:pPr>
              <w:keepNext/>
              <w:snapToGrid w:val="0"/>
              <w:spacing w:line="240" w:lineRule="auto"/>
              <w:rPr>
                <w:rFonts w:hint="eastAsia"/>
                <w:color w:val="000000"/>
              </w:rPr>
            </w:pPr>
            <w:proofErr w:type="spellStart"/>
            <w:r>
              <w:rPr>
                <w:color w:val="000000"/>
              </w:rPr>
              <w:t>handler_id</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2FC15" w14:textId="77777777" w:rsidR="001A66DE" w:rsidRDefault="00000000">
            <w:pPr>
              <w:keepNext/>
              <w:snapToGrid w:val="0"/>
              <w:spacing w:line="240" w:lineRule="auto"/>
              <w:rPr>
                <w:rFonts w:hint="eastAsia"/>
                <w:color w:val="000000"/>
              </w:rPr>
            </w:pPr>
            <w:r>
              <w:rPr>
                <w:color w:val="000000"/>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D8F84" w14:textId="77777777" w:rsidR="001A66DE" w:rsidRDefault="00000000">
            <w:pPr>
              <w:keepNext/>
              <w:snapToGrid w:val="0"/>
              <w:spacing w:line="240" w:lineRule="auto"/>
              <w:rPr>
                <w:rFonts w:hint="eastAsia"/>
                <w:color w:val="000000"/>
              </w:rPr>
            </w:pPr>
            <w:r>
              <w:rPr>
                <w:color w:val="000000"/>
              </w:rPr>
              <w:t>FK，NULL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01378549" w14:textId="77777777" w:rsidR="001A66DE" w:rsidRDefault="00000000">
            <w:pPr>
              <w:keepNext/>
              <w:snapToGrid w:val="0"/>
              <w:spacing w:line="240" w:lineRule="auto"/>
              <w:rPr>
                <w:rFonts w:hint="eastAsia"/>
                <w:color w:val="000000"/>
              </w:rPr>
            </w:pPr>
            <w:proofErr w:type="spellStart"/>
            <w:r>
              <w:rPr>
                <w:color w:val="000000"/>
              </w:rPr>
              <w:t>处理管理员ID，指向</w:t>
            </w:r>
            <w:proofErr w:type="spellEnd"/>
            <w:r>
              <w:rPr>
                <w:color w:val="000000"/>
              </w:rPr>
              <w:t xml:space="preserve"> users.id。</w:t>
            </w:r>
          </w:p>
        </w:tc>
      </w:tr>
      <w:tr w:rsidR="001A66DE" w14:paraId="77710F1E"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2D79FE6" w14:textId="77777777" w:rsidR="001A66DE" w:rsidRDefault="00000000">
            <w:pPr>
              <w:keepNext/>
              <w:snapToGrid w:val="0"/>
              <w:spacing w:line="240" w:lineRule="auto"/>
              <w:rPr>
                <w:rFonts w:hint="eastAsia"/>
                <w:color w:val="000000"/>
              </w:rPr>
            </w:pPr>
            <w:proofErr w:type="spellStart"/>
            <w:r>
              <w:rPr>
                <w:color w:val="000000"/>
              </w:rPr>
              <w:t>handle_time</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DED0E" w14:textId="77777777" w:rsidR="001A66DE" w:rsidRDefault="00000000">
            <w:pPr>
              <w:keepNext/>
              <w:snapToGrid w:val="0"/>
              <w:spacing w:line="240" w:lineRule="auto"/>
              <w:rPr>
                <w:rFonts w:hint="eastAsia"/>
                <w:color w:val="000000"/>
              </w:rPr>
            </w:pPr>
            <w:r>
              <w:rPr>
                <w:color w:val="000000"/>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C1C43" w14:textId="77777777" w:rsidR="001A66DE" w:rsidRDefault="00000000">
            <w:pPr>
              <w:keepNext/>
              <w:snapToGrid w:val="0"/>
              <w:spacing w:line="240" w:lineRule="auto"/>
              <w:rPr>
                <w:rFonts w:hint="eastAsia"/>
                <w:color w:val="000000"/>
              </w:rPr>
            </w:pPr>
            <w:r>
              <w:rPr>
                <w:color w:val="000000"/>
              </w:rPr>
              <w:t>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5974F893" w14:textId="77777777" w:rsidR="001A66DE" w:rsidRDefault="00000000">
            <w:pPr>
              <w:keepNext/>
              <w:snapToGrid w:val="0"/>
              <w:spacing w:line="240" w:lineRule="auto"/>
              <w:rPr>
                <w:rFonts w:hint="eastAsia"/>
                <w:color w:val="000000"/>
              </w:rPr>
            </w:pPr>
            <w:proofErr w:type="spellStart"/>
            <w:r>
              <w:rPr>
                <w:color w:val="000000"/>
              </w:rPr>
              <w:t>处理时间</w:t>
            </w:r>
            <w:proofErr w:type="spellEnd"/>
            <w:r>
              <w:rPr>
                <w:color w:val="000000"/>
              </w:rPr>
              <w:t>。</w:t>
            </w:r>
          </w:p>
        </w:tc>
      </w:tr>
      <w:tr w:rsidR="001A66DE" w14:paraId="2962EC3B"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475DEB6F" w14:textId="77777777" w:rsidR="001A66DE" w:rsidRDefault="00000000">
            <w:pPr>
              <w:keepNext/>
              <w:snapToGrid w:val="0"/>
              <w:spacing w:line="240" w:lineRule="auto"/>
              <w:rPr>
                <w:rFonts w:hint="eastAsia"/>
                <w:color w:val="000000"/>
              </w:rPr>
            </w:pPr>
            <w:proofErr w:type="spellStart"/>
            <w:r>
              <w:rPr>
                <w:color w:val="000000"/>
              </w:rPr>
              <w:t>create_time</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DCCC6" w14:textId="77777777" w:rsidR="001A66DE" w:rsidRDefault="00000000">
            <w:pPr>
              <w:keepNext/>
              <w:snapToGrid w:val="0"/>
              <w:spacing w:line="240" w:lineRule="auto"/>
              <w:rPr>
                <w:rFonts w:hint="eastAsia"/>
                <w:color w:val="000000"/>
              </w:rPr>
            </w:pPr>
            <w:r>
              <w:rPr>
                <w:color w:val="000000"/>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5C4C4" w14:textId="77777777" w:rsidR="001A66DE"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1A9A37FF" w14:textId="77777777" w:rsidR="001A66DE" w:rsidRDefault="00000000">
            <w:pPr>
              <w:keepNext/>
              <w:snapToGrid w:val="0"/>
              <w:spacing w:line="240" w:lineRule="auto"/>
              <w:rPr>
                <w:rFonts w:hint="eastAsia"/>
                <w:color w:val="000000"/>
              </w:rPr>
            </w:pPr>
            <w:proofErr w:type="spellStart"/>
            <w:r>
              <w:rPr>
                <w:color w:val="000000"/>
              </w:rPr>
              <w:t>创建时间</w:t>
            </w:r>
            <w:proofErr w:type="spellEnd"/>
            <w:r>
              <w:rPr>
                <w:color w:val="000000"/>
              </w:rPr>
              <w:t>。</w:t>
            </w:r>
          </w:p>
        </w:tc>
      </w:tr>
      <w:tr w:rsidR="001A66DE" w14:paraId="42D430F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530D6EEC" w14:textId="77777777" w:rsidR="001A66DE" w:rsidRDefault="00000000">
            <w:pPr>
              <w:keepNext/>
              <w:snapToGrid w:val="0"/>
              <w:spacing w:line="240" w:lineRule="auto"/>
              <w:rPr>
                <w:rFonts w:hint="eastAsia"/>
                <w:color w:val="000000"/>
              </w:rPr>
            </w:pPr>
            <w:proofErr w:type="spellStart"/>
            <w:r>
              <w:rPr>
                <w:color w:val="000000"/>
              </w:rPr>
              <w:t>update_time</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52542" w14:textId="77777777" w:rsidR="001A66DE" w:rsidRDefault="00000000">
            <w:pPr>
              <w:keepNext/>
              <w:snapToGrid w:val="0"/>
              <w:spacing w:line="240" w:lineRule="auto"/>
              <w:rPr>
                <w:rFonts w:hint="eastAsia"/>
                <w:color w:val="000000"/>
              </w:rPr>
            </w:pPr>
            <w:r>
              <w:rPr>
                <w:color w:val="000000"/>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53206E" w14:textId="77777777" w:rsidR="001A66DE"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140FF26E" w14:textId="77777777" w:rsidR="001A66DE" w:rsidRDefault="00000000">
            <w:pPr>
              <w:keepNext/>
              <w:snapToGrid w:val="0"/>
              <w:spacing w:line="240" w:lineRule="auto"/>
              <w:rPr>
                <w:rFonts w:hint="eastAsia"/>
                <w:color w:val="000000"/>
              </w:rPr>
            </w:pPr>
            <w:proofErr w:type="spellStart"/>
            <w:r>
              <w:rPr>
                <w:color w:val="000000"/>
              </w:rPr>
              <w:t>更新时间</w:t>
            </w:r>
            <w:proofErr w:type="spellEnd"/>
            <w:r>
              <w:rPr>
                <w:color w:val="000000"/>
              </w:rPr>
              <w:t>。</w:t>
            </w:r>
          </w:p>
        </w:tc>
      </w:tr>
    </w:tbl>
    <w:p w14:paraId="616746C0" w14:textId="77777777" w:rsidR="001A66DE" w:rsidRDefault="001A66DE">
      <w:pPr>
        <w:rPr>
          <w:rFonts w:hint="eastAsia"/>
        </w:rPr>
      </w:pPr>
    </w:p>
    <w:p w14:paraId="5212177B" w14:textId="77777777" w:rsidR="001A66DE" w:rsidRDefault="00000000">
      <w:pPr>
        <w:rPr>
          <w:rFonts w:hint="eastAsia"/>
          <w:b/>
          <w:bCs/>
        </w:rPr>
      </w:pPr>
      <w:r>
        <w:rPr>
          <w:b/>
          <w:bCs/>
        </w:rPr>
        <w:t>3.</w:t>
      </w:r>
      <w:r>
        <w:rPr>
          <w:rFonts w:hint="eastAsia"/>
          <w:b/>
          <w:bCs/>
          <w:lang w:eastAsia="zh-CN"/>
        </w:rPr>
        <w:t>6</w:t>
      </w:r>
      <w:r>
        <w:rPr>
          <w:b/>
          <w:bCs/>
        </w:rPr>
        <w:t>.</w:t>
      </w:r>
      <w:r>
        <w:rPr>
          <w:rFonts w:hint="eastAsia"/>
          <w:b/>
          <w:bCs/>
          <w:lang w:eastAsia="zh-CN"/>
        </w:rPr>
        <w:t>19</w:t>
      </w:r>
      <w:r>
        <w:rPr>
          <w:b/>
          <w:bCs/>
        </w:rPr>
        <w:t xml:space="preserve"> </w:t>
      </w:r>
      <w:proofErr w:type="spellStart"/>
      <w:r>
        <w:rPr>
          <w:b/>
          <w:bCs/>
        </w:rPr>
        <w:t>appeal_images</w:t>
      </w:r>
      <w:proofErr w:type="spellEnd"/>
      <w:r>
        <w:rPr>
          <w:b/>
          <w:bCs/>
        </w:rPr>
        <w:t xml:space="preserve"> </w:t>
      </w:r>
      <w:proofErr w:type="spellStart"/>
      <w:r>
        <w:rPr>
          <w:b/>
          <w:bCs/>
        </w:rPr>
        <w:t>申诉凭证图片表</w:t>
      </w:r>
      <w:proofErr w:type="spellEnd"/>
    </w:p>
    <w:p w14:paraId="1B1B9A75" w14:textId="77777777" w:rsidR="001A66DE" w:rsidRDefault="00000000">
      <w:pPr>
        <w:rPr>
          <w:rFonts w:hint="eastAsia"/>
          <w:lang w:eastAsia="zh-CN"/>
        </w:rPr>
      </w:pPr>
      <w:r>
        <w:rPr>
          <w:lang w:eastAsia="zh-CN"/>
        </w:rPr>
        <w:t>申诉凭证图片表用于保存申诉材料中的图片路径和排序信息。</w:t>
      </w:r>
    </w:p>
    <w:tbl>
      <w:tblPr>
        <w:tblStyle w:val="af5"/>
        <w:tblW w:w="15691" w:type="dxa"/>
        <w:jc w:val="center"/>
        <w:tblLook w:val="04A0" w:firstRow="1" w:lastRow="0" w:firstColumn="1" w:lastColumn="0" w:noHBand="0" w:noVBand="1"/>
      </w:tblPr>
      <w:tblGrid>
        <w:gridCol w:w="2634"/>
        <w:gridCol w:w="3444"/>
        <w:gridCol w:w="4050"/>
        <w:gridCol w:w="5563"/>
      </w:tblGrid>
      <w:tr w:rsidR="001A66DE" w14:paraId="34C72088" w14:textId="77777777">
        <w:trPr>
          <w:tblHeader/>
          <w:jc w:val="center"/>
        </w:trPr>
        <w:tc>
          <w:tcPr>
            <w:tcW w:w="2634" w:type="dxa"/>
            <w:tcBorders>
              <w:top w:val="single" w:sz="4" w:space="0" w:color="000000"/>
              <w:left w:val="nil"/>
              <w:bottom w:val="single" w:sz="4" w:space="0" w:color="000000"/>
              <w:right w:val="single" w:sz="4" w:space="0" w:color="000000"/>
              <w:tl2br w:val="nil"/>
            </w:tcBorders>
            <w:shd w:val="clear" w:color="auto" w:fill="FFFFFF"/>
            <w:vAlign w:val="center"/>
          </w:tcPr>
          <w:p w14:paraId="0D014D01" w14:textId="77777777" w:rsidR="001A66DE" w:rsidRDefault="00000000">
            <w:pPr>
              <w:snapToGrid w:val="0"/>
              <w:spacing w:line="240" w:lineRule="auto"/>
              <w:jc w:val="center"/>
              <w:rPr>
                <w:rFonts w:hint="eastAsia"/>
                <w:b/>
                <w:color w:val="000000"/>
              </w:rPr>
            </w:pPr>
            <w:proofErr w:type="spellStart"/>
            <w:r>
              <w:rPr>
                <w:b/>
                <w:color w:val="000000"/>
              </w:rPr>
              <w:t>字段名</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3D252" w14:textId="77777777" w:rsidR="001A66DE" w:rsidRDefault="00000000">
            <w:pPr>
              <w:snapToGrid w:val="0"/>
              <w:spacing w:line="240" w:lineRule="auto"/>
              <w:jc w:val="center"/>
              <w:rPr>
                <w:rFonts w:hint="eastAsia"/>
                <w:b/>
                <w:color w:val="000000"/>
              </w:rPr>
            </w:pPr>
            <w:proofErr w:type="spellStart"/>
            <w:r>
              <w:rPr>
                <w:b/>
                <w:color w:val="000000"/>
              </w:rPr>
              <w:t>类型</w:t>
            </w:r>
            <w:proofErr w:type="spellEnd"/>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834AE" w14:textId="77777777" w:rsidR="001A66DE" w:rsidRDefault="00000000">
            <w:pPr>
              <w:snapToGrid w:val="0"/>
              <w:spacing w:line="240" w:lineRule="auto"/>
              <w:jc w:val="center"/>
              <w:rPr>
                <w:rFonts w:hint="eastAsia"/>
                <w:b/>
                <w:color w:val="000000"/>
              </w:rPr>
            </w:pPr>
            <w:proofErr w:type="spellStart"/>
            <w:r>
              <w:rPr>
                <w:b/>
                <w:color w:val="000000"/>
              </w:rPr>
              <w:t>约束</w:t>
            </w:r>
            <w:proofErr w:type="spellEnd"/>
            <w:r>
              <w:rPr>
                <w:b/>
                <w:color w:val="000000"/>
              </w:rPr>
              <w:t>/</w:t>
            </w:r>
            <w:proofErr w:type="spellStart"/>
            <w:r>
              <w:rPr>
                <w:b/>
                <w:color w:val="000000"/>
              </w:rPr>
              <w:t>默认值</w:t>
            </w:r>
            <w:proofErr w:type="spellEnd"/>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0269ED74" w14:textId="77777777" w:rsidR="001A66DE" w:rsidRDefault="00000000">
            <w:pPr>
              <w:snapToGrid w:val="0"/>
              <w:spacing w:line="240" w:lineRule="auto"/>
              <w:jc w:val="center"/>
              <w:rPr>
                <w:rFonts w:hint="eastAsia"/>
                <w:b/>
                <w:color w:val="000000"/>
              </w:rPr>
            </w:pPr>
            <w:proofErr w:type="spellStart"/>
            <w:r>
              <w:rPr>
                <w:b/>
                <w:color w:val="000000"/>
              </w:rPr>
              <w:t>说明</w:t>
            </w:r>
            <w:proofErr w:type="spellEnd"/>
          </w:p>
        </w:tc>
      </w:tr>
      <w:tr w:rsidR="001A66DE" w14:paraId="16CD311F"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5637CD63" w14:textId="77777777" w:rsidR="001A66DE" w:rsidRDefault="00000000">
            <w:pPr>
              <w:snapToGrid w:val="0"/>
              <w:spacing w:line="240" w:lineRule="auto"/>
              <w:rPr>
                <w:rFonts w:hint="eastAsia"/>
                <w:color w:val="000000"/>
              </w:rPr>
            </w:pPr>
            <w:r>
              <w:rPr>
                <w:color w:val="000000"/>
              </w:rPr>
              <w:t>id</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CF207D" w14:textId="77777777" w:rsidR="001A66DE" w:rsidRDefault="00000000">
            <w:pPr>
              <w:snapToGrid w:val="0"/>
              <w:spacing w:line="240" w:lineRule="auto"/>
              <w:rPr>
                <w:rFonts w:hint="eastAsia"/>
                <w:color w:val="000000"/>
              </w:rPr>
            </w:pPr>
            <w:r>
              <w:rPr>
                <w:color w:val="000000"/>
              </w:rPr>
              <w:t>BIGINT UNSIGNED</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1E26DC" w14:textId="77777777" w:rsidR="001A66DE" w:rsidRDefault="00000000">
            <w:pPr>
              <w:snapToGrid w:val="0"/>
              <w:spacing w:line="240" w:lineRule="auto"/>
              <w:rPr>
                <w:rFonts w:hint="eastAsia"/>
                <w:color w:val="000000"/>
              </w:rPr>
            </w:pPr>
            <w:r>
              <w:rPr>
                <w:color w:val="000000"/>
              </w:rPr>
              <w:t>PK，AUTO_INCREMENT</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2DC5C2C1" w14:textId="77777777" w:rsidR="001A66DE" w:rsidRDefault="00000000">
            <w:pPr>
              <w:snapToGrid w:val="0"/>
              <w:spacing w:line="240" w:lineRule="auto"/>
              <w:rPr>
                <w:rFonts w:hint="eastAsia"/>
                <w:color w:val="000000"/>
              </w:rPr>
            </w:pPr>
            <w:proofErr w:type="spellStart"/>
            <w:r>
              <w:rPr>
                <w:color w:val="000000"/>
              </w:rPr>
              <w:t>申诉凭证图片ID</w:t>
            </w:r>
            <w:proofErr w:type="spellEnd"/>
            <w:r>
              <w:rPr>
                <w:color w:val="000000"/>
              </w:rPr>
              <w:t>。</w:t>
            </w:r>
          </w:p>
        </w:tc>
      </w:tr>
      <w:tr w:rsidR="001A66DE" w14:paraId="211D5A2A"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58E21EEB" w14:textId="77777777" w:rsidR="001A66DE" w:rsidRDefault="00000000">
            <w:pPr>
              <w:snapToGrid w:val="0"/>
              <w:spacing w:line="240" w:lineRule="auto"/>
              <w:rPr>
                <w:rFonts w:hint="eastAsia"/>
                <w:color w:val="000000"/>
              </w:rPr>
            </w:pPr>
            <w:proofErr w:type="spellStart"/>
            <w:r>
              <w:rPr>
                <w:color w:val="000000"/>
              </w:rPr>
              <w:t>appeal_id</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C90119" w14:textId="77777777" w:rsidR="001A66DE" w:rsidRDefault="00000000">
            <w:pPr>
              <w:snapToGrid w:val="0"/>
              <w:spacing w:line="240" w:lineRule="auto"/>
              <w:rPr>
                <w:rFonts w:hint="eastAsia"/>
                <w:color w:val="000000"/>
              </w:rPr>
            </w:pPr>
            <w:r>
              <w:rPr>
                <w:color w:val="000000"/>
              </w:rPr>
              <w:t>BIGINT UNSIGNED</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C1338" w14:textId="77777777" w:rsidR="001A66DE" w:rsidRDefault="00000000">
            <w:pPr>
              <w:snapToGrid w:val="0"/>
              <w:spacing w:line="240" w:lineRule="auto"/>
              <w:rPr>
                <w:rFonts w:hint="eastAsia"/>
                <w:color w:val="000000"/>
              </w:rPr>
            </w:pPr>
            <w:r>
              <w:rPr>
                <w:color w:val="000000"/>
              </w:rPr>
              <w:t>FK，NOT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0ABA1DFE" w14:textId="77777777" w:rsidR="001A66DE" w:rsidRDefault="00000000">
            <w:pPr>
              <w:snapToGrid w:val="0"/>
              <w:spacing w:line="240" w:lineRule="auto"/>
              <w:rPr>
                <w:rFonts w:hint="eastAsia"/>
                <w:color w:val="000000"/>
              </w:rPr>
            </w:pPr>
            <w:proofErr w:type="spellStart"/>
            <w:r>
              <w:rPr>
                <w:color w:val="000000"/>
              </w:rPr>
              <w:t>申诉ID，指向</w:t>
            </w:r>
            <w:proofErr w:type="spellEnd"/>
            <w:r>
              <w:rPr>
                <w:color w:val="000000"/>
              </w:rPr>
              <w:t xml:space="preserve"> appeals.id。</w:t>
            </w:r>
          </w:p>
        </w:tc>
      </w:tr>
      <w:tr w:rsidR="001A66DE" w14:paraId="13D9CB29"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7E18BC45" w14:textId="77777777" w:rsidR="001A66DE" w:rsidRDefault="00000000">
            <w:pPr>
              <w:snapToGrid w:val="0"/>
              <w:spacing w:line="240" w:lineRule="auto"/>
              <w:rPr>
                <w:rFonts w:hint="eastAsia"/>
                <w:color w:val="000000"/>
              </w:rPr>
            </w:pPr>
            <w:proofErr w:type="spellStart"/>
            <w:r>
              <w:rPr>
                <w:color w:val="000000"/>
              </w:rPr>
              <w:t>image_url</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B9A0E" w14:textId="77777777" w:rsidR="001A66DE" w:rsidRDefault="00000000">
            <w:pPr>
              <w:snapToGrid w:val="0"/>
              <w:spacing w:line="240" w:lineRule="auto"/>
              <w:rPr>
                <w:rFonts w:hint="eastAsia"/>
                <w:color w:val="000000"/>
              </w:rPr>
            </w:pPr>
            <w:proofErr w:type="gramStart"/>
            <w:r>
              <w:rPr>
                <w:color w:val="000000"/>
              </w:rPr>
              <w:t>VARCHAR(</w:t>
            </w:r>
            <w:proofErr w:type="gramEnd"/>
            <w:r>
              <w:rPr>
                <w:color w:val="000000"/>
              </w:rPr>
              <w:t>255)</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51CFA5" w14:textId="77777777" w:rsidR="001A66DE" w:rsidRDefault="00000000">
            <w:pPr>
              <w:snapToGrid w:val="0"/>
              <w:spacing w:line="240" w:lineRule="auto"/>
              <w:rPr>
                <w:rFonts w:hint="eastAsia"/>
                <w:color w:val="000000"/>
              </w:rPr>
            </w:pPr>
            <w:r>
              <w:rPr>
                <w:color w:val="000000"/>
              </w:rPr>
              <w:t>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0D97CE80" w14:textId="77777777" w:rsidR="001A66DE" w:rsidRDefault="00000000">
            <w:pPr>
              <w:snapToGrid w:val="0"/>
              <w:spacing w:line="240" w:lineRule="auto"/>
              <w:rPr>
                <w:rFonts w:hint="eastAsia"/>
                <w:color w:val="000000"/>
              </w:rPr>
            </w:pPr>
            <w:proofErr w:type="spellStart"/>
            <w:r>
              <w:rPr>
                <w:color w:val="000000"/>
              </w:rPr>
              <w:t>凭证图片访问路径</w:t>
            </w:r>
            <w:proofErr w:type="spellEnd"/>
            <w:r>
              <w:rPr>
                <w:color w:val="000000"/>
              </w:rPr>
              <w:t>。</w:t>
            </w:r>
          </w:p>
        </w:tc>
      </w:tr>
      <w:tr w:rsidR="001A66DE" w14:paraId="0D35C794"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2553A263" w14:textId="77777777" w:rsidR="001A66DE" w:rsidRDefault="00000000">
            <w:pPr>
              <w:snapToGrid w:val="0"/>
              <w:spacing w:line="240" w:lineRule="auto"/>
              <w:rPr>
                <w:rFonts w:hint="eastAsia"/>
                <w:color w:val="000000"/>
              </w:rPr>
            </w:pPr>
            <w:proofErr w:type="spellStart"/>
            <w:r>
              <w:rPr>
                <w:color w:val="000000"/>
              </w:rPr>
              <w:t>sort_order</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9762D" w14:textId="77777777" w:rsidR="001A66DE" w:rsidRDefault="00000000">
            <w:pPr>
              <w:snapToGrid w:val="0"/>
              <w:spacing w:line="240" w:lineRule="auto"/>
              <w:rPr>
                <w:rFonts w:hint="eastAsia"/>
                <w:color w:val="000000"/>
              </w:rPr>
            </w:pPr>
            <w:r>
              <w:rPr>
                <w:color w:val="000000"/>
              </w:rPr>
              <w:t>INT</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75763" w14:textId="77777777" w:rsidR="001A66DE" w:rsidRDefault="00000000">
            <w:pPr>
              <w:snapToGrid w:val="0"/>
              <w:spacing w:line="240" w:lineRule="auto"/>
              <w:rPr>
                <w:rFonts w:hint="eastAsia"/>
                <w:color w:val="000000"/>
              </w:rPr>
            </w:pPr>
            <w:r>
              <w:rPr>
                <w:color w:val="000000"/>
              </w:rPr>
              <w:t>DEFAULT 0</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7B307642" w14:textId="77777777" w:rsidR="001A66DE" w:rsidRDefault="00000000">
            <w:pPr>
              <w:snapToGrid w:val="0"/>
              <w:spacing w:line="240" w:lineRule="auto"/>
              <w:rPr>
                <w:rFonts w:hint="eastAsia"/>
                <w:color w:val="000000"/>
              </w:rPr>
            </w:pPr>
            <w:proofErr w:type="spellStart"/>
            <w:r>
              <w:rPr>
                <w:color w:val="000000"/>
              </w:rPr>
              <w:t>图片排序</w:t>
            </w:r>
            <w:proofErr w:type="spellEnd"/>
            <w:r>
              <w:rPr>
                <w:color w:val="000000"/>
              </w:rPr>
              <w:t>。</w:t>
            </w:r>
          </w:p>
        </w:tc>
      </w:tr>
      <w:tr w:rsidR="001A66DE" w14:paraId="1F622A3A"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63362725" w14:textId="77777777" w:rsidR="001A66DE" w:rsidRDefault="00000000">
            <w:pPr>
              <w:snapToGrid w:val="0"/>
              <w:spacing w:line="240" w:lineRule="auto"/>
              <w:rPr>
                <w:rFonts w:hint="eastAsia"/>
                <w:color w:val="000000"/>
              </w:rPr>
            </w:pPr>
            <w:proofErr w:type="spellStart"/>
            <w:r>
              <w:rPr>
                <w:color w:val="000000"/>
              </w:rPr>
              <w:t>create_time</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8A0FE" w14:textId="77777777" w:rsidR="001A66DE" w:rsidRDefault="00000000">
            <w:pPr>
              <w:snapToGrid w:val="0"/>
              <w:spacing w:line="240" w:lineRule="auto"/>
              <w:rPr>
                <w:rFonts w:hint="eastAsia"/>
                <w:color w:val="000000"/>
              </w:rPr>
            </w:pPr>
            <w:r>
              <w:rPr>
                <w:color w:val="000000"/>
              </w:rPr>
              <w:t>DATETIME</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4EEFE" w14:textId="77777777" w:rsidR="001A66DE" w:rsidRDefault="00000000">
            <w:pPr>
              <w:snapToGrid w:val="0"/>
              <w:spacing w:line="240" w:lineRule="auto"/>
              <w:rPr>
                <w:rFonts w:hint="eastAsia"/>
                <w:color w:val="000000"/>
              </w:rPr>
            </w:pPr>
            <w:r>
              <w:rPr>
                <w:color w:val="000000"/>
              </w:rPr>
              <w:t>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17A13B07" w14:textId="77777777" w:rsidR="001A66DE" w:rsidRDefault="00000000">
            <w:pPr>
              <w:snapToGrid w:val="0"/>
              <w:spacing w:line="240" w:lineRule="auto"/>
              <w:rPr>
                <w:rFonts w:hint="eastAsia"/>
                <w:color w:val="000000"/>
              </w:rPr>
            </w:pPr>
            <w:proofErr w:type="spellStart"/>
            <w:r>
              <w:rPr>
                <w:color w:val="000000"/>
              </w:rPr>
              <w:t>上传时间</w:t>
            </w:r>
            <w:proofErr w:type="spellEnd"/>
            <w:r>
              <w:rPr>
                <w:color w:val="000000"/>
              </w:rPr>
              <w:t>。</w:t>
            </w:r>
          </w:p>
        </w:tc>
      </w:tr>
    </w:tbl>
    <w:p w14:paraId="13FAACC5" w14:textId="77777777" w:rsidR="001A66DE" w:rsidRDefault="001A66DE">
      <w:pPr>
        <w:rPr>
          <w:rFonts w:hint="eastAsia"/>
        </w:rPr>
      </w:pPr>
    </w:p>
    <w:p w14:paraId="12C2AFCD" w14:textId="77777777" w:rsidR="001A66DE" w:rsidRDefault="00000000">
      <w:pPr>
        <w:pStyle w:val="21"/>
        <w:keepNext/>
        <w:numPr>
          <w:ilvl w:val="0"/>
          <w:numId w:val="9"/>
        </w:numPr>
        <w:rPr>
          <w:rFonts w:ascii="黑体" w:hAnsi="黑体" w:cs="黑体" w:hint="eastAsia"/>
        </w:rPr>
      </w:pPr>
      <w:r>
        <w:t>数据库索引设计</w:t>
      </w:r>
    </w:p>
    <w:p w14:paraId="51DF01B8" w14:textId="77777777" w:rsidR="001A66DE" w:rsidRDefault="00000000">
      <w:pPr>
        <w:pStyle w:val="a8"/>
      </w:pPr>
      <w:r>
        <w:t>索引设计遵循以下原则：选择性原则、最左前缀原则、覆盖索引原则、避免冗余原则、数量控制原则。</w:t>
      </w:r>
    </w:p>
    <w:p w14:paraId="7351DD29" w14:textId="77777777" w:rsidR="001A66DE" w:rsidRDefault="00000000">
      <w:pPr>
        <w:pStyle w:val="31"/>
      </w:pPr>
      <w:r>
        <w:lastRenderedPageBreak/>
        <w:t>3.</w:t>
      </w:r>
      <w:r>
        <w:rPr>
          <w:rFonts w:hint="eastAsia"/>
        </w:rPr>
        <w:t>7</w:t>
      </w:r>
      <w:r>
        <w:t xml:space="preserve">.1users </w:t>
      </w:r>
      <w:r>
        <w:t>用户表</w:t>
      </w:r>
    </w:p>
    <w:p w14:paraId="269E6EA0" w14:textId="77777777" w:rsidR="001A66DE" w:rsidRDefault="00000000">
      <w:pPr>
        <w:pStyle w:val="a8"/>
      </w:pPr>
      <w:r>
        <w:t>存储</w:t>
      </w:r>
      <w:proofErr w:type="gramStart"/>
      <w:r>
        <w:t>微信用户</w:t>
      </w:r>
      <w:proofErr w:type="gramEnd"/>
      <w:r>
        <w:t>身份、学生认证信息、账号状态和角色权限，是登录认证和权限控制的基础表。</w:t>
      </w:r>
      <w:r>
        <w:t xml:space="preserve"> </w:t>
      </w:r>
      <w:r>
        <w:t>索引：</w:t>
      </w:r>
      <w:r>
        <w:t>PRIMARY KEY (id)</w:t>
      </w:r>
      <w:r>
        <w:t>，</w:t>
      </w:r>
      <w:r>
        <w:t xml:space="preserve">UNIQUE KEY </w:t>
      </w:r>
      <w:proofErr w:type="spellStart"/>
      <w:r>
        <w:t>uk_openid</w:t>
      </w:r>
      <w:proofErr w:type="spellEnd"/>
      <w:r>
        <w:t xml:space="preserve"> (</w:t>
      </w:r>
      <w:proofErr w:type="spellStart"/>
      <w:r>
        <w:t>openid</w:t>
      </w:r>
      <w:proofErr w:type="spellEnd"/>
      <w:r>
        <w:t>)</w:t>
      </w:r>
      <w:r>
        <w:t>，</w:t>
      </w:r>
      <w:r>
        <w:t xml:space="preserve">UNIQUE KEY </w:t>
      </w:r>
      <w:proofErr w:type="spellStart"/>
      <w:r>
        <w:t>uk_student_id</w:t>
      </w:r>
      <w:proofErr w:type="spellEnd"/>
      <w:r>
        <w:t xml:space="preserve"> (</w:t>
      </w:r>
      <w:proofErr w:type="spellStart"/>
      <w:r>
        <w:t>student_id</w:t>
      </w:r>
      <w:proofErr w:type="spellEnd"/>
      <w:r>
        <w:t>)</w:t>
      </w:r>
      <w:r>
        <w:t>，</w:t>
      </w:r>
      <w:r>
        <w:t xml:space="preserve">KEY </w:t>
      </w:r>
      <w:proofErr w:type="spellStart"/>
      <w:r>
        <w:t>idx_auth_account</w:t>
      </w:r>
      <w:proofErr w:type="spellEnd"/>
      <w:r>
        <w:t xml:space="preserve"> (</w:t>
      </w:r>
      <w:proofErr w:type="spellStart"/>
      <w:r>
        <w:t>auth_status</w:t>
      </w:r>
      <w:proofErr w:type="spellEnd"/>
      <w:r>
        <w:t xml:space="preserve">, </w:t>
      </w:r>
      <w:proofErr w:type="spellStart"/>
      <w:r>
        <w:t>account_status</w:t>
      </w:r>
      <w:proofErr w:type="spellEnd"/>
      <w:r>
        <w:t>)</w:t>
      </w:r>
      <w:r>
        <w:t>，</w:t>
      </w:r>
      <w:r>
        <w:t xml:space="preserve">KEY </w:t>
      </w:r>
      <w:proofErr w:type="spellStart"/>
      <w:r>
        <w:t>idx_role</w:t>
      </w:r>
      <w:proofErr w:type="spellEnd"/>
      <w:r>
        <w:t xml:space="preserve"> (role)</w:t>
      </w:r>
      <w:r>
        <w:t>。</w:t>
      </w:r>
      <w:r>
        <w:t xml:space="preserve"> </w:t>
      </w:r>
      <w:r>
        <w:t>场景：</w:t>
      </w:r>
      <w:proofErr w:type="gramStart"/>
      <w:r>
        <w:t>微信登录</w:t>
      </w:r>
      <w:proofErr w:type="gramEnd"/>
      <w:r>
        <w:t>、学生认证、用户筛选、管理员查询。</w:t>
      </w:r>
    </w:p>
    <w:p w14:paraId="2706A600" w14:textId="77777777" w:rsidR="001A66DE" w:rsidRDefault="00000000">
      <w:pPr>
        <w:pStyle w:val="31"/>
      </w:pPr>
      <w:r>
        <w:t>3.</w:t>
      </w:r>
      <w:r>
        <w:rPr>
          <w:rFonts w:hint="eastAsia"/>
        </w:rPr>
        <w:t>7</w:t>
      </w:r>
      <w:r>
        <w:t xml:space="preserve">.2categories </w:t>
      </w:r>
      <w:r>
        <w:t>商品分类表</w:t>
      </w:r>
    </w:p>
    <w:p w14:paraId="451B187B" w14:textId="77777777" w:rsidR="001A66DE" w:rsidRDefault="00000000">
      <w:pPr>
        <w:pStyle w:val="a8"/>
      </w:pPr>
      <w:r>
        <w:t>存储商品分类，支持首页分类展示和商品筛选。</w:t>
      </w:r>
      <w:r>
        <w:t xml:space="preserve"> </w:t>
      </w:r>
      <w:r>
        <w:t>索引：</w:t>
      </w:r>
      <w:r>
        <w:t>PRIMARY KEY (id)</w:t>
      </w:r>
      <w:r>
        <w:t>，</w:t>
      </w:r>
      <w:r>
        <w:t xml:space="preserve">KEY </w:t>
      </w:r>
      <w:proofErr w:type="spellStart"/>
      <w:r>
        <w:t>idx_status_sort</w:t>
      </w:r>
      <w:proofErr w:type="spellEnd"/>
      <w:r>
        <w:t xml:space="preserve"> (status, </w:t>
      </w:r>
      <w:proofErr w:type="spellStart"/>
      <w:r>
        <w:t>sort_order</w:t>
      </w:r>
      <w:proofErr w:type="spellEnd"/>
      <w:r>
        <w:t>)</w:t>
      </w:r>
      <w:r>
        <w:t>。</w:t>
      </w:r>
      <w:r>
        <w:t xml:space="preserve"> </w:t>
      </w:r>
      <w:r>
        <w:t>场景：首页分类展示。</w:t>
      </w:r>
    </w:p>
    <w:p w14:paraId="3B86EF4A" w14:textId="77777777" w:rsidR="001A66DE" w:rsidRDefault="00000000">
      <w:pPr>
        <w:pStyle w:val="31"/>
      </w:pPr>
      <w:r>
        <w:t>3.</w:t>
      </w:r>
      <w:r>
        <w:rPr>
          <w:rFonts w:hint="eastAsia"/>
        </w:rPr>
        <w:t>7</w:t>
      </w:r>
      <w:r>
        <w:t xml:space="preserve">.3products </w:t>
      </w:r>
      <w:r>
        <w:t>商品表</w:t>
      </w:r>
    </w:p>
    <w:p w14:paraId="4296C419" w14:textId="77777777" w:rsidR="001A66DE" w:rsidRDefault="00000000">
      <w:pPr>
        <w:pStyle w:val="a8"/>
      </w:pPr>
      <w:r>
        <w:t>存储商品主体信息，承担商品展示、搜索、预约锁定、上下架和逻辑删除等核心功能。</w:t>
      </w:r>
      <w:r>
        <w:t xml:space="preserve"> </w:t>
      </w:r>
      <w:r>
        <w:t>索引：</w:t>
      </w:r>
      <w:r>
        <w:t>PRIMARY KEY (id)</w:t>
      </w:r>
      <w:r>
        <w:t>，</w:t>
      </w:r>
      <w:r>
        <w:t xml:space="preserve">KEY </w:t>
      </w:r>
      <w:proofErr w:type="spellStart"/>
      <w:r>
        <w:t>idx_seller_status_time</w:t>
      </w:r>
      <w:proofErr w:type="spellEnd"/>
      <w:r>
        <w:t xml:space="preserve"> (</w:t>
      </w:r>
      <w:proofErr w:type="spellStart"/>
      <w:r>
        <w:t>seller_id</w:t>
      </w:r>
      <w:proofErr w:type="spellEnd"/>
      <w:r>
        <w:t xml:space="preserve">, status, </w:t>
      </w:r>
      <w:proofErr w:type="spellStart"/>
      <w:r>
        <w:t>create_time</w:t>
      </w:r>
      <w:proofErr w:type="spellEnd"/>
      <w:r>
        <w:t>)</w:t>
      </w:r>
      <w:r>
        <w:t>，</w:t>
      </w:r>
      <w:r>
        <w:t xml:space="preserve">KEY </w:t>
      </w:r>
      <w:proofErr w:type="spellStart"/>
      <w:r>
        <w:t>idx_status_time</w:t>
      </w:r>
      <w:proofErr w:type="spellEnd"/>
      <w:r>
        <w:t xml:space="preserve"> (status, </w:t>
      </w:r>
      <w:proofErr w:type="spellStart"/>
      <w:r>
        <w:t>create_time</w:t>
      </w:r>
      <w:proofErr w:type="spellEnd"/>
      <w:r>
        <w:t>)</w:t>
      </w:r>
      <w:r>
        <w:t>，</w:t>
      </w:r>
      <w:r>
        <w:t xml:space="preserve">KEY </w:t>
      </w:r>
      <w:proofErr w:type="spellStart"/>
      <w:r>
        <w:t>idx_category_status</w:t>
      </w:r>
      <w:proofErr w:type="spellEnd"/>
      <w:r>
        <w:t xml:space="preserve"> (</w:t>
      </w:r>
      <w:proofErr w:type="spellStart"/>
      <w:r>
        <w:t>category_id</w:t>
      </w:r>
      <w:proofErr w:type="spellEnd"/>
      <w:r>
        <w:t xml:space="preserve">, status, </w:t>
      </w:r>
      <w:proofErr w:type="spellStart"/>
      <w:r>
        <w:t>create_time</w:t>
      </w:r>
      <w:proofErr w:type="spellEnd"/>
      <w:r>
        <w:t>)</w:t>
      </w:r>
      <w:r>
        <w:t>，</w:t>
      </w:r>
      <w:r>
        <w:t xml:space="preserve">KEY </w:t>
      </w:r>
      <w:proofErr w:type="spellStart"/>
      <w:r>
        <w:t>idx_price_status</w:t>
      </w:r>
      <w:proofErr w:type="spellEnd"/>
      <w:r>
        <w:t xml:space="preserve"> (status, price)</w:t>
      </w:r>
      <w:r>
        <w:t>，</w:t>
      </w:r>
      <w:r>
        <w:t xml:space="preserve">FULLTEXT KEY </w:t>
      </w:r>
      <w:proofErr w:type="spellStart"/>
      <w:r>
        <w:t>ft_title</w:t>
      </w:r>
      <w:proofErr w:type="spellEnd"/>
      <w:r>
        <w:t xml:space="preserve"> (title)</w:t>
      </w:r>
      <w:r>
        <w:t>。</w:t>
      </w:r>
      <w:r>
        <w:t xml:space="preserve"> </w:t>
      </w:r>
      <w:r>
        <w:t>场景：首页最新、我的商品、分类筛选、价格排序、关键词搜索。</w:t>
      </w:r>
      <w:r>
        <w:t xml:space="preserve"> </w:t>
      </w:r>
      <w:r>
        <w:t>说明：</w:t>
      </w:r>
      <w:proofErr w:type="spellStart"/>
      <w:r>
        <w:t>view_count</w:t>
      </w:r>
      <w:proofErr w:type="spellEnd"/>
      <w:r>
        <w:t>和</w:t>
      </w:r>
      <w:proofErr w:type="spellStart"/>
      <w:r>
        <w:t>favorite_count</w:t>
      </w:r>
      <w:proofErr w:type="spellEnd"/>
      <w:r>
        <w:t>为冗余字段；多条件查询需选择最优索引；全文索引适用于简单搜索，复杂场景建议</w:t>
      </w:r>
      <w:r>
        <w:t>Elasticsearch</w:t>
      </w:r>
      <w:r>
        <w:t>。</w:t>
      </w:r>
    </w:p>
    <w:p w14:paraId="2CEDC13C" w14:textId="77777777" w:rsidR="001A66DE" w:rsidRDefault="00000000">
      <w:pPr>
        <w:pStyle w:val="31"/>
      </w:pPr>
      <w:r>
        <w:t>3.</w:t>
      </w:r>
      <w:r>
        <w:rPr>
          <w:rFonts w:hint="eastAsia"/>
        </w:rPr>
        <w:t>7</w:t>
      </w:r>
      <w:r>
        <w:t xml:space="preserve">.4product_images </w:t>
      </w:r>
      <w:r>
        <w:t>商品图片表</w:t>
      </w:r>
    </w:p>
    <w:p w14:paraId="381ADF95" w14:textId="77777777" w:rsidR="001A66DE" w:rsidRDefault="00000000">
      <w:pPr>
        <w:pStyle w:val="a8"/>
      </w:pPr>
      <w:r>
        <w:t>存储商品图片地址和展示顺序，支持一个商品上传多张图片。</w:t>
      </w:r>
      <w:r>
        <w:t xml:space="preserve"> </w:t>
      </w:r>
      <w:r>
        <w:t>索引：</w:t>
      </w:r>
      <w:r>
        <w:t>PRIMARY KEY (id)</w:t>
      </w:r>
      <w:r>
        <w:t>，</w:t>
      </w:r>
      <w:r>
        <w:t xml:space="preserve">KEY </w:t>
      </w:r>
      <w:proofErr w:type="spellStart"/>
      <w:r>
        <w:t>idx_product_id</w:t>
      </w:r>
      <w:proofErr w:type="spellEnd"/>
      <w:r>
        <w:t xml:space="preserve"> (</w:t>
      </w:r>
      <w:proofErr w:type="spellStart"/>
      <w:r>
        <w:t>product_id</w:t>
      </w:r>
      <w:proofErr w:type="spellEnd"/>
      <w:r>
        <w:t>)</w:t>
      </w:r>
      <w:r>
        <w:t>。</w:t>
      </w:r>
      <w:r>
        <w:t xml:space="preserve"> </w:t>
      </w:r>
      <w:r>
        <w:t>场景：商品详情页查询图片列表。</w:t>
      </w:r>
    </w:p>
    <w:p w14:paraId="7A002739" w14:textId="77777777" w:rsidR="001A66DE" w:rsidRDefault="00000000">
      <w:pPr>
        <w:pStyle w:val="31"/>
      </w:pPr>
      <w:r>
        <w:t>3.</w:t>
      </w:r>
      <w:r>
        <w:rPr>
          <w:rFonts w:hint="eastAsia"/>
        </w:rPr>
        <w:t>7</w:t>
      </w:r>
      <w:r>
        <w:t xml:space="preserve">.5orders </w:t>
      </w:r>
      <w:r>
        <w:t>订单表</w:t>
      </w:r>
    </w:p>
    <w:p w14:paraId="72EDBC93" w14:textId="77777777" w:rsidR="001A66DE" w:rsidRDefault="00000000">
      <w:pPr>
        <w:pStyle w:val="a8"/>
      </w:pPr>
      <w:r>
        <w:t>存储交易记录，是系统交易闭环核心表。</w:t>
      </w:r>
      <w:r>
        <w:t xml:space="preserve"> </w:t>
      </w:r>
      <w:r>
        <w:t>索引：</w:t>
      </w:r>
      <w:r>
        <w:t>PRIMARY KEY (id)</w:t>
      </w:r>
      <w:r>
        <w:t>，</w:t>
      </w:r>
      <w:r>
        <w:t xml:space="preserve">UNIQUE KEY </w:t>
      </w:r>
      <w:proofErr w:type="spellStart"/>
      <w:r>
        <w:t>uk_order_no</w:t>
      </w:r>
      <w:proofErr w:type="spellEnd"/>
      <w:r>
        <w:t xml:space="preserve"> (</w:t>
      </w:r>
      <w:proofErr w:type="spellStart"/>
      <w:r>
        <w:t>order_no</w:t>
      </w:r>
      <w:proofErr w:type="spellEnd"/>
      <w:r>
        <w:t>)</w:t>
      </w:r>
      <w:r>
        <w:t>，</w:t>
      </w:r>
      <w:r>
        <w:t xml:space="preserve">KEY </w:t>
      </w:r>
      <w:proofErr w:type="spellStart"/>
      <w:r>
        <w:t>idx_buyer_status</w:t>
      </w:r>
      <w:proofErr w:type="spellEnd"/>
      <w:r>
        <w:t xml:space="preserve"> (</w:t>
      </w:r>
      <w:proofErr w:type="spellStart"/>
      <w:r>
        <w:t>buyer_id</w:t>
      </w:r>
      <w:proofErr w:type="spellEnd"/>
      <w:r>
        <w:t xml:space="preserve">, status, </w:t>
      </w:r>
      <w:proofErr w:type="spellStart"/>
      <w:r>
        <w:t>create_time</w:t>
      </w:r>
      <w:proofErr w:type="spellEnd"/>
      <w:r>
        <w:t>)</w:t>
      </w:r>
      <w:r>
        <w:t>，</w:t>
      </w:r>
      <w:r>
        <w:t xml:space="preserve">KEY </w:t>
      </w:r>
      <w:proofErr w:type="spellStart"/>
      <w:r>
        <w:t>idx_seller_status</w:t>
      </w:r>
      <w:proofErr w:type="spellEnd"/>
      <w:r>
        <w:t xml:space="preserve"> (</w:t>
      </w:r>
      <w:proofErr w:type="spellStart"/>
      <w:r>
        <w:t>seller_id</w:t>
      </w:r>
      <w:proofErr w:type="spellEnd"/>
      <w:r>
        <w:t xml:space="preserve">, status, </w:t>
      </w:r>
      <w:proofErr w:type="spellStart"/>
      <w:r>
        <w:t>create_time</w:t>
      </w:r>
      <w:proofErr w:type="spellEnd"/>
      <w:r>
        <w:t>)</w:t>
      </w:r>
      <w:r>
        <w:t>，</w:t>
      </w:r>
      <w:r>
        <w:t xml:space="preserve">KEY </w:t>
      </w:r>
      <w:proofErr w:type="spellStart"/>
      <w:r>
        <w:t>idx_order_product</w:t>
      </w:r>
      <w:proofErr w:type="spellEnd"/>
      <w:r>
        <w:t xml:space="preserve"> (</w:t>
      </w:r>
      <w:proofErr w:type="spellStart"/>
      <w:r>
        <w:t>product_id</w:t>
      </w:r>
      <w:proofErr w:type="spellEnd"/>
      <w:r>
        <w:t>)</w:t>
      </w:r>
      <w:r>
        <w:t>，</w:t>
      </w:r>
      <w:r>
        <w:t xml:space="preserve">KEY </w:t>
      </w:r>
      <w:proofErr w:type="spellStart"/>
      <w:r>
        <w:t>idx_status_expire</w:t>
      </w:r>
      <w:proofErr w:type="spellEnd"/>
      <w:r>
        <w:t xml:space="preserve"> (status, </w:t>
      </w:r>
      <w:proofErr w:type="spellStart"/>
      <w:r>
        <w:t>expire_time</w:t>
      </w:r>
      <w:proofErr w:type="spellEnd"/>
      <w:r>
        <w:t>)</w:t>
      </w:r>
      <w:r>
        <w:t>。</w:t>
      </w:r>
      <w:r>
        <w:t xml:space="preserve"> </w:t>
      </w:r>
      <w:r>
        <w:t>场景：买家订单、卖家订单、订单详情、超时取消、商品订单。</w:t>
      </w:r>
      <w:r>
        <w:t xml:space="preserve"> </w:t>
      </w:r>
      <w:r>
        <w:t>说明：分别给</w:t>
      </w:r>
      <w:proofErr w:type="spellStart"/>
      <w:r>
        <w:t>buyer_id</w:t>
      </w:r>
      <w:proofErr w:type="spellEnd"/>
      <w:r>
        <w:t>和</w:t>
      </w:r>
      <w:proofErr w:type="spellStart"/>
      <w:r>
        <w:t>seller_id</w:t>
      </w:r>
      <w:proofErr w:type="spellEnd"/>
      <w:r>
        <w:t>建索引避免</w:t>
      </w:r>
      <w:r>
        <w:t>OR</w:t>
      </w:r>
      <w:r>
        <w:t>失效；超时取消使用独立索引避免定时任务</w:t>
      </w:r>
      <w:proofErr w:type="gramStart"/>
      <w:r>
        <w:t>扫描全表</w:t>
      </w:r>
      <w:proofErr w:type="gramEnd"/>
      <w:r>
        <w:t>。</w:t>
      </w:r>
    </w:p>
    <w:p w14:paraId="256851CF" w14:textId="77777777" w:rsidR="001A66DE" w:rsidRDefault="00000000">
      <w:pPr>
        <w:pStyle w:val="31"/>
      </w:pPr>
      <w:r>
        <w:t>3.</w:t>
      </w:r>
      <w:r>
        <w:rPr>
          <w:rFonts w:hint="eastAsia"/>
        </w:rPr>
        <w:t>7</w:t>
      </w:r>
      <w:r>
        <w:t xml:space="preserve">.6favorites </w:t>
      </w:r>
      <w:r>
        <w:t>收藏表</w:t>
      </w:r>
    </w:p>
    <w:p w14:paraId="2E173629" w14:textId="77777777" w:rsidR="001A66DE" w:rsidRDefault="00000000">
      <w:pPr>
        <w:pStyle w:val="a8"/>
      </w:pPr>
      <w:r>
        <w:t>存储用户收藏商品关系，支持收藏列表和取消收藏。</w:t>
      </w:r>
      <w:r>
        <w:t xml:space="preserve"> </w:t>
      </w:r>
      <w:r>
        <w:t>索引：</w:t>
      </w:r>
      <w:r>
        <w:t>PRIMARY KEY (id)</w:t>
      </w:r>
      <w:r>
        <w:t>，</w:t>
      </w:r>
      <w:r>
        <w:t xml:space="preserve">UNIQUE KEY </w:t>
      </w:r>
      <w:proofErr w:type="spellStart"/>
      <w:r>
        <w:t>uk_user_product</w:t>
      </w:r>
      <w:proofErr w:type="spellEnd"/>
      <w:r>
        <w:t xml:space="preserve"> (</w:t>
      </w:r>
      <w:proofErr w:type="spellStart"/>
      <w:r>
        <w:t>user_id</w:t>
      </w:r>
      <w:proofErr w:type="spellEnd"/>
      <w:r>
        <w:t xml:space="preserve">, </w:t>
      </w:r>
      <w:proofErr w:type="spellStart"/>
      <w:r>
        <w:t>product_id</w:t>
      </w:r>
      <w:proofErr w:type="spellEnd"/>
      <w:r>
        <w:t>)</w:t>
      </w:r>
      <w:r>
        <w:t>，</w:t>
      </w:r>
      <w:r>
        <w:t xml:space="preserve">KEY </w:t>
      </w:r>
      <w:proofErr w:type="spellStart"/>
      <w:r>
        <w:t>idx_user_deleted</w:t>
      </w:r>
      <w:proofErr w:type="spellEnd"/>
      <w:r>
        <w:t xml:space="preserve"> (</w:t>
      </w:r>
      <w:proofErr w:type="spellStart"/>
      <w:r>
        <w:t>user_id</w:t>
      </w:r>
      <w:proofErr w:type="spellEnd"/>
      <w:r>
        <w:t xml:space="preserve">, </w:t>
      </w:r>
      <w:proofErr w:type="spellStart"/>
      <w:r>
        <w:t>is_deleted</w:t>
      </w:r>
      <w:proofErr w:type="spellEnd"/>
      <w:r>
        <w:t xml:space="preserve">, </w:t>
      </w:r>
      <w:proofErr w:type="spellStart"/>
      <w:r>
        <w:t>create_time</w:t>
      </w:r>
      <w:proofErr w:type="spellEnd"/>
      <w:r>
        <w:t>)</w:t>
      </w:r>
      <w:r>
        <w:t>。</w:t>
      </w:r>
      <w:r>
        <w:t xml:space="preserve"> </w:t>
      </w:r>
      <w:r>
        <w:t>场景：收藏列表、是否收藏、取消收藏。</w:t>
      </w:r>
    </w:p>
    <w:p w14:paraId="4B859311" w14:textId="77777777" w:rsidR="001A66DE" w:rsidRDefault="00000000">
      <w:pPr>
        <w:pStyle w:val="31"/>
      </w:pPr>
      <w:r>
        <w:t>3.</w:t>
      </w:r>
      <w:r>
        <w:rPr>
          <w:rFonts w:hint="eastAsia"/>
        </w:rPr>
        <w:t>7</w:t>
      </w:r>
      <w:r>
        <w:t xml:space="preserve">.7reviews </w:t>
      </w:r>
      <w:r>
        <w:t>评价表</w:t>
      </w:r>
    </w:p>
    <w:p w14:paraId="5E67DAA6" w14:textId="77777777" w:rsidR="001A66DE" w:rsidRDefault="00000000">
      <w:pPr>
        <w:pStyle w:val="a8"/>
      </w:pPr>
      <w:r>
        <w:lastRenderedPageBreak/>
        <w:t>存储订单完成后的评价信息。</w:t>
      </w:r>
      <w:r>
        <w:t xml:space="preserve"> </w:t>
      </w:r>
      <w:r>
        <w:t>索引：</w:t>
      </w:r>
      <w:r>
        <w:t>PRIMARY KEY (id)</w:t>
      </w:r>
      <w:r>
        <w:t>，</w:t>
      </w:r>
      <w:r>
        <w:t xml:space="preserve">UNIQUE KEY </w:t>
      </w:r>
      <w:proofErr w:type="spellStart"/>
      <w:r>
        <w:t>uk_order_reviewer</w:t>
      </w:r>
      <w:proofErr w:type="spellEnd"/>
      <w:r>
        <w:t xml:space="preserve"> (</w:t>
      </w:r>
      <w:proofErr w:type="spellStart"/>
      <w:r>
        <w:t>order_id</w:t>
      </w:r>
      <w:proofErr w:type="spellEnd"/>
      <w:r>
        <w:t xml:space="preserve">, </w:t>
      </w:r>
      <w:proofErr w:type="spellStart"/>
      <w:r>
        <w:t>reviewer_id</w:t>
      </w:r>
      <w:proofErr w:type="spellEnd"/>
      <w:r>
        <w:t>)</w:t>
      </w:r>
      <w:r>
        <w:t>，</w:t>
      </w:r>
      <w:r>
        <w:t xml:space="preserve">KEY </w:t>
      </w:r>
      <w:proofErr w:type="spellStart"/>
      <w:r>
        <w:t>idx_product_status</w:t>
      </w:r>
      <w:proofErr w:type="spellEnd"/>
      <w:r>
        <w:t xml:space="preserve"> (</w:t>
      </w:r>
      <w:proofErr w:type="spellStart"/>
      <w:r>
        <w:t>product_id</w:t>
      </w:r>
      <w:proofErr w:type="spellEnd"/>
      <w:r>
        <w:t xml:space="preserve">, status, </w:t>
      </w:r>
      <w:proofErr w:type="spellStart"/>
      <w:r>
        <w:t>create_time</w:t>
      </w:r>
      <w:proofErr w:type="spellEnd"/>
      <w:r>
        <w:t>)</w:t>
      </w:r>
      <w:r>
        <w:t>，</w:t>
      </w:r>
      <w:r>
        <w:t xml:space="preserve">KEY </w:t>
      </w:r>
      <w:proofErr w:type="spellStart"/>
      <w:r>
        <w:t>idx_review_seller_status</w:t>
      </w:r>
      <w:proofErr w:type="spellEnd"/>
      <w:r>
        <w:t xml:space="preserve"> (</w:t>
      </w:r>
      <w:proofErr w:type="spellStart"/>
      <w:r>
        <w:t>seller_id</w:t>
      </w:r>
      <w:proofErr w:type="spellEnd"/>
      <w:r>
        <w:t xml:space="preserve">, status, </w:t>
      </w:r>
      <w:proofErr w:type="spellStart"/>
      <w:r>
        <w:t>create_time</w:t>
      </w:r>
      <w:proofErr w:type="spellEnd"/>
      <w:r>
        <w:t>)</w:t>
      </w:r>
      <w:r>
        <w:t>。</w:t>
      </w:r>
      <w:r>
        <w:t xml:space="preserve"> </w:t>
      </w:r>
      <w:r>
        <w:t>场景：商品评价、卖家评价、订单评价。</w:t>
      </w:r>
    </w:p>
    <w:p w14:paraId="513C0C96" w14:textId="77777777" w:rsidR="001A66DE" w:rsidRDefault="00000000">
      <w:pPr>
        <w:pStyle w:val="31"/>
      </w:pPr>
      <w:r>
        <w:t>3.</w:t>
      </w:r>
      <w:r>
        <w:rPr>
          <w:rFonts w:hint="eastAsia"/>
        </w:rPr>
        <w:t>7</w:t>
      </w:r>
      <w:r>
        <w:t xml:space="preserve">.8reports </w:t>
      </w:r>
      <w:r>
        <w:t>举报表</w:t>
      </w:r>
    </w:p>
    <w:p w14:paraId="07BBC11E" w14:textId="77777777" w:rsidR="001A66DE" w:rsidRDefault="00000000">
      <w:pPr>
        <w:pStyle w:val="a8"/>
      </w:pPr>
      <w:r>
        <w:t>存储用户提交的举报记录，支持举报商品、用户或订单，并由管理员处理。</w:t>
      </w:r>
      <w:r>
        <w:t xml:space="preserve"> </w:t>
      </w:r>
      <w:r>
        <w:t>索引：</w:t>
      </w:r>
      <w:r>
        <w:t>PRIMARY KEY (id)</w:t>
      </w:r>
      <w:r>
        <w:t>，</w:t>
      </w:r>
      <w:r>
        <w:t xml:space="preserve">KEY </w:t>
      </w:r>
      <w:proofErr w:type="spellStart"/>
      <w:r>
        <w:t>idx_reporter_time</w:t>
      </w:r>
      <w:proofErr w:type="spellEnd"/>
      <w:r>
        <w:t xml:space="preserve"> (</w:t>
      </w:r>
      <w:proofErr w:type="spellStart"/>
      <w:r>
        <w:t>reporter_id</w:t>
      </w:r>
      <w:proofErr w:type="spellEnd"/>
      <w:r>
        <w:t xml:space="preserve">, </w:t>
      </w:r>
      <w:proofErr w:type="spellStart"/>
      <w:r>
        <w:t>create_time</w:t>
      </w:r>
      <w:proofErr w:type="spellEnd"/>
      <w:r>
        <w:t>)</w:t>
      </w:r>
      <w:r>
        <w:t>，</w:t>
      </w:r>
      <w:r>
        <w:t xml:space="preserve">KEY </w:t>
      </w:r>
      <w:proofErr w:type="spellStart"/>
      <w:r>
        <w:t>idx_report_status_time</w:t>
      </w:r>
      <w:proofErr w:type="spellEnd"/>
      <w:r>
        <w:t xml:space="preserve"> (status, </w:t>
      </w:r>
      <w:proofErr w:type="spellStart"/>
      <w:r>
        <w:t>create_time</w:t>
      </w:r>
      <w:proofErr w:type="spellEnd"/>
      <w:r>
        <w:t>)</w:t>
      </w:r>
      <w:r>
        <w:t>，</w:t>
      </w:r>
      <w:r>
        <w:t xml:space="preserve">KEY </w:t>
      </w:r>
      <w:proofErr w:type="spellStart"/>
      <w:r>
        <w:t>idx_target</w:t>
      </w:r>
      <w:proofErr w:type="spellEnd"/>
      <w:r>
        <w:t xml:space="preserve"> (</w:t>
      </w:r>
      <w:proofErr w:type="spellStart"/>
      <w:r>
        <w:t>target_type</w:t>
      </w:r>
      <w:proofErr w:type="spellEnd"/>
      <w:r>
        <w:t xml:space="preserve">, </w:t>
      </w:r>
      <w:proofErr w:type="spellStart"/>
      <w:r>
        <w:t>target_id</w:t>
      </w:r>
      <w:proofErr w:type="spellEnd"/>
      <w:r>
        <w:t>)</w:t>
      </w:r>
      <w:r>
        <w:t>，</w:t>
      </w:r>
      <w:r>
        <w:t xml:space="preserve">KEY </w:t>
      </w:r>
      <w:proofErr w:type="spellStart"/>
      <w:r>
        <w:t>idx_handler</w:t>
      </w:r>
      <w:proofErr w:type="spellEnd"/>
      <w:r>
        <w:t xml:space="preserve"> (</w:t>
      </w:r>
      <w:proofErr w:type="spellStart"/>
      <w:r>
        <w:t>handler_id</w:t>
      </w:r>
      <w:proofErr w:type="spellEnd"/>
      <w:r>
        <w:t>)</w:t>
      </w:r>
      <w:r>
        <w:t>。</w:t>
      </w:r>
      <w:r>
        <w:t xml:space="preserve"> </w:t>
      </w:r>
      <w:r>
        <w:t>场景：我的举报、待处理举报、对象举报、处理记录。</w:t>
      </w:r>
    </w:p>
    <w:p w14:paraId="48EC6195" w14:textId="77777777" w:rsidR="001A66DE" w:rsidRDefault="00000000">
      <w:pPr>
        <w:pStyle w:val="31"/>
      </w:pPr>
      <w:r>
        <w:t>3.</w:t>
      </w:r>
      <w:r>
        <w:rPr>
          <w:rFonts w:hint="eastAsia"/>
        </w:rPr>
        <w:t>7</w:t>
      </w:r>
      <w:r>
        <w:t xml:space="preserve">.9report_images </w:t>
      </w:r>
      <w:r>
        <w:t>举报凭证图片表</w:t>
      </w:r>
    </w:p>
    <w:p w14:paraId="2F68681F" w14:textId="77777777" w:rsidR="001A66DE" w:rsidRDefault="00000000">
      <w:pPr>
        <w:pStyle w:val="a8"/>
      </w:pPr>
      <w:r>
        <w:t>存储举报材料中的图片凭证。</w:t>
      </w:r>
      <w:r>
        <w:t xml:space="preserve"> </w:t>
      </w:r>
      <w:r>
        <w:t>索引：</w:t>
      </w:r>
      <w:r>
        <w:t>PRIMARY KEY (id)</w:t>
      </w:r>
      <w:r>
        <w:t>，</w:t>
      </w:r>
      <w:r>
        <w:t xml:space="preserve">KEY </w:t>
      </w:r>
      <w:proofErr w:type="spellStart"/>
      <w:r>
        <w:t>idx_report_id</w:t>
      </w:r>
      <w:proofErr w:type="spellEnd"/>
      <w:r>
        <w:t xml:space="preserve"> (</w:t>
      </w:r>
      <w:proofErr w:type="spellStart"/>
      <w:r>
        <w:t>report_id</w:t>
      </w:r>
      <w:proofErr w:type="spellEnd"/>
      <w:r>
        <w:t>)</w:t>
      </w:r>
      <w:r>
        <w:t>。</w:t>
      </w:r>
      <w:r>
        <w:t xml:space="preserve"> </w:t>
      </w:r>
      <w:r>
        <w:t>场景：举报详情页查询凭证图片。</w:t>
      </w:r>
    </w:p>
    <w:p w14:paraId="536F42AE" w14:textId="77777777" w:rsidR="001A66DE" w:rsidRDefault="00000000">
      <w:pPr>
        <w:pStyle w:val="31"/>
      </w:pPr>
      <w:r>
        <w:t>3.</w:t>
      </w:r>
      <w:r>
        <w:rPr>
          <w:rFonts w:hint="eastAsia"/>
        </w:rPr>
        <w:t>7</w:t>
      </w:r>
      <w:r>
        <w:t xml:space="preserve">.10messages </w:t>
      </w:r>
      <w:r>
        <w:t>站内消息表</w:t>
      </w:r>
    </w:p>
    <w:p w14:paraId="6E5DE9BF" w14:textId="77777777" w:rsidR="001A66DE" w:rsidRDefault="00000000">
      <w:pPr>
        <w:pStyle w:val="a8"/>
      </w:pPr>
      <w:r>
        <w:t>存储站内消息，作为系统提醒的基础方式。</w:t>
      </w:r>
      <w:r>
        <w:t xml:space="preserve"> </w:t>
      </w:r>
      <w:r>
        <w:t>索引：</w:t>
      </w:r>
      <w:r>
        <w:t>PRIMARY KEY (id)</w:t>
      </w:r>
      <w:r>
        <w:t>，</w:t>
      </w:r>
      <w:r>
        <w:t xml:space="preserve">KEY </w:t>
      </w:r>
      <w:proofErr w:type="spellStart"/>
      <w:r>
        <w:t>idx_receiver_read</w:t>
      </w:r>
      <w:proofErr w:type="spellEnd"/>
      <w:r>
        <w:t xml:space="preserve"> (</w:t>
      </w:r>
      <w:proofErr w:type="spellStart"/>
      <w:r>
        <w:t>receiver_id</w:t>
      </w:r>
      <w:proofErr w:type="spellEnd"/>
      <w:r>
        <w:t xml:space="preserve">, </w:t>
      </w:r>
      <w:proofErr w:type="spellStart"/>
      <w:r>
        <w:t>read_status</w:t>
      </w:r>
      <w:proofErr w:type="spellEnd"/>
      <w:r>
        <w:t xml:space="preserve">, </w:t>
      </w:r>
      <w:proofErr w:type="spellStart"/>
      <w:r>
        <w:t>create_time</w:t>
      </w:r>
      <w:proofErr w:type="spellEnd"/>
      <w:r>
        <w:t>)</w:t>
      </w:r>
      <w:r>
        <w:t>，</w:t>
      </w:r>
      <w:r>
        <w:t xml:space="preserve">KEY </w:t>
      </w:r>
      <w:proofErr w:type="spellStart"/>
      <w:r>
        <w:t>idx_receiver_time</w:t>
      </w:r>
      <w:proofErr w:type="spellEnd"/>
      <w:r>
        <w:t xml:space="preserve"> (</w:t>
      </w:r>
      <w:proofErr w:type="spellStart"/>
      <w:r>
        <w:t>receiver_id</w:t>
      </w:r>
      <w:proofErr w:type="spellEnd"/>
      <w:r>
        <w:t xml:space="preserve">, </w:t>
      </w:r>
      <w:proofErr w:type="spellStart"/>
      <w:r>
        <w:t>create_time</w:t>
      </w:r>
      <w:proofErr w:type="spellEnd"/>
      <w:r>
        <w:t>)</w:t>
      </w:r>
      <w:r>
        <w:t>，</w:t>
      </w:r>
      <w:r>
        <w:t xml:space="preserve">KEY </w:t>
      </w:r>
      <w:proofErr w:type="spellStart"/>
      <w:r>
        <w:t>idx_related</w:t>
      </w:r>
      <w:proofErr w:type="spellEnd"/>
      <w:r>
        <w:t xml:space="preserve"> (</w:t>
      </w:r>
      <w:proofErr w:type="spellStart"/>
      <w:r>
        <w:t>related_type</w:t>
      </w:r>
      <w:proofErr w:type="spellEnd"/>
      <w:r>
        <w:t xml:space="preserve">, </w:t>
      </w:r>
      <w:proofErr w:type="spellStart"/>
      <w:r>
        <w:t>related_id</w:t>
      </w:r>
      <w:proofErr w:type="spellEnd"/>
      <w:r>
        <w:t>)</w:t>
      </w:r>
      <w:r>
        <w:t>。</w:t>
      </w:r>
      <w:r>
        <w:t xml:space="preserve"> </w:t>
      </w:r>
      <w:r>
        <w:t>场景：未读消息、消息列表、关联消息。</w:t>
      </w:r>
    </w:p>
    <w:p w14:paraId="23DD2ABE" w14:textId="77777777" w:rsidR="001A66DE" w:rsidRDefault="00000000">
      <w:pPr>
        <w:pStyle w:val="31"/>
      </w:pPr>
      <w:r>
        <w:t>3.</w:t>
      </w:r>
      <w:r>
        <w:rPr>
          <w:rFonts w:hint="eastAsia"/>
        </w:rPr>
        <w:t>7</w:t>
      </w:r>
      <w:r>
        <w:t xml:space="preserve">.11sensitive_words </w:t>
      </w:r>
      <w:r>
        <w:t>敏感词表</w:t>
      </w:r>
    </w:p>
    <w:p w14:paraId="76BD734B" w14:textId="77777777" w:rsidR="001A66DE" w:rsidRDefault="00000000">
      <w:pPr>
        <w:pStyle w:val="a8"/>
      </w:pPr>
      <w:r>
        <w:t>存储违禁词和风险词，用于发布商品、评价、举报说明等文本内容校验。</w:t>
      </w:r>
      <w:r>
        <w:t xml:space="preserve"> </w:t>
      </w:r>
      <w:r>
        <w:t>索引：</w:t>
      </w:r>
      <w:r>
        <w:t>PRIMARY KEY (id)</w:t>
      </w:r>
      <w:r>
        <w:t>，</w:t>
      </w:r>
      <w:r>
        <w:t xml:space="preserve">UNIQUE KEY </w:t>
      </w:r>
      <w:proofErr w:type="spellStart"/>
      <w:r>
        <w:t>uk_word</w:t>
      </w:r>
      <w:proofErr w:type="spellEnd"/>
      <w:r>
        <w:t xml:space="preserve"> (word)</w:t>
      </w:r>
      <w:r>
        <w:t>，</w:t>
      </w:r>
      <w:r>
        <w:t xml:space="preserve">KEY </w:t>
      </w:r>
      <w:proofErr w:type="spellStart"/>
      <w:r>
        <w:t>idx_type_status</w:t>
      </w:r>
      <w:proofErr w:type="spellEnd"/>
      <w:r>
        <w:t xml:space="preserve"> (</w:t>
      </w:r>
      <w:proofErr w:type="spellStart"/>
      <w:r>
        <w:t>word_type</w:t>
      </w:r>
      <w:proofErr w:type="spellEnd"/>
      <w:r>
        <w:t>, status)</w:t>
      </w:r>
      <w:r>
        <w:t>。</w:t>
      </w:r>
      <w:r>
        <w:t xml:space="preserve"> </w:t>
      </w:r>
      <w:r>
        <w:t>场景：敏感词校验（</w:t>
      </w:r>
      <w:proofErr w:type="gramStart"/>
      <w:r>
        <w:t>全表加载</w:t>
      </w:r>
      <w:proofErr w:type="gramEnd"/>
      <w:r>
        <w:t>到内存或</w:t>
      </w:r>
      <w:r>
        <w:t>Redis</w:t>
      </w:r>
      <w:r>
        <w:t>）、敏感词管理。</w:t>
      </w:r>
    </w:p>
    <w:p w14:paraId="5CFCEDE5" w14:textId="77777777" w:rsidR="001A66DE" w:rsidRDefault="00000000">
      <w:pPr>
        <w:pStyle w:val="31"/>
      </w:pPr>
      <w:r>
        <w:t>3.</w:t>
      </w:r>
      <w:r>
        <w:rPr>
          <w:rFonts w:hint="eastAsia"/>
        </w:rPr>
        <w:t>7</w:t>
      </w:r>
      <w:r>
        <w:t xml:space="preserve">.12admin_logs </w:t>
      </w:r>
      <w:r>
        <w:t>管理员操作日志表</w:t>
      </w:r>
    </w:p>
    <w:p w14:paraId="6E3F4886" w14:textId="77777777" w:rsidR="001A66DE" w:rsidRDefault="00000000">
      <w:pPr>
        <w:pStyle w:val="a8"/>
      </w:pPr>
      <w:r>
        <w:t>记录管理员关键操作，满足管理行为可追踪和审计要求。</w:t>
      </w:r>
      <w:r>
        <w:t xml:space="preserve"> </w:t>
      </w:r>
      <w:r>
        <w:t>索引：</w:t>
      </w:r>
      <w:r>
        <w:t>PRIMARY KEY (id)</w:t>
      </w:r>
      <w:r>
        <w:t>，</w:t>
      </w:r>
      <w:r>
        <w:t xml:space="preserve">KEY </w:t>
      </w:r>
      <w:proofErr w:type="spellStart"/>
      <w:r>
        <w:t>idx_admin_time</w:t>
      </w:r>
      <w:proofErr w:type="spellEnd"/>
      <w:r>
        <w:t xml:space="preserve"> (</w:t>
      </w:r>
      <w:proofErr w:type="spellStart"/>
      <w:r>
        <w:t>admin_id</w:t>
      </w:r>
      <w:proofErr w:type="spellEnd"/>
      <w:r>
        <w:t xml:space="preserve">, </w:t>
      </w:r>
      <w:proofErr w:type="spellStart"/>
      <w:r>
        <w:t>create_time</w:t>
      </w:r>
      <w:proofErr w:type="spellEnd"/>
      <w:r>
        <w:t>)</w:t>
      </w:r>
      <w:r>
        <w:t>，</w:t>
      </w:r>
      <w:r>
        <w:t xml:space="preserve">KEY </w:t>
      </w:r>
      <w:proofErr w:type="spellStart"/>
      <w:r>
        <w:t>idx_operation_time</w:t>
      </w:r>
      <w:proofErr w:type="spellEnd"/>
      <w:r>
        <w:t xml:space="preserve"> (</w:t>
      </w:r>
      <w:proofErr w:type="spellStart"/>
      <w:r>
        <w:t>operation_type</w:t>
      </w:r>
      <w:proofErr w:type="spellEnd"/>
      <w:r>
        <w:t xml:space="preserve">, </w:t>
      </w:r>
      <w:proofErr w:type="spellStart"/>
      <w:r>
        <w:t>create_time</w:t>
      </w:r>
      <w:proofErr w:type="spellEnd"/>
      <w:r>
        <w:t>)</w:t>
      </w:r>
      <w:r>
        <w:t>，</w:t>
      </w:r>
      <w:r>
        <w:t xml:space="preserve">KEY </w:t>
      </w:r>
      <w:proofErr w:type="spellStart"/>
      <w:r>
        <w:t>idx_admin_target</w:t>
      </w:r>
      <w:proofErr w:type="spellEnd"/>
      <w:r>
        <w:t xml:space="preserve"> (</w:t>
      </w:r>
      <w:proofErr w:type="spellStart"/>
      <w:r>
        <w:t>target_type</w:t>
      </w:r>
      <w:proofErr w:type="spellEnd"/>
      <w:r>
        <w:t xml:space="preserve">, </w:t>
      </w:r>
      <w:proofErr w:type="spellStart"/>
      <w:r>
        <w:t>target_id</w:t>
      </w:r>
      <w:proofErr w:type="spellEnd"/>
      <w:r>
        <w:t>)</w:t>
      </w:r>
      <w:r>
        <w:t>。</w:t>
      </w:r>
      <w:r>
        <w:t xml:space="preserve"> </w:t>
      </w:r>
      <w:r>
        <w:t>场景：管理员日志、操作统计、对象追踪。</w:t>
      </w:r>
    </w:p>
    <w:p w14:paraId="0CCE30D2" w14:textId="77777777" w:rsidR="001A66DE" w:rsidRDefault="00000000">
      <w:pPr>
        <w:pStyle w:val="31"/>
      </w:pPr>
      <w:r>
        <w:t>3.</w:t>
      </w:r>
      <w:r>
        <w:rPr>
          <w:rFonts w:hint="eastAsia"/>
        </w:rPr>
        <w:t>7</w:t>
      </w:r>
      <w:r>
        <w:t xml:space="preserve">.13announcements </w:t>
      </w:r>
      <w:r>
        <w:t>公告表</w:t>
      </w:r>
    </w:p>
    <w:p w14:paraId="5D33B0BE" w14:textId="77777777" w:rsidR="001A66DE" w:rsidRDefault="00000000">
      <w:pPr>
        <w:pStyle w:val="a8"/>
      </w:pPr>
      <w:r>
        <w:t>存储平台公告</w:t>
      </w:r>
      <w:proofErr w:type="gramStart"/>
      <w:r>
        <w:t>和轮播通知</w:t>
      </w:r>
      <w:proofErr w:type="gramEnd"/>
      <w:r>
        <w:t>，供管理员发布平台规则、活动或安全提醒。</w:t>
      </w:r>
      <w:r>
        <w:t xml:space="preserve"> </w:t>
      </w:r>
      <w:r>
        <w:t>索引：</w:t>
      </w:r>
      <w:r>
        <w:t>PRIMARY KEY (id)</w:t>
      </w:r>
      <w:r>
        <w:t>，</w:t>
      </w:r>
      <w:r>
        <w:t xml:space="preserve">KEY </w:t>
      </w:r>
      <w:proofErr w:type="spellStart"/>
      <w:r>
        <w:t>idx_status_publish</w:t>
      </w:r>
      <w:proofErr w:type="spellEnd"/>
      <w:r>
        <w:t xml:space="preserve"> (status, </w:t>
      </w:r>
      <w:proofErr w:type="spellStart"/>
      <w:r>
        <w:t>publish_time</w:t>
      </w:r>
      <w:proofErr w:type="spellEnd"/>
      <w:r>
        <w:t>)</w:t>
      </w:r>
      <w:r>
        <w:t>，</w:t>
      </w:r>
      <w:r>
        <w:t xml:space="preserve">KEY </w:t>
      </w:r>
      <w:proofErr w:type="spellStart"/>
      <w:r>
        <w:t>idx_create_by</w:t>
      </w:r>
      <w:proofErr w:type="spellEnd"/>
      <w:r>
        <w:t xml:space="preserve"> (</w:t>
      </w:r>
      <w:proofErr w:type="spellStart"/>
      <w:r>
        <w:t>create_by</w:t>
      </w:r>
      <w:proofErr w:type="spellEnd"/>
      <w:r>
        <w:t>)</w:t>
      </w:r>
      <w:r>
        <w:t>。</w:t>
      </w:r>
      <w:r>
        <w:t xml:space="preserve"> </w:t>
      </w:r>
      <w:r>
        <w:t>场景：公告列表、我的公告。</w:t>
      </w:r>
    </w:p>
    <w:p w14:paraId="23105BAA" w14:textId="77777777" w:rsidR="001A66DE" w:rsidRDefault="00000000">
      <w:pPr>
        <w:pStyle w:val="31"/>
      </w:pPr>
      <w:r>
        <w:t>3.</w:t>
      </w:r>
      <w:r>
        <w:rPr>
          <w:rFonts w:hint="eastAsia"/>
        </w:rPr>
        <w:t>7</w:t>
      </w:r>
      <w:r>
        <w:t xml:space="preserve">.14browse_history </w:t>
      </w:r>
      <w:r>
        <w:t>浏览历史表（</w:t>
      </w:r>
      <w:r>
        <w:t>P2</w:t>
      </w:r>
      <w:r>
        <w:t>）</w:t>
      </w:r>
    </w:p>
    <w:p w14:paraId="45995F26" w14:textId="77777777" w:rsidR="001A66DE" w:rsidRDefault="00000000">
      <w:pPr>
        <w:pStyle w:val="a8"/>
      </w:pPr>
      <w:r>
        <w:lastRenderedPageBreak/>
        <w:t>记录用户浏览过的商品，便于最近浏览功能。该表属于</w:t>
      </w:r>
      <w:r>
        <w:t>P2</w:t>
      </w:r>
      <w:r>
        <w:t>，可按开发进度决定是否实现。</w:t>
      </w:r>
      <w:r>
        <w:t xml:space="preserve"> </w:t>
      </w:r>
      <w:r>
        <w:t>索引：</w:t>
      </w:r>
      <w:r>
        <w:t>PRIMARY KEY (id)</w:t>
      </w:r>
      <w:r>
        <w:t>，</w:t>
      </w:r>
      <w:r>
        <w:t xml:space="preserve">KEY </w:t>
      </w:r>
      <w:proofErr w:type="spellStart"/>
      <w:r>
        <w:t>idx_user_time</w:t>
      </w:r>
      <w:proofErr w:type="spellEnd"/>
      <w:r>
        <w:t xml:space="preserve"> (</w:t>
      </w:r>
      <w:proofErr w:type="spellStart"/>
      <w:r>
        <w:t>user_id</w:t>
      </w:r>
      <w:proofErr w:type="spellEnd"/>
      <w:r>
        <w:t xml:space="preserve">, </w:t>
      </w:r>
      <w:proofErr w:type="spellStart"/>
      <w:r>
        <w:t>create_time</w:t>
      </w:r>
      <w:proofErr w:type="spellEnd"/>
      <w:r>
        <w:t>)</w:t>
      </w:r>
      <w:r>
        <w:t>，</w:t>
      </w:r>
      <w:r>
        <w:t xml:space="preserve">UNIQUE KEY </w:t>
      </w:r>
      <w:proofErr w:type="spellStart"/>
      <w:r>
        <w:t>uk_browse_user_product</w:t>
      </w:r>
      <w:proofErr w:type="spellEnd"/>
      <w:r>
        <w:t xml:space="preserve"> (</w:t>
      </w:r>
      <w:proofErr w:type="spellStart"/>
      <w:r>
        <w:t>user_id</w:t>
      </w:r>
      <w:proofErr w:type="spellEnd"/>
      <w:r>
        <w:t xml:space="preserve">, </w:t>
      </w:r>
      <w:proofErr w:type="spellStart"/>
      <w:r>
        <w:t>product_id</w:t>
      </w:r>
      <w:proofErr w:type="spellEnd"/>
      <w:r>
        <w:t>)</w:t>
      </w:r>
      <w:r>
        <w:t>。</w:t>
      </w:r>
      <w:r>
        <w:t xml:space="preserve"> </w:t>
      </w:r>
      <w:r>
        <w:t>场景：最近浏览。</w:t>
      </w:r>
      <w:r>
        <w:t xml:space="preserve"> </w:t>
      </w:r>
      <w:r>
        <w:t>说明：使用</w:t>
      </w:r>
      <w:r>
        <w:t>INSERT ... ON DUPLICATE KEY UPDATE</w:t>
      </w:r>
      <w:r>
        <w:t>实现去重，避免数据膨胀。</w:t>
      </w:r>
    </w:p>
    <w:p w14:paraId="27E41F34" w14:textId="77777777" w:rsidR="001A66DE" w:rsidRDefault="00000000">
      <w:pPr>
        <w:pStyle w:val="31"/>
      </w:pPr>
      <w:r>
        <w:t>3.</w:t>
      </w:r>
      <w:r>
        <w:rPr>
          <w:rFonts w:hint="eastAsia"/>
        </w:rPr>
        <w:t>7</w:t>
      </w:r>
      <w:r>
        <w:t>.15ai_generation_logs AI</w:t>
      </w:r>
      <w:r>
        <w:t>生成记录表（扩展）</w:t>
      </w:r>
    </w:p>
    <w:p w14:paraId="758DE507" w14:textId="77777777" w:rsidR="001A66DE" w:rsidRDefault="00000000">
      <w:pPr>
        <w:pStyle w:val="a8"/>
      </w:pPr>
      <w:r>
        <w:t>记录</w:t>
      </w:r>
      <w:r>
        <w:t>AI</w:t>
      </w:r>
      <w:r>
        <w:t>标题优化和描述生成的输入输出。该表是扩展表，不影响</w:t>
      </w:r>
      <w:r>
        <w:t>P0</w:t>
      </w:r>
      <w:r>
        <w:t>核心交易流程。</w:t>
      </w:r>
      <w:r>
        <w:t xml:space="preserve"> </w:t>
      </w:r>
      <w:r>
        <w:t>索引：</w:t>
      </w:r>
      <w:r>
        <w:t>PRIMARY KEY (id)</w:t>
      </w:r>
      <w:r>
        <w:t>，</w:t>
      </w:r>
      <w:r>
        <w:t xml:space="preserve">KEY </w:t>
      </w:r>
      <w:proofErr w:type="spellStart"/>
      <w:r>
        <w:t>idx_ai_user_time</w:t>
      </w:r>
      <w:proofErr w:type="spellEnd"/>
      <w:r>
        <w:t xml:space="preserve"> (</w:t>
      </w:r>
      <w:proofErr w:type="spellStart"/>
      <w:r>
        <w:t>user_id</w:t>
      </w:r>
      <w:proofErr w:type="spellEnd"/>
      <w:r>
        <w:t xml:space="preserve">, </w:t>
      </w:r>
      <w:proofErr w:type="spellStart"/>
      <w:r>
        <w:t>create_time</w:t>
      </w:r>
      <w:proofErr w:type="spellEnd"/>
      <w:r>
        <w:t>)</w:t>
      </w:r>
      <w:r>
        <w:t>，</w:t>
      </w:r>
      <w:r>
        <w:t xml:space="preserve">KEY </w:t>
      </w:r>
      <w:proofErr w:type="spellStart"/>
      <w:r>
        <w:t>idx_ai_product</w:t>
      </w:r>
      <w:proofErr w:type="spellEnd"/>
      <w:r>
        <w:t xml:space="preserve"> (</w:t>
      </w:r>
      <w:proofErr w:type="spellStart"/>
      <w:r>
        <w:t>product_id</w:t>
      </w:r>
      <w:proofErr w:type="spellEnd"/>
      <w:r>
        <w:t>)</w:t>
      </w:r>
      <w:r>
        <w:t>。</w:t>
      </w:r>
      <w:r>
        <w:t xml:space="preserve"> </w:t>
      </w:r>
      <w:r>
        <w:t>场景：调用记录、商品记录。</w:t>
      </w:r>
    </w:p>
    <w:p w14:paraId="5F984742" w14:textId="77777777" w:rsidR="001A66DE" w:rsidRDefault="00000000">
      <w:pPr>
        <w:pStyle w:val="31"/>
        <w:rPr>
          <w:rFonts w:ascii="宋体" w:eastAsia="宋体" w:hAnsi="宋体" w:cs="宋体" w:hint="eastAsia"/>
          <w:b/>
          <w:bCs/>
        </w:rPr>
      </w:pPr>
      <w:r>
        <w:rPr>
          <w:rFonts w:ascii="宋体" w:eastAsia="宋体" w:hAnsi="宋体" w:cs="宋体" w:hint="eastAsia"/>
          <w:b/>
          <w:bCs/>
        </w:rPr>
        <w:t xml:space="preserve">3.7.16 </w:t>
      </w:r>
      <w:proofErr w:type="spellStart"/>
      <w:r>
        <w:rPr>
          <w:rFonts w:ascii="宋体" w:eastAsia="宋体" w:hAnsi="宋体" w:cs="宋体" w:hint="eastAsia"/>
          <w:b/>
          <w:bCs/>
        </w:rPr>
        <w:t>chat_conversations</w:t>
      </w:r>
      <w:proofErr w:type="spellEnd"/>
      <w:r>
        <w:rPr>
          <w:rFonts w:ascii="宋体" w:eastAsia="宋体" w:hAnsi="宋体" w:cs="宋体" w:hint="eastAsia"/>
          <w:b/>
          <w:bCs/>
        </w:rPr>
        <w:t xml:space="preserve"> 聊天会话表</w:t>
      </w:r>
    </w:p>
    <w:p w14:paraId="6FF2A9C8" w14:textId="77777777" w:rsidR="001A66DE" w:rsidRDefault="00000000">
      <w:pPr>
        <w:rPr>
          <w:rFonts w:cs="宋体" w:hint="eastAsia"/>
        </w:rPr>
      </w:pPr>
      <w:r>
        <w:rPr>
          <w:rFonts w:cs="宋体" w:hint="eastAsia"/>
          <w:lang w:eastAsia="zh-CN"/>
        </w:rPr>
        <w:t>存储买家与卖家围绕某个商品建立的聊天会话，支持“联系商家”、聊天列表展示、会话复用、最后消息展示和未读数统计。</w:t>
      </w:r>
      <w:r>
        <w:rPr>
          <w:rFonts w:cs="宋体" w:hint="eastAsia"/>
          <w:lang w:eastAsia="zh-CN"/>
        </w:rPr>
        <w:br/>
      </w:r>
      <w:proofErr w:type="spellStart"/>
      <w:r>
        <w:rPr>
          <w:rFonts w:cs="宋体" w:hint="eastAsia"/>
        </w:rPr>
        <w:t>索引：</w:t>
      </w:r>
      <w:r>
        <w:rPr>
          <w:rStyle w:val="HTML"/>
          <w:rFonts w:ascii="宋体" w:hAnsi="宋体" w:cs="宋体" w:hint="eastAsia"/>
        </w:rPr>
        <w:t>PRIMARY</w:t>
      </w:r>
      <w:proofErr w:type="spellEnd"/>
      <w:r>
        <w:rPr>
          <w:rStyle w:val="HTML"/>
          <w:rFonts w:ascii="宋体" w:hAnsi="宋体" w:cs="宋体" w:hint="eastAsia"/>
        </w:rPr>
        <w:t xml:space="preserve"> KEY (id)</w:t>
      </w:r>
      <w:r>
        <w:rPr>
          <w:rFonts w:cs="宋体" w:hint="eastAsia"/>
        </w:rPr>
        <w:t>，</w:t>
      </w:r>
      <w:r>
        <w:rPr>
          <w:rStyle w:val="HTML"/>
          <w:rFonts w:ascii="宋体" w:hAnsi="宋体" w:cs="宋体" w:hint="eastAsia"/>
        </w:rPr>
        <w:t xml:space="preserve">UNIQUE KEY </w:t>
      </w:r>
      <w:proofErr w:type="spellStart"/>
      <w:r>
        <w:rPr>
          <w:rStyle w:val="HTML"/>
          <w:rFonts w:ascii="宋体" w:hAnsi="宋体" w:cs="宋体" w:hint="eastAsia"/>
        </w:rPr>
        <w:t>uk_chat_product_buyer_seller</w:t>
      </w:r>
      <w:proofErr w:type="spellEnd"/>
      <w:r>
        <w:rPr>
          <w:rStyle w:val="HTML"/>
          <w:rFonts w:ascii="宋体" w:hAnsi="宋体" w:cs="宋体" w:hint="eastAsia"/>
        </w:rPr>
        <w:t xml:space="preserve"> (</w:t>
      </w:r>
      <w:proofErr w:type="spellStart"/>
      <w:r>
        <w:rPr>
          <w:rStyle w:val="HTML"/>
          <w:rFonts w:ascii="宋体" w:hAnsi="宋体" w:cs="宋体" w:hint="eastAsia"/>
        </w:rPr>
        <w:t>product_id</w:t>
      </w:r>
      <w:proofErr w:type="spellEnd"/>
      <w:r>
        <w:rPr>
          <w:rStyle w:val="HTML"/>
          <w:rFonts w:ascii="宋体" w:hAnsi="宋体" w:cs="宋体" w:hint="eastAsia"/>
        </w:rPr>
        <w:t xml:space="preserve">, </w:t>
      </w:r>
      <w:proofErr w:type="spellStart"/>
      <w:r>
        <w:rPr>
          <w:rStyle w:val="HTML"/>
          <w:rFonts w:ascii="宋体" w:hAnsi="宋体" w:cs="宋体" w:hint="eastAsia"/>
        </w:rPr>
        <w:t>buyer_id</w:t>
      </w:r>
      <w:proofErr w:type="spellEnd"/>
      <w:r>
        <w:rPr>
          <w:rStyle w:val="HTML"/>
          <w:rFonts w:ascii="宋体" w:hAnsi="宋体" w:cs="宋体" w:hint="eastAsia"/>
        </w:rPr>
        <w:t xml:space="preserve">, </w:t>
      </w:r>
      <w:proofErr w:type="spellStart"/>
      <w:r>
        <w:rPr>
          <w:rStyle w:val="HTML"/>
          <w:rFonts w:ascii="宋体" w:hAnsi="宋体" w:cs="宋体" w:hint="eastAsia"/>
        </w:rPr>
        <w:t>seller_id</w:t>
      </w:r>
      <w:proofErr w:type="spellEnd"/>
      <w:r>
        <w:rPr>
          <w:rStyle w:val="HTML"/>
          <w:rFonts w:ascii="宋体" w:hAnsi="宋体" w:cs="宋体" w:hint="eastAsia"/>
        </w:rPr>
        <w:t>)</w:t>
      </w:r>
      <w:r>
        <w:rPr>
          <w:rFonts w:cs="宋体" w:hint="eastAsia"/>
        </w:rPr>
        <w:t>，</w:t>
      </w:r>
      <w:r>
        <w:rPr>
          <w:rStyle w:val="HTML"/>
          <w:rFonts w:ascii="宋体" w:hAnsi="宋体" w:cs="宋体" w:hint="eastAsia"/>
        </w:rPr>
        <w:t xml:space="preserve">KEY </w:t>
      </w:r>
      <w:proofErr w:type="spellStart"/>
      <w:r>
        <w:rPr>
          <w:rStyle w:val="HTML"/>
          <w:rFonts w:ascii="宋体" w:hAnsi="宋体" w:cs="宋体" w:hint="eastAsia"/>
        </w:rPr>
        <w:t>idx_chat_buyer_time</w:t>
      </w:r>
      <w:proofErr w:type="spellEnd"/>
      <w:r>
        <w:rPr>
          <w:rStyle w:val="HTML"/>
          <w:rFonts w:ascii="宋体" w:hAnsi="宋体" w:cs="宋体" w:hint="eastAsia"/>
        </w:rPr>
        <w:t xml:space="preserve"> (</w:t>
      </w:r>
      <w:proofErr w:type="spellStart"/>
      <w:r>
        <w:rPr>
          <w:rStyle w:val="HTML"/>
          <w:rFonts w:ascii="宋体" w:hAnsi="宋体" w:cs="宋体" w:hint="eastAsia"/>
        </w:rPr>
        <w:t>buyer_id</w:t>
      </w:r>
      <w:proofErr w:type="spellEnd"/>
      <w:r>
        <w:rPr>
          <w:rStyle w:val="HTML"/>
          <w:rFonts w:ascii="宋体" w:hAnsi="宋体" w:cs="宋体" w:hint="eastAsia"/>
        </w:rPr>
        <w:t xml:space="preserve">, </w:t>
      </w:r>
      <w:proofErr w:type="spellStart"/>
      <w:r>
        <w:rPr>
          <w:rStyle w:val="HTML"/>
          <w:rFonts w:ascii="宋体" w:hAnsi="宋体" w:cs="宋体" w:hint="eastAsia"/>
        </w:rPr>
        <w:t>last_message_time</w:t>
      </w:r>
      <w:proofErr w:type="spellEnd"/>
      <w:r>
        <w:rPr>
          <w:rStyle w:val="HTML"/>
          <w:rFonts w:ascii="宋体" w:hAnsi="宋体" w:cs="宋体" w:hint="eastAsia"/>
        </w:rPr>
        <w:t>)</w:t>
      </w:r>
      <w:r>
        <w:rPr>
          <w:rFonts w:cs="宋体" w:hint="eastAsia"/>
        </w:rPr>
        <w:t>，</w:t>
      </w:r>
      <w:r>
        <w:rPr>
          <w:rStyle w:val="HTML"/>
          <w:rFonts w:ascii="宋体" w:hAnsi="宋体" w:cs="宋体" w:hint="eastAsia"/>
        </w:rPr>
        <w:t xml:space="preserve">KEY </w:t>
      </w:r>
      <w:proofErr w:type="spellStart"/>
      <w:r>
        <w:rPr>
          <w:rStyle w:val="HTML"/>
          <w:rFonts w:ascii="宋体" w:hAnsi="宋体" w:cs="宋体" w:hint="eastAsia"/>
        </w:rPr>
        <w:t>idx_chat_seller_time</w:t>
      </w:r>
      <w:proofErr w:type="spellEnd"/>
      <w:r>
        <w:rPr>
          <w:rStyle w:val="HTML"/>
          <w:rFonts w:ascii="宋体" w:hAnsi="宋体" w:cs="宋体" w:hint="eastAsia"/>
        </w:rPr>
        <w:t xml:space="preserve"> (</w:t>
      </w:r>
      <w:proofErr w:type="spellStart"/>
      <w:r>
        <w:rPr>
          <w:rStyle w:val="HTML"/>
          <w:rFonts w:ascii="宋体" w:hAnsi="宋体" w:cs="宋体" w:hint="eastAsia"/>
        </w:rPr>
        <w:t>seller_id</w:t>
      </w:r>
      <w:proofErr w:type="spellEnd"/>
      <w:r>
        <w:rPr>
          <w:rStyle w:val="HTML"/>
          <w:rFonts w:ascii="宋体" w:hAnsi="宋体" w:cs="宋体" w:hint="eastAsia"/>
        </w:rPr>
        <w:t xml:space="preserve">, </w:t>
      </w:r>
      <w:proofErr w:type="spellStart"/>
      <w:r>
        <w:rPr>
          <w:rStyle w:val="HTML"/>
          <w:rFonts w:ascii="宋体" w:hAnsi="宋体" w:cs="宋体" w:hint="eastAsia"/>
        </w:rPr>
        <w:t>last_message_time</w:t>
      </w:r>
      <w:proofErr w:type="spellEnd"/>
      <w:r>
        <w:rPr>
          <w:rStyle w:val="HTML"/>
          <w:rFonts w:ascii="宋体" w:hAnsi="宋体" w:cs="宋体" w:hint="eastAsia"/>
        </w:rPr>
        <w:t>)</w:t>
      </w:r>
      <w:r>
        <w:rPr>
          <w:rFonts w:cs="宋体" w:hint="eastAsia"/>
        </w:rPr>
        <w:t>。</w:t>
      </w:r>
      <w:r>
        <w:rPr>
          <w:rFonts w:cs="宋体" w:hint="eastAsia"/>
        </w:rPr>
        <w:br/>
      </w:r>
      <w:r>
        <w:rPr>
          <w:rFonts w:cs="宋体" w:hint="eastAsia"/>
          <w:lang w:eastAsia="zh-CN"/>
        </w:rPr>
        <w:t>场景：商品详情页联系商家、创建或复用会话、买家聊天列表、卖家聊天列表、按最后消息时间排序。</w:t>
      </w:r>
      <w:r>
        <w:rPr>
          <w:rFonts w:cs="宋体" w:hint="eastAsia"/>
          <w:lang w:eastAsia="zh-CN"/>
        </w:rPr>
        <w:br/>
      </w:r>
      <w:proofErr w:type="spellStart"/>
      <w:r>
        <w:rPr>
          <w:rFonts w:cs="宋体" w:hint="eastAsia"/>
        </w:rPr>
        <w:t>说明：</w:t>
      </w:r>
      <w:r>
        <w:rPr>
          <w:rStyle w:val="HTML"/>
          <w:rFonts w:ascii="宋体" w:hAnsi="宋体" w:cs="宋体" w:hint="eastAsia"/>
        </w:rPr>
        <w:t>uk_chat_product_buyer_seller</w:t>
      </w:r>
      <w:proofErr w:type="spellEnd"/>
      <w:r>
        <w:rPr>
          <w:rFonts w:cs="宋体" w:hint="eastAsia"/>
        </w:rPr>
        <w:t xml:space="preserve"> </w:t>
      </w:r>
      <w:proofErr w:type="spellStart"/>
      <w:r>
        <w:rPr>
          <w:rFonts w:cs="宋体" w:hint="eastAsia"/>
        </w:rPr>
        <w:t>用于保证同一买家对同一商品和同一卖家只创建一条会话，避免重复会话；</w:t>
      </w:r>
      <w:r>
        <w:rPr>
          <w:rStyle w:val="HTML"/>
          <w:rFonts w:ascii="宋体" w:hAnsi="宋体" w:cs="宋体" w:hint="eastAsia"/>
        </w:rPr>
        <w:t>idx_chat_buyer_time</w:t>
      </w:r>
      <w:proofErr w:type="spellEnd"/>
      <w:r>
        <w:rPr>
          <w:rFonts w:cs="宋体" w:hint="eastAsia"/>
        </w:rPr>
        <w:t xml:space="preserve"> 和 </w:t>
      </w:r>
      <w:proofErr w:type="spellStart"/>
      <w:r>
        <w:rPr>
          <w:rStyle w:val="HTML"/>
          <w:rFonts w:ascii="宋体" w:hAnsi="宋体" w:cs="宋体" w:hint="eastAsia"/>
        </w:rPr>
        <w:t>idx_chat_seller_time</w:t>
      </w:r>
      <w:proofErr w:type="spellEnd"/>
      <w:r>
        <w:rPr>
          <w:rFonts w:cs="宋体" w:hint="eastAsia"/>
        </w:rPr>
        <w:t xml:space="preserve"> </w:t>
      </w:r>
      <w:proofErr w:type="spellStart"/>
      <w:r>
        <w:rPr>
          <w:rFonts w:cs="宋体" w:hint="eastAsia"/>
        </w:rPr>
        <w:t>分别服务买家端和卖家端的会话列表查询</w:t>
      </w:r>
      <w:proofErr w:type="spellEnd"/>
      <w:r>
        <w:rPr>
          <w:rFonts w:cs="宋体" w:hint="eastAsia"/>
        </w:rPr>
        <w:t>。</w:t>
      </w:r>
    </w:p>
    <w:p w14:paraId="4B6852B2" w14:textId="77777777" w:rsidR="001A66DE" w:rsidRDefault="00000000">
      <w:pPr>
        <w:pStyle w:val="31"/>
        <w:rPr>
          <w:rFonts w:ascii="宋体" w:eastAsia="宋体" w:hAnsi="宋体" w:cs="宋体" w:hint="eastAsia"/>
          <w:b/>
          <w:bCs/>
        </w:rPr>
      </w:pPr>
      <w:r>
        <w:rPr>
          <w:rFonts w:ascii="宋体" w:eastAsia="宋体" w:hAnsi="宋体" w:cs="宋体" w:hint="eastAsia"/>
          <w:b/>
          <w:bCs/>
        </w:rPr>
        <w:t xml:space="preserve">3.7.17 </w:t>
      </w:r>
      <w:proofErr w:type="spellStart"/>
      <w:r>
        <w:rPr>
          <w:rFonts w:ascii="宋体" w:eastAsia="宋体" w:hAnsi="宋体" w:cs="宋体" w:hint="eastAsia"/>
          <w:b/>
          <w:bCs/>
        </w:rPr>
        <w:t>chat_messages</w:t>
      </w:r>
      <w:proofErr w:type="spellEnd"/>
      <w:r>
        <w:rPr>
          <w:rFonts w:ascii="宋体" w:eastAsia="宋体" w:hAnsi="宋体" w:cs="宋体" w:hint="eastAsia"/>
          <w:b/>
          <w:bCs/>
        </w:rPr>
        <w:t xml:space="preserve"> 聊天消息表</w:t>
      </w:r>
    </w:p>
    <w:p w14:paraId="7C394603" w14:textId="77777777" w:rsidR="001A66DE" w:rsidRDefault="00000000">
      <w:pPr>
        <w:pStyle w:val="af2"/>
        <w:rPr>
          <w:rFonts w:cs="宋体" w:hint="eastAsia"/>
        </w:rPr>
      </w:pPr>
      <w:r>
        <w:rPr>
          <w:rFonts w:cs="宋体" w:hint="eastAsia"/>
        </w:rPr>
        <w:t>存储聊天会话中的具体文本消息，记录发送人、接收人、消息内容、消息类型和已读状态。</w:t>
      </w:r>
      <w:r>
        <w:rPr>
          <w:rFonts w:cs="宋体" w:hint="eastAsia"/>
        </w:rPr>
        <w:br/>
        <w:t>索引：</w:t>
      </w:r>
      <w:r>
        <w:rPr>
          <w:rStyle w:val="HTML"/>
          <w:rFonts w:ascii="宋体" w:hAnsi="宋体" w:cs="宋体" w:hint="eastAsia"/>
        </w:rPr>
        <w:t>PRIMARY KEY (id)</w:t>
      </w:r>
      <w:r>
        <w:rPr>
          <w:rFonts w:cs="宋体" w:hint="eastAsia"/>
        </w:rPr>
        <w:t>，</w:t>
      </w:r>
      <w:r>
        <w:rPr>
          <w:rStyle w:val="HTML"/>
          <w:rFonts w:ascii="宋体" w:hAnsi="宋体" w:cs="宋体" w:hint="eastAsia"/>
        </w:rPr>
        <w:t xml:space="preserve">KEY </w:t>
      </w:r>
      <w:proofErr w:type="spellStart"/>
      <w:r>
        <w:rPr>
          <w:rStyle w:val="HTML"/>
          <w:rFonts w:ascii="宋体" w:hAnsi="宋体" w:cs="宋体" w:hint="eastAsia"/>
        </w:rPr>
        <w:t>idx_chat_messages_conversation_time</w:t>
      </w:r>
      <w:proofErr w:type="spellEnd"/>
      <w:r>
        <w:rPr>
          <w:rStyle w:val="HTML"/>
          <w:rFonts w:ascii="宋体" w:hAnsi="宋体" w:cs="宋体" w:hint="eastAsia"/>
        </w:rPr>
        <w:t xml:space="preserve"> (</w:t>
      </w:r>
      <w:proofErr w:type="spellStart"/>
      <w:r>
        <w:rPr>
          <w:rStyle w:val="HTML"/>
          <w:rFonts w:ascii="宋体" w:hAnsi="宋体" w:cs="宋体" w:hint="eastAsia"/>
        </w:rPr>
        <w:t>conversation_id</w:t>
      </w:r>
      <w:proofErr w:type="spellEnd"/>
      <w:r>
        <w:rPr>
          <w:rStyle w:val="HTML"/>
          <w:rFonts w:ascii="宋体" w:hAnsi="宋体" w:cs="宋体" w:hint="eastAsia"/>
        </w:rPr>
        <w:t xml:space="preserve">, </w:t>
      </w:r>
      <w:proofErr w:type="spellStart"/>
      <w:r>
        <w:rPr>
          <w:rStyle w:val="HTML"/>
          <w:rFonts w:ascii="宋体" w:hAnsi="宋体" w:cs="宋体" w:hint="eastAsia"/>
        </w:rPr>
        <w:t>create_time</w:t>
      </w:r>
      <w:proofErr w:type="spellEnd"/>
      <w:r>
        <w:rPr>
          <w:rStyle w:val="HTML"/>
          <w:rFonts w:ascii="宋体" w:hAnsi="宋体" w:cs="宋体" w:hint="eastAsia"/>
        </w:rPr>
        <w:t>)</w:t>
      </w:r>
      <w:r>
        <w:rPr>
          <w:rFonts w:cs="宋体" w:hint="eastAsia"/>
        </w:rPr>
        <w:t>，</w:t>
      </w:r>
      <w:r>
        <w:rPr>
          <w:rStyle w:val="HTML"/>
          <w:rFonts w:ascii="宋体" w:hAnsi="宋体" w:cs="宋体" w:hint="eastAsia"/>
        </w:rPr>
        <w:t xml:space="preserve">KEY </w:t>
      </w:r>
      <w:proofErr w:type="spellStart"/>
      <w:r>
        <w:rPr>
          <w:rStyle w:val="HTML"/>
          <w:rFonts w:ascii="宋体" w:hAnsi="宋体" w:cs="宋体" w:hint="eastAsia"/>
        </w:rPr>
        <w:t>idx_chat_messages_receiver_read</w:t>
      </w:r>
      <w:proofErr w:type="spellEnd"/>
      <w:r>
        <w:rPr>
          <w:rStyle w:val="HTML"/>
          <w:rFonts w:ascii="宋体" w:hAnsi="宋体" w:cs="宋体" w:hint="eastAsia"/>
        </w:rPr>
        <w:t xml:space="preserve"> (</w:t>
      </w:r>
      <w:proofErr w:type="spellStart"/>
      <w:r>
        <w:rPr>
          <w:rStyle w:val="HTML"/>
          <w:rFonts w:ascii="宋体" w:hAnsi="宋体" w:cs="宋体" w:hint="eastAsia"/>
        </w:rPr>
        <w:t>receiver_id</w:t>
      </w:r>
      <w:proofErr w:type="spellEnd"/>
      <w:r>
        <w:rPr>
          <w:rStyle w:val="HTML"/>
          <w:rFonts w:ascii="宋体" w:hAnsi="宋体" w:cs="宋体" w:hint="eastAsia"/>
        </w:rPr>
        <w:t xml:space="preserve">, </w:t>
      </w:r>
      <w:proofErr w:type="spellStart"/>
      <w:r>
        <w:rPr>
          <w:rStyle w:val="HTML"/>
          <w:rFonts w:ascii="宋体" w:hAnsi="宋体" w:cs="宋体" w:hint="eastAsia"/>
        </w:rPr>
        <w:t>read_status</w:t>
      </w:r>
      <w:proofErr w:type="spellEnd"/>
      <w:r>
        <w:rPr>
          <w:rStyle w:val="HTML"/>
          <w:rFonts w:ascii="宋体" w:hAnsi="宋体" w:cs="宋体" w:hint="eastAsia"/>
        </w:rPr>
        <w:t>)</w:t>
      </w:r>
      <w:r>
        <w:rPr>
          <w:rFonts w:cs="宋体" w:hint="eastAsia"/>
        </w:rPr>
        <w:t>。</w:t>
      </w:r>
      <w:r>
        <w:rPr>
          <w:rFonts w:cs="宋体" w:hint="eastAsia"/>
        </w:rPr>
        <w:br/>
        <w:t>场景：聊天详情</w:t>
      </w:r>
      <w:proofErr w:type="gramStart"/>
      <w:r>
        <w:rPr>
          <w:rFonts w:cs="宋体" w:hint="eastAsia"/>
        </w:rPr>
        <w:t>页消息</w:t>
      </w:r>
      <w:proofErr w:type="gramEnd"/>
      <w:r>
        <w:rPr>
          <w:rFonts w:cs="宋体" w:hint="eastAsia"/>
        </w:rPr>
        <w:t>列表、按时间顺序拉取聊天记录、查询未读消息、标记消息已读。</w:t>
      </w:r>
      <w:r>
        <w:rPr>
          <w:rFonts w:cs="宋体" w:hint="eastAsia"/>
        </w:rPr>
        <w:br/>
        <w:t>说明：</w:t>
      </w:r>
      <w:proofErr w:type="spellStart"/>
      <w:r>
        <w:rPr>
          <w:rStyle w:val="HTML"/>
          <w:rFonts w:ascii="宋体" w:hAnsi="宋体" w:cs="宋体" w:hint="eastAsia"/>
        </w:rPr>
        <w:t>idx_chat_messages_conversation_time</w:t>
      </w:r>
      <w:proofErr w:type="spellEnd"/>
      <w:r>
        <w:rPr>
          <w:rFonts w:cs="宋体" w:hint="eastAsia"/>
        </w:rPr>
        <w:t xml:space="preserve"> 用于根据会话 ID 按时间顺序加载消息；</w:t>
      </w:r>
      <w:proofErr w:type="spellStart"/>
      <w:r>
        <w:rPr>
          <w:rStyle w:val="HTML"/>
          <w:rFonts w:ascii="宋体" w:hAnsi="宋体" w:cs="宋体" w:hint="eastAsia"/>
        </w:rPr>
        <w:t>idx_chat_messages_receiver_read</w:t>
      </w:r>
      <w:proofErr w:type="spellEnd"/>
      <w:r>
        <w:rPr>
          <w:rFonts w:cs="宋体" w:hint="eastAsia"/>
        </w:rPr>
        <w:t xml:space="preserve"> 用于快速查询当前用户收到的未读消息，并支持进入聊天页后批量标记已读。聊天消息属于用户连续沟通数据，不应与系统通知表 </w:t>
      </w:r>
      <w:r>
        <w:rPr>
          <w:rStyle w:val="HTML"/>
          <w:rFonts w:ascii="宋体" w:hAnsi="宋体" w:cs="宋体" w:hint="eastAsia"/>
        </w:rPr>
        <w:t>messages</w:t>
      </w:r>
      <w:r>
        <w:rPr>
          <w:rFonts w:cs="宋体" w:hint="eastAsia"/>
        </w:rPr>
        <w:t xml:space="preserve"> 合并。</w:t>
      </w:r>
    </w:p>
    <w:p w14:paraId="3C3FC8A4" w14:textId="77777777" w:rsidR="001A66DE" w:rsidRDefault="00000000">
      <w:pPr>
        <w:pStyle w:val="31"/>
        <w:rPr>
          <w:rFonts w:ascii="宋体" w:eastAsia="宋体" w:hAnsi="宋体" w:cs="宋体" w:hint="eastAsia"/>
          <w:b/>
          <w:bCs/>
        </w:rPr>
      </w:pPr>
      <w:r>
        <w:rPr>
          <w:rFonts w:ascii="宋体" w:eastAsia="宋体" w:hAnsi="宋体" w:cs="宋体" w:hint="eastAsia"/>
          <w:b/>
          <w:bCs/>
        </w:rPr>
        <w:t>3.7.18 appeals 申诉表</w:t>
      </w:r>
    </w:p>
    <w:p w14:paraId="7601169D" w14:textId="77777777" w:rsidR="001A66DE" w:rsidRDefault="00000000">
      <w:pPr>
        <w:pStyle w:val="af2"/>
        <w:rPr>
          <w:rFonts w:cs="宋体" w:hint="eastAsia"/>
        </w:rPr>
      </w:pPr>
      <w:r>
        <w:rPr>
          <w:rFonts w:cs="宋体" w:hint="eastAsia"/>
        </w:rPr>
        <w:t>存储用户对平台处理结果提出的复核请求，包括申诉人、申诉对象、申诉理由、申诉状态和管理员处理结果。</w:t>
      </w:r>
      <w:r>
        <w:rPr>
          <w:rFonts w:cs="宋体" w:hint="eastAsia"/>
        </w:rPr>
        <w:br/>
        <w:t>索引：</w:t>
      </w:r>
      <w:r>
        <w:rPr>
          <w:rStyle w:val="HTML"/>
          <w:rFonts w:ascii="宋体" w:hAnsi="宋体" w:cs="宋体" w:hint="eastAsia"/>
        </w:rPr>
        <w:t>PRIMARY KEY (id)</w:t>
      </w:r>
      <w:r>
        <w:rPr>
          <w:rFonts w:cs="宋体" w:hint="eastAsia"/>
        </w:rPr>
        <w:t>，</w:t>
      </w:r>
      <w:r>
        <w:rPr>
          <w:rStyle w:val="HTML"/>
          <w:rFonts w:ascii="宋体" w:hAnsi="宋体" w:cs="宋体" w:hint="eastAsia"/>
        </w:rPr>
        <w:t xml:space="preserve">KEY </w:t>
      </w:r>
      <w:proofErr w:type="spellStart"/>
      <w:r>
        <w:rPr>
          <w:rStyle w:val="HTML"/>
          <w:rFonts w:ascii="宋体" w:hAnsi="宋体" w:cs="宋体" w:hint="eastAsia"/>
        </w:rPr>
        <w:t>idx_appeals_appellant_status_time</w:t>
      </w:r>
      <w:proofErr w:type="spellEnd"/>
      <w:r>
        <w:rPr>
          <w:rStyle w:val="HTML"/>
          <w:rFonts w:ascii="宋体" w:hAnsi="宋体" w:cs="宋体" w:hint="eastAsia"/>
        </w:rPr>
        <w:t xml:space="preserve"> (</w:t>
      </w:r>
      <w:proofErr w:type="spellStart"/>
      <w:r>
        <w:rPr>
          <w:rStyle w:val="HTML"/>
          <w:rFonts w:ascii="宋体" w:hAnsi="宋体" w:cs="宋体" w:hint="eastAsia"/>
        </w:rPr>
        <w:t>appellant_id</w:t>
      </w:r>
      <w:proofErr w:type="spellEnd"/>
      <w:r>
        <w:rPr>
          <w:rStyle w:val="HTML"/>
          <w:rFonts w:ascii="宋体" w:hAnsi="宋体" w:cs="宋体" w:hint="eastAsia"/>
        </w:rPr>
        <w:t xml:space="preserve">, status, </w:t>
      </w:r>
      <w:proofErr w:type="spellStart"/>
      <w:r>
        <w:rPr>
          <w:rStyle w:val="HTML"/>
          <w:rFonts w:ascii="宋体" w:hAnsi="宋体" w:cs="宋体" w:hint="eastAsia"/>
        </w:rPr>
        <w:t>create_time</w:t>
      </w:r>
      <w:proofErr w:type="spellEnd"/>
      <w:r>
        <w:rPr>
          <w:rStyle w:val="HTML"/>
          <w:rFonts w:ascii="宋体" w:hAnsi="宋体" w:cs="宋体" w:hint="eastAsia"/>
        </w:rPr>
        <w:t>)</w:t>
      </w:r>
      <w:r>
        <w:rPr>
          <w:rFonts w:cs="宋体" w:hint="eastAsia"/>
        </w:rPr>
        <w:t>，</w:t>
      </w:r>
      <w:r>
        <w:rPr>
          <w:rStyle w:val="HTML"/>
          <w:rFonts w:ascii="宋体" w:hAnsi="宋体" w:cs="宋体" w:hint="eastAsia"/>
        </w:rPr>
        <w:t xml:space="preserve">KEY </w:t>
      </w:r>
      <w:proofErr w:type="spellStart"/>
      <w:r>
        <w:rPr>
          <w:rStyle w:val="HTML"/>
          <w:rFonts w:ascii="宋体" w:hAnsi="宋体" w:cs="宋体" w:hint="eastAsia"/>
        </w:rPr>
        <w:t>idx_appeals_target</w:t>
      </w:r>
      <w:proofErr w:type="spellEnd"/>
      <w:r>
        <w:rPr>
          <w:rStyle w:val="HTML"/>
          <w:rFonts w:ascii="宋体" w:hAnsi="宋体" w:cs="宋体" w:hint="eastAsia"/>
        </w:rPr>
        <w:t xml:space="preserve"> (</w:t>
      </w:r>
      <w:proofErr w:type="spellStart"/>
      <w:r>
        <w:rPr>
          <w:rStyle w:val="HTML"/>
          <w:rFonts w:ascii="宋体" w:hAnsi="宋体" w:cs="宋体" w:hint="eastAsia"/>
        </w:rPr>
        <w:t>target_type</w:t>
      </w:r>
      <w:proofErr w:type="spellEnd"/>
      <w:r>
        <w:rPr>
          <w:rStyle w:val="HTML"/>
          <w:rFonts w:ascii="宋体" w:hAnsi="宋体" w:cs="宋体" w:hint="eastAsia"/>
        </w:rPr>
        <w:t xml:space="preserve">, </w:t>
      </w:r>
      <w:proofErr w:type="spellStart"/>
      <w:r>
        <w:rPr>
          <w:rStyle w:val="HTML"/>
          <w:rFonts w:ascii="宋体" w:hAnsi="宋体" w:cs="宋体" w:hint="eastAsia"/>
        </w:rPr>
        <w:t>target_id</w:t>
      </w:r>
      <w:proofErr w:type="spellEnd"/>
      <w:r>
        <w:rPr>
          <w:rStyle w:val="HTML"/>
          <w:rFonts w:ascii="宋体" w:hAnsi="宋体" w:cs="宋体" w:hint="eastAsia"/>
        </w:rPr>
        <w:t>)</w:t>
      </w:r>
      <w:r>
        <w:rPr>
          <w:rFonts w:cs="宋体" w:hint="eastAsia"/>
        </w:rPr>
        <w:t>，</w:t>
      </w:r>
      <w:r>
        <w:rPr>
          <w:rStyle w:val="HTML"/>
          <w:rFonts w:ascii="宋体" w:hAnsi="宋体" w:cs="宋体" w:hint="eastAsia"/>
        </w:rPr>
        <w:t xml:space="preserve">KEY </w:t>
      </w:r>
      <w:proofErr w:type="spellStart"/>
      <w:r>
        <w:rPr>
          <w:rStyle w:val="HTML"/>
          <w:rFonts w:ascii="宋体" w:hAnsi="宋体" w:cs="宋体" w:hint="eastAsia"/>
        </w:rPr>
        <w:t>idx_appeals_status_time</w:t>
      </w:r>
      <w:proofErr w:type="spellEnd"/>
      <w:r>
        <w:rPr>
          <w:rStyle w:val="HTML"/>
          <w:rFonts w:ascii="宋体" w:hAnsi="宋体" w:cs="宋体" w:hint="eastAsia"/>
        </w:rPr>
        <w:t xml:space="preserve"> (status, </w:t>
      </w:r>
      <w:proofErr w:type="spellStart"/>
      <w:r>
        <w:rPr>
          <w:rStyle w:val="HTML"/>
          <w:rFonts w:ascii="宋体" w:hAnsi="宋体" w:cs="宋体" w:hint="eastAsia"/>
        </w:rPr>
        <w:t>create_time</w:t>
      </w:r>
      <w:proofErr w:type="spellEnd"/>
      <w:r>
        <w:rPr>
          <w:rStyle w:val="HTML"/>
          <w:rFonts w:ascii="宋体" w:hAnsi="宋体" w:cs="宋体" w:hint="eastAsia"/>
        </w:rPr>
        <w:t>)</w:t>
      </w:r>
      <w:r>
        <w:rPr>
          <w:rFonts w:cs="宋体" w:hint="eastAsia"/>
        </w:rPr>
        <w:t>，</w:t>
      </w:r>
      <w:r>
        <w:rPr>
          <w:rStyle w:val="HTML"/>
          <w:rFonts w:ascii="宋体" w:hAnsi="宋体" w:cs="宋体" w:hint="eastAsia"/>
        </w:rPr>
        <w:t xml:space="preserve">KEY </w:t>
      </w:r>
      <w:proofErr w:type="spellStart"/>
      <w:r>
        <w:rPr>
          <w:rStyle w:val="HTML"/>
          <w:rFonts w:ascii="宋体" w:hAnsi="宋体" w:cs="宋体" w:hint="eastAsia"/>
        </w:rPr>
        <w:t>idx_appeals_handler</w:t>
      </w:r>
      <w:proofErr w:type="spellEnd"/>
      <w:r>
        <w:rPr>
          <w:rStyle w:val="HTML"/>
          <w:rFonts w:ascii="宋体" w:hAnsi="宋体" w:cs="宋体" w:hint="eastAsia"/>
        </w:rPr>
        <w:t xml:space="preserve"> (</w:t>
      </w:r>
      <w:proofErr w:type="spellStart"/>
      <w:r>
        <w:rPr>
          <w:rStyle w:val="HTML"/>
          <w:rFonts w:ascii="宋体" w:hAnsi="宋体" w:cs="宋体" w:hint="eastAsia"/>
        </w:rPr>
        <w:t>handler_id</w:t>
      </w:r>
      <w:proofErr w:type="spellEnd"/>
      <w:r>
        <w:rPr>
          <w:rStyle w:val="HTML"/>
          <w:rFonts w:ascii="宋体" w:hAnsi="宋体" w:cs="宋体" w:hint="eastAsia"/>
        </w:rPr>
        <w:t>)</w:t>
      </w:r>
      <w:r>
        <w:rPr>
          <w:rFonts w:cs="宋体" w:hint="eastAsia"/>
        </w:rPr>
        <w:t>。</w:t>
      </w:r>
      <w:r>
        <w:rPr>
          <w:rFonts w:cs="宋体" w:hint="eastAsia"/>
        </w:rPr>
        <w:br/>
      </w:r>
      <w:r>
        <w:rPr>
          <w:rFonts w:cs="宋体" w:hint="eastAsia"/>
        </w:rPr>
        <w:lastRenderedPageBreak/>
        <w:t>场景：我的申诉列表、申诉详情、管理员申诉列表、</w:t>
      </w:r>
      <w:proofErr w:type="gramStart"/>
      <w:r>
        <w:rPr>
          <w:rFonts w:cs="宋体" w:hint="eastAsia"/>
        </w:rPr>
        <w:t>按状态</w:t>
      </w:r>
      <w:proofErr w:type="gramEnd"/>
      <w:r>
        <w:rPr>
          <w:rFonts w:cs="宋体" w:hint="eastAsia"/>
        </w:rPr>
        <w:t>筛选待处理申诉、按申诉对象追踪处理记录。</w:t>
      </w:r>
      <w:r>
        <w:rPr>
          <w:rFonts w:cs="宋体" w:hint="eastAsia"/>
        </w:rPr>
        <w:br/>
        <w:t>说明：</w:t>
      </w:r>
      <w:proofErr w:type="spellStart"/>
      <w:r>
        <w:rPr>
          <w:rStyle w:val="HTML"/>
          <w:rFonts w:ascii="宋体" w:hAnsi="宋体" w:cs="宋体" w:hint="eastAsia"/>
        </w:rPr>
        <w:t>idx_appeals_appellant_status_time</w:t>
      </w:r>
      <w:proofErr w:type="spellEnd"/>
      <w:r>
        <w:rPr>
          <w:rFonts w:cs="宋体" w:hint="eastAsia"/>
        </w:rPr>
        <w:t xml:space="preserve"> 用于用户查询自己的申诉记录；</w:t>
      </w:r>
      <w:proofErr w:type="spellStart"/>
      <w:r>
        <w:rPr>
          <w:rStyle w:val="HTML"/>
          <w:rFonts w:ascii="宋体" w:hAnsi="宋体" w:cs="宋体" w:hint="eastAsia"/>
        </w:rPr>
        <w:t>idx_appeals_target</w:t>
      </w:r>
      <w:proofErr w:type="spellEnd"/>
      <w:r>
        <w:rPr>
          <w:rFonts w:cs="宋体" w:hint="eastAsia"/>
        </w:rPr>
        <w:t xml:space="preserve"> 用于判断同一用户对同一对象是否存在未处理申诉，并支持按商品、用户、订单或举报结果追踪申诉；</w:t>
      </w:r>
      <w:proofErr w:type="spellStart"/>
      <w:r>
        <w:rPr>
          <w:rStyle w:val="HTML"/>
          <w:rFonts w:ascii="宋体" w:hAnsi="宋体" w:cs="宋体" w:hint="eastAsia"/>
        </w:rPr>
        <w:t>idx_appeals_status_time</w:t>
      </w:r>
      <w:proofErr w:type="spellEnd"/>
      <w:r>
        <w:rPr>
          <w:rFonts w:cs="宋体" w:hint="eastAsia"/>
        </w:rPr>
        <w:t xml:space="preserve"> 用于管理员查看待处理申诉；</w:t>
      </w:r>
      <w:proofErr w:type="spellStart"/>
      <w:r>
        <w:rPr>
          <w:rStyle w:val="HTML"/>
          <w:rFonts w:ascii="宋体" w:hAnsi="宋体" w:cs="宋体" w:hint="eastAsia"/>
        </w:rPr>
        <w:t>idx_appeals_handler</w:t>
      </w:r>
      <w:proofErr w:type="spellEnd"/>
      <w:r>
        <w:rPr>
          <w:rFonts w:cs="宋体" w:hint="eastAsia"/>
        </w:rPr>
        <w:t xml:space="preserve"> 用于查询管理员处理记录。</w:t>
      </w:r>
    </w:p>
    <w:p w14:paraId="22CD797A" w14:textId="77777777" w:rsidR="001A66DE" w:rsidRDefault="00000000">
      <w:pPr>
        <w:pStyle w:val="31"/>
        <w:rPr>
          <w:rFonts w:ascii="宋体" w:eastAsia="宋体" w:hAnsi="宋体" w:cs="宋体" w:hint="eastAsia"/>
          <w:b/>
          <w:bCs/>
        </w:rPr>
      </w:pPr>
      <w:r>
        <w:rPr>
          <w:rFonts w:ascii="宋体" w:eastAsia="宋体" w:hAnsi="宋体" w:cs="宋体" w:hint="eastAsia"/>
          <w:b/>
          <w:bCs/>
        </w:rPr>
        <w:t xml:space="preserve">3.7.19 </w:t>
      </w:r>
      <w:proofErr w:type="spellStart"/>
      <w:r>
        <w:rPr>
          <w:rFonts w:ascii="宋体" w:eastAsia="宋体" w:hAnsi="宋体" w:cs="宋体" w:hint="eastAsia"/>
          <w:b/>
          <w:bCs/>
        </w:rPr>
        <w:t>appeal_images</w:t>
      </w:r>
      <w:proofErr w:type="spellEnd"/>
      <w:r>
        <w:rPr>
          <w:rFonts w:ascii="宋体" w:eastAsia="宋体" w:hAnsi="宋体" w:cs="宋体" w:hint="eastAsia"/>
          <w:b/>
          <w:bCs/>
        </w:rPr>
        <w:t xml:space="preserve"> 申诉凭证图片表</w:t>
      </w:r>
    </w:p>
    <w:p w14:paraId="3FB9FB49" w14:textId="77777777" w:rsidR="001A66DE" w:rsidRDefault="00000000">
      <w:pPr>
        <w:pStyle w:val="af2"/>
        <w:rPr>
          <w:rFonts w:cs="宋体" w:hint="eastAsia"/>
        </w:rPr>
      </w:pPr>
      <w:r>
        <w:rPr>
          <w:rFonts w:cs="宋体" w:hint="eastAsia"/>
        </w:rPr>
        <w:t>存储申诉过程中上传的凭证图片路径和展示顺序，支持一条申诉上传多张凭证图片。</w:t>
      </w:r>
      <w:r>
        <w:rPr>
          <w:rFonts w:cs="宋体" w:hint="eastAsia"/>
        </w:rPr>
        <w:br/>
        <w:t>索引：</w:t>
      </w:r>
      <w:r>
        <w:rPr>
          <w:rStyle w:val="HTML"/>
          <w:rFonts w:ascii="宋体" w:hAnsi="宋体" w:cs="宋体" w:hint="eastAsia"/>
        </w:rPr>
        <w:t>PRIMARY KEY (id)</w:t>
      </w:r>
      <w:r>
        <w:rPr>
          <w:rFonts w:cs="宋体" w:hint="eastAsia"/>
        </w:rPr>
        <w:t>，</w:t>
      </w:r>
      <w:r>
        <w:rPr>
          <w:rStyle w:val="HTML"/>
          <w:rFonts w:ascii="宋体" w:hAnsi="宋体" w:cs="宋体" w:hint="eastAsia"/>
        </w:rPr>
        <w:t xml:space="preserve">KEY </w:t>
      </w:r>
      <w:proofErr w:type="spellStart"/>
      <w:r>
        <w:rPr>
          <w:rStyle w:val="HTML"/>
          <w:rFonts w:ascii="宋体" w:hAnsi="宋体" w:cs="宋体" w:hint="eastAsia"/>
        </w:rPr>
        <w:t>idx_appeal_images_appeal_sort</w:t>
      </w:r>
      <w:proofErr w:type="spellEnd"/>
      <w:r>
        <w:rPr>
          <w:rStyle w:val="HTML"/>
          <w:rFonts w:ascii="宋体" w:hAnsi="宋体" w:cs="宋体" w:hint="eastAsia"/>
        </w:rPr>
        <w:t xml:space="preserve"> (</w:t>
      </w:r>
      <w:proofErr w:type="spellStart"/>
      <w:r>
        <w:rPr>
          <w:rStyle w:val="HTML"/>
          <w:rFonts w:ascii="宋体" w:hAnsi="宋体" w:cs="宋体" w:hint="eastAsia"/>
        </w:rPr>
        <w:t>appeal_id</w:t>
      </w:r>
      <w:proofErr w:type="spellEnd"/>
      <w:r>
        <w:rPr>
          <w:rStyle w:val="HTML"/>
          <w:rFonts w:ascii="宋体" w:hAnsi="宋体" w:cs="宋体" w:hint="eastAsia"/>
        </w:rPr>
        <w:t xml:space="preserve">, </w:t>
      </w:r>
      <w:proofErr w:type="spellStart"/>
      <w:r>
        <w:rPr>
          <w:rStyle w:val="HTML"/>
          <w:rFonts w:ascii="宋体" w:hAnsi="宋体" w:cs="宋体" w:hint="eastAsia"/>
        </w:rPr>
        <w:t>sort_order</w:t>
      </w:r>
      <w:proofErr w:type="spellEnd"/>
      <w:r>
        <w:rPr>
          <w:rStyle w:val="HTML"/>
          <w:rFonts w:ascii="宋体" w:hAnsi="宋体" w:cs="宋体" w:hint="eastAsia"/>
        </w:rPr>
        <w:t>)</w:t>
      </w:r>
      <w:r>
        <w:rPr>
          <w:rFonts w:cs="宋体" w:hint="eastAsia"/>
        </w:rPr>
        <w:t>。</w:t>
      </w:r>
      <w:r>
        <w:rPr>
          <w:rFonts w:cs="宋体" w:hint="eastAsia"/>
        </w:rPr>
        <w:br/>
        <w:t>场景：申诉详情页查看凭证图片、管理员审核申诉材料、按申诉 ID 加载凭证图片列表。</w:t>
      </w:r>
      <w:r>
        <w:rPr>
          <w:rFonts w:cs="宋体" w:hint="eastAsia"/>
        </w:rPr>
        <w:br/>
        <w:t>说明：</w:t>
      </w:r>
      <w:proofErr w:type="spellStart"/>
      <w:r>
        <w:rPr>
          <w:rStyle w:val="HTML"/>
          <w:rFonts w:ascii="宋体" w:hAnsi="宋体" w:cs="宋体" w:hint="eastAsia"/>
        </w:rPr>
        <w:t>idx_appeal_images_appeal_sort</w:t>
      </w:r>
      <w:proofErr w:type="spellEnd"/>
      <w:r>
        <w:rPr>
          <w:rFonts w:cs="宋体" w:hint="eastAsia"/>
        </w:rPr>
        <w:t xml:space="preserve"> 用于根据申诉 ID 查询该申诉下的所有凭证图片，并按照 </w:t>
      </w:r>
      <w:proofErr w:type="spellStart"/>
      <w:r>
        <w:rPr>
          <w:rStyle w:val="HTML"/>
          <w:rFonts w:ascii="宋体" w:hAnsi="宋体" w:cs="宋体" w:hint="eastAsia"/>
        </w:rPr>
        <w:t>sort_order</w:t>
      </w:r>
      <w:proofErr w:type="spellEnd"/>
      <w:r>
        <w:rPr>
          <w:rFonts w:cs="宋体" w:hint="eastAsia"/>
        </w:rPr>
        <w:t xml:space="preserve"> 展示。图片实体仍保存在本地文件存储中，数据库只保存图片访问路径。</w:t>
      </w:r>
    </w:p>
    <w:p w14:paraId="5CEA01AD" w14:textId="77777777" w:rsidR="001A66DE" w:rsidRDefault="001A66DE">
      <w:pPr>
        <w:pStyle w:val="a8"/>
        <w:ind w:firstLineChars="0" w:firstLine="0"/>
      </w:pPr>
    </w:p>
    <w:p w14:paraId="184F21BE" w14:textId="77777777" w:rsidR="001A66DE" w:rsidRDefault="00000000">
      <w:pPr>
        <w:pStyle w:val="21"/>
        <w:keepNext/>
        <w:numPr>
          <w:ilvl w:val="0"/>
          <w:numId w:val="9"/>
        </w:numPr>
        <w:rPr>
          <w:rFonts w:ascii="黑体" w:hAnsi="黑体" w:cs="黑体" w:hint="eastAsia"/>
        </w:rPr>
      </w:pPr>
      <w:r>
        <w:t>状态字段设计</w:t>
      </w:r>
    </w:p>
    <w:p w14:paraId="2ECE2BF9" w14:textId="77777777" w:rsidR="001A66DE" w:rsidRDefault="00000000">
      <w:pPr>
        <w:pStyle w:val="a8"/>
      </w:pPr>
      <w:r>
        <w:t>状态字段是后续接口设计和测试设计的核心依据。所有状态变更应由后端服务统一处理，小程序</w:t>
      </w:r>
      <w:proofErr w:type="gramStart"/>
      <w:r>
        <w:t>端不得</w:t>
      </w:r>
      <w:proofErr w:type="gramEnd"/>
      <w:r>
        <w:t>直接修改数据库状态。</w:t>
      </w:r>
    </w:p>
    <w:p w14:paraId="3679C0E8" w14:textId="77777777" w:rsidR="001A66DE" w:rsidRDefault="00000000">
      <w:pPr>
        <w:pStyle w:val="31"/>
        <w:keepNext/>
        <w:rPr>
          <w:rFonts w:ascii="黑体" w:hAnsi="黑体" w:cs="黑体" w:hint="eastAsia"/>
        </w:rPr>
      </w:pPr>
      <w:r>
        <w:rPr>
          <w:rFonts w:hint="eastAsia"/>
        </w:rPr>
        <w:t>3.8.1</w:t>
      </w:r>
      <w:r>
        <w:t>用户认证状态</w:t>
      </w:r>
      <w:r>
        <w:t xml:space="preserve"> </w:t>
      </w:r>
      <w:proofErr w:type="spellStart"/>
      <w:r>
        <w:t>auth_status</w:t>
      </w:r>
      <w:proofErr w:type="spellEnd"/>
    </w:p>
    <w:tbl>
      <w:tblPr>
        <w:tblStyle w:val="af5"/>
        <w:tblW w:w="0" w:type="auto"/>
        <w:jc w:val="center"/>
        <w:tblLayout w:type="fixed"/>
        <w:tblLook w:val="04A0" w:firstRow="1" w:lastRow="0" w:firstColumn="1" w:lastColumn="0" w:noHBand="0" w:noVBand="1"/>
      </w:tblPr>
      <w:tblGrid>
        <w:gridCol w:w="2268"/>
        <w:gridCol w:w="2268"/>
        <w:gridCol w:w="5670"/>
        <w:gridCol w:w="4819"/>
      </w:tblGrid>
      <w:tr w:rsidR="001A66DE" w14:paraId="1B23249B"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77EA48C3" w14:textId="77777777" w:rsidR="001A66DE" w:rsidRDefault="00000000">
            <w:pPr>
              <w:spacing w:after="0" w:line="240" w:lineRule="auto"/>
              <w:jc w:val="center"/>
              <w:rPr>
                <w:rFonts w:hint="eastAsia"/>
                <w:color w:val="000000"/>
              </w:rPr>
            </w:pPr>
            <w:proofErr w:type="spellStart"/>
            <w:r>
              <w:rPr>
                <w:color w:val="000000"/>
                <w:sz w:val="18"/>
              </w:rPr>
              <w:t>状态值</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661CA" w14:textId="77777777" w:rsidR="001A66DE" w:rsidRDefault="00000000">
            <w:pPr>
              <w:spacing w:after="0" w:line="240" w:lineRule="auto"/>
              <w:jc w:val="center"/>
              <w:rPr>
                <w:rFonts w:hint="eastAsia"/>
                <w:color w:val="000000"/>
              </w:rPr>
            </w:pPr>
            <w:proofErr w:type="spellStart"/>
            <w:r>
              <w:rPr>
                <w:color w:val="000000"/>
                <w:sz w:val="18"/>
              </w:rPr>
              <w:t>中文含义</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127374"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22E3E05D" w14:textId="77777777" w:rsidR="001A66DE" w:rsidRDefault="00000000">
            <w:pPr>
              <w:spacing w:after="0" w:line="240" w:lineRule="auto"/>
              <w:jc w:val="center"/>
              <w:rPr>
                <w:rFonts w:hint="eastAsia"/>
                <w:color w:val="000000"/>
              </w:rPr>
            </w:pPr>
            <w:proofErr w:type="spellStart"/>
            <w:r>
              <w:rPr>
                <w:color w:val="000000"/>
                <w:sz w:val="18"/>
              </w:rPr>
              <w:t>允许的后续操作</w:t>
            </w:r>
            <w:proofErr w:type="spellEnd"/>
          </w:p>
        </w:tc>
      </w:tr>
      <w:tr w:rsidR="001A66DE" w14:paraId="477A5B4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E401977" w14:textId="77777777" w:rsidR="001A66DE" w:rsidRDefault="00000000">
            <w:pPr>
              <w:spacing w:after="0" w:line="240" w:lineRule="auto"/>
              <w:rPr>
                <w:rFonts w:hint="eastAsia"/>
                <w:color w:val="000000"/>
              </w:rPr>
            </w:pPr>
            <w:r>
              <w:rPr>
                <w:color w:val="000000"/>
                <w:sz w:val="16"/>
              </w:rPr>
              <w:t>UNVERIFIED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1DA4D2" w14:textId="77777777" w:rsidR="001A66DE" w:rsidRDefault="00000000">
            <w:pPr>
              <w:spacing w:after="0" w:line="240" w:lineRule="auto"/>
              <w:rPr>
                <w:rFonts w:hint="eastAsia"/>
                <w:color w:val="000000"/>
              </w:rPr>
            </w:pPr>
            <w:proofErr w:type="spellStart"/>
            <w:r>
              <w:rPr>
                <w:color w:val="000000"/>
                <w:sz w:val="16"/>
              </w:rPr>
              <w:t>未认证</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490E24" w14:textId="77777777" w:rsidR="001A66DE" w:rsidRDefault="00000000">
            <w:pPr>
              <w:spacing w:after="0" w:line="240" w:lineRule="auto"/>
              <w:rPr>
                <w:rFonts w:hint="eastAsia"/>
                <w:color w:val="000000"/>
                <w:lang w:eastAsia="zh-CN"/>
              </w:rPr>
            </w:pPr>
            <w:r>
              <w:rPr>
                <w:color w:val="000000"/>
                <w:sz w:val="16"/>
                <w:lang w:eastAsia="zh-CN"/>
              </w:rPr>
              <w:t>用户</w:t>
            </w:r>
            <w:proofErr w:type="gramStart"/>
            <w:r>
              <w:rPr>
                <w:color w:val="000000"/>
                <w:sz w:val="16"/>
                <w:lang w:eastAsia="zh-CN"/>
              </w:rPr>
              <w:t>完成微信登录</w:t>
            </w:r>
            <w:proofErr w:type="gramEnd"/>
            <w:r>
              <w:rPr>
                <w:color w:val="000000"/>
                <w:sz w:val="16"/>
                <w:lang w:eastAsia="zh-CN"/>
              </w:rPr>
              <w:t>但未提交学生认证。</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35B04CAD" w14:textId="77777777" w:rsidR="001A66DE" w:rsidRDefault="00000000">
            <w:pPr>
              <w:spacing w:after="0" w:line="240" w:lineRule="auto"/>
              <w:rPr>
                <w:rFonts w:hint="eastAsia"/>
                <w:color w:val="000000"/>
                <w:lang w:eastAsia="zh-CN"/>
              </w:rPr>
            </w:pPr>
            <w:r>
              <w:rPr>
                <w:color w:val="000000"/>
                <w:sz w:val="16"/>
                <w:lang w:eastAsia="zh-CN"/>
              </w:rPr>
              <w:t>仅允许浏览公开商品，不能发布、预约、评价和举报。</w:t>
            </w:r>
          </w:p>
        </w:tc>
      </w:tr>
      <w:tr w:rsidR="001A66DE" w14:paraId="2E36B23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C0C386A" w14:textId="77777777" w:rsidR="001A66DE" w:rsidRDefault="00000000">
            <w:pPr>
              <w:spacing w:after="0" w:line="240" w:lineRule="auto"/>
              <w:rPr>
                <w:rFonts w:hint="eastAsia"/>
                <w:color w:val="000000"/>
              </w:rPr>
            </w:pPr>
            <w:r>
              <w:rPr>
                <w:color w:val="000000"/>
                <w:sz w:val="16"/>
              </w:rPr>
              <w:t>PENDING</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D05E3" w14:textId="77777777" w:rsidR="001A66DE" w:rsidRDefault="00000000">
            <w:pPr>
              <w:spacing w:after="0" w:line="240" w:lineRule="auto"/>
              <w:rPr>
                <w:rFonts w:hint="eastAsia"/>
                <w:color w:val="000000"/>
              </w:rPr>
            </w:pPr>
            <w:proofErr w:type="spellStart"/>
            <w:r>
              <w:rPr>
                <w:color w:val="000000"/>
                <w:sz w:val="16"/>
              </w:rPr>
              <w:t>待审核</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7A4F7" w14:textId="77777777" w:rsidR="001A66DE" w:rsidRDefault="00000000">
            <w:pPr>
              <w:spacing w:after="0" w:line="240" w:lineRule="auto"/>
              <w:rPr>
                <w:rFonts w:hint="eastAsia"/>
                <w:color w:val="000000"/>
                <w:lang w:eastAsia="zh-CN"/>
              </w:rPr>
            </w:pPr>
            <w:r>
              <w:rPr>
                <w:color w:val="000000"/>
                <w:sz w:val="16"/>
                <w:lang w:eastAsia="zh-CN"/>
              </w:rPr>
              <w:t>用户已提交学号、姓名、学院等认证信息，等待系统或管理员校验。</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56C066DB" w14:textId="77777777" w:rsidR="001A66DE" w:rsidRDefault="00000000">
            <w:pPr>
              <w:spacing w:after="0" w:line="240" w:lineRule="auto"/>
              <w:rPr>
                <w:rFonts w:hint="eastAsia"/>
                <w:color w:val="000000"/>
                <w:lang w:eastAsia="zh-CN"/>
              </w:rPr>
            </w:pPr>
            <w:r>
              <w:rPr>
                <w:color w:val="000000"/>
                <w:sz w:val="16"/>
                <w:lang w:eastAsia="zh-CN"/>
              </w:rPr>
              <w:t>可浏览，核心交易功能暂不可用。</w:t>
            </w:r>
          </w:p>
        </w:tc>
      </w:tr>
      <w:tr w:rsidR="001A66DE" w14:paraId="1927696B"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35F5C25" w14:textId="77777777" w:rsidR="001A66DE" w:rsidRDefault="00000000">
            <w:pPr>
              <w:spacing w:after="0" w:line="240" w:lineRule="auto"/>
              <w:rPr>
                <w:rFonts w:hint="eastAsia"/>
                <w:color w:val="000000"/>
              </w:rPr>
            </w:pPr>
            <w:r>
              <w:rPr>
                <w:color w:val="000000"/>
                <w:sz w:val="16"/>
              </w:rPr>
              <w:t>VERIFIED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5EB674" w14:textId="77777777" w:rsidR="001A66DE" w:rsidRDefault="00000000">
            <w:pPr>
              <w:spacing w:after="0" w:line="240" w:lineRule="auto"/>
              <w:rPr>
                <w:rFonts w:hint="eastAsia"/>
                <w:color w:val="000000"/>
              </w:rPr>
            </w:pPr>
            <w:proofErr w:type="spellStart"/>
            <w:r>
              <w:rPr>
                <w:color w:val="000000"/>
                <w:sz w:val="16"/>
              </w:rPr>
              <w:t>已认证</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A7720" w14:textId="77777777" w:rsidR="001A66DE" w:rsidRDefault="00000000">
            <w:pPr>
              <w:spacing w:after="0" w:line="240" w:lineRule="auto"/>
              <w:rPr>
                <w:rFonts w:hint="eastAsia"/>
                <w:color w:val="000000"/>
              </w:rPr>
            </w:pPr>
            <w:proofErr w:type="spellStart"/>
            <w:r>
              <w:rPr>
                <w:color w:val="000000"/>
                <w:sz w:val="16"/>
              </w:rPr>
              <w:t>学生身份认证通过</w:t>
            </w:r>
            <w:proofErr w:type="spellEnd"/>
            <w:r>
              <w:rPr>
                <w:color w:val="000000"/>
                <w:sz w:val="16"/>
              </w:rPr>
              <w:t>。</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5308F18C" w14:textId="77777777" w:rsidR="001A66DE" w:rsidRDefault="00000000">
            <w:pPr>
              <w:spacing w:after="0" w:line="240" w:lineRule="auto"/>
              <w:rPr>
                <w:rFonts w:hint="eastAsia"/>
                <w:color w:val="000000"/>
                <w:lang w:eastAsia="zh-CN"/>
              </w:rPr>
            </w:pPr>
            <w:r>
              <w:rPr>
                <w:color w:val="000000"/>
                <w:sz w:val="16"/>
                <w:lang w:eastAsia="zh-CN"/>
              </w:rPr>
              <w:t>允许发布商品、提交预约、评价、举报等核心操作。</w:t>
            </w:r>
          </w:p>
        </w:tc>
      </w:tr>
      <w:tr w:rsidR="001A66DE" w14:paraId="0E5FC71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803F462" w14:textId="77777777" w:rsidR="001A66DE" w:rsidRDefault="00000000">
            <w:pPr>
              <w:spacing w:after="0" w:line="240" w:lineRule="auto"/>
              <w:rPr>
                <w:rFonts w:hint="eastAsia"/>
                <w:color w:val="000000"/>
              </w:rPr>
            </w:pPr>
            <w:r>
              <w:rPr>
                <w:color w:val="000000"/>
                <w:sz w:val="16"/>
              </w:rPr>
              <w:t>REJECTED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30427" w14:textId="77777777" w:rsidR="001A66DE" w:rsidRDefault="00000000">
            <w:pPr>
              <w:spacing w:after="0" w:line="240" w:lineRule="auto"/>
              <w:rPr>
                <w:rFonts w:hint="eastAsia"/>
                <w:color w:val="000000"/>
              </w:rPr>
            </w:pPr>
            <w:proofErr w:type="spellStart"/>
            <w:r>
              <w:rPr>
                <w:color w:val="000000"/>
                <w:sz w:val="16"/>
              </w:rPr>
              <w:t>认证失败</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8340FB" w14:textId="77777777" w:rsidR="001A66DE" w:rsidRDefault="00000000">
            <w:pPr>
              <w:spacing w:after="0" w:line="240" w:lineRule="auto"/>
              <w:rPr>
                <w:rFonts w:hint="eastAsia"/>
                <w:color w:val="000000"/>
                <w:lang w:eastAsia="zh-CN"/>
              </w:rPr>
            </w:pPr>
            <w:r>
              <w:rPr>
                <w:color w:val="000000"/>
                <w:sz w:val="16"/>
                <w:lang w:eastAsia="zh-CN"/>
              </w:rPr>
              <w:t>认证信息不符合要求或校验失败。</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0460BDD8" w14:textId="77777777" w:rsidR="001A66DE" w:rsidRDefault="00000000">
            <w:pPr>
              <w:spacing w:after="0" w:line="240" w:lineRule="auto"/>
              <w:rPr>
                <w:rFonts w:hint="eastAsia"/>
                <w:color w:val="000000"/>
                <w:lang w:eastAsia="zh-CN"/>
              </w:rPr>
            </w:pPr>
            <w:r>
              <w:rPr>
                <w:color w:val="000000"/>
                <w:sz w:val="16"/>
                <w:lang w:eastAsia="zh-CN"/>
              </w:rPr>
              <w:t>提示重新提交认证信息。</w:t>
            </w:r>
          </w:p>
        </w:tc>
      </w:tr>
    </w:tbl>
    <w:p w14:paraId="0B6552A3" w14:textId="77777777" w:rsidR="001A66DE" w:rsidRDefault="001A66DE">
      <w:pPr>
        <w:rPr>
          <w:rFonts w:hint="eastAsia"/>
          <w:lang w:eastAsia="zh-CN"/>
        </w:rPr>
      </w:pPr>
    </w:p>
    <w:p w14:paraId="4920012B" w14:textId="77777777" w:rsidR="001A66DE" w:rsidRDefault="00000000">
      <w:pPr>
        <w:pStyle w:val="31"/>
        <w:keepNext/>
        <w:rPr>
          <w:rFonts w:ascii="黑体" w:hAnsi="黑体" w:cs="黑体" w:hint="eastAsia"/>
        </w:rPr>
      </w:pPr>
      <w:r>
        <w:rPr>
          <w:rFonts w:hint="eastAsia"/>
        </w:rPr>
        <w:t>3.8.2</w:t>
      </w:r>
      <w:r>
        <w:t>用户账号状态</w:t>
      </w:r>
      <w:r>
        <w:t xml:space="preserve"> </w:t>
      </w:r>
      <w:proofErr w:type="spellStart"/>
      <w:r>
        <w:t>account_status</w:t>
      </w:r>
      <w:proofErr w:type="spellEnd"/>
    </w:p>
    <w:tbl>
      <w:tblPr>
        <w:tblStyle w:val="af5"/>
        <w:tblW w:w="0" w:type="auto"/>
        <w:jc w:val="center"/>
        <w:tblLayout w:type="fixed"/>
        <w:tblLook w:val="04A0" w:firstRow="1" w:lastRow="0" w:firstColumn="1" w:lastColumn="0" w:noHBand="0" w:noVBand="1"/>
      </w:tblPr>
      <w:tblGrid>
        <w:gridCol w:w="2268"/>
        <w:gridCol w:w="2268"/>
        <w:gridCol w:w="5670"/>
        <w:gridCol w:w="4819"/>
      </w:tblGrid>
      <w:tr w:rsidR="001A66DE" w14:paraId="3BAD08B1"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6BD9B32C" w14:textId="77777777" w:rsidR="001A66DE" w:rsidRDefault="00000000">
            <w:pPr>
              <w:spacing w:after="0" w:line="240" w:lineRule="auto"/>
              <w:jc w:val="center"/>
              <w:rPr>
                <w:rFonts w:hint="eastAsia"/>
                <w:color w:val="000000"/>
              </w:rPr>
            </w:pPr>
            <w:proofErr w:type="spellStart"/>
            <w:r>
              <w:rPr>
                <w:color w:val="000000"/>
                <w:sz w:val="18"/>
              </w:rPr>
              <w:t>状态值</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BB960C" w14:textId="77777777" w:rsidR="001A66DE" w:rsidRDefault="00000000">
            <w:pPr>
              <w:spacing w:after="0" w:line="240" w:lineRule="auto"/>
              <w:jc w:val="center"/>
              <w:rPr>
                <w:rFonts w:hint="eastAsia"/>
                <w:color w:val="000000"/>
              </w:rPr>
            </w:pPr>
            <w:proofErr w:type="spellStart"/>
            <w:r>
              <w:rPr>
                <w:color w:val="000000"/>
                <w:sz w:val="18"/>
              </w:rPr>
              <w:t>中文含义</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7815F6"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35EF62C6" w14:textId="77777777" w:rsidR="001A66DE" w:rsidRDefault="00000000">
            <w:pPr>
              <w:spacing w:after="0" w:line="240" w:lineRule="auto"/>
              <w:jc w:val="center"/>
              <w:rPr>
                <w:rFonts w:hint="eastAsia"/>
                <w:color w:val="000000"/>
              </w:rPr>
            </w:pPr>
            <w:proofErr w:type="spellStart"/>
            <w:r>
              <w:rPr>
                <w:color w:val="000000"/>
                <w:sz w:val="18"/>
              </w:rPr>
              <w:t>限制</w:t>
            </w:r>
            <w:proofErr w:type="spellEnd"/>
          </w:p>
        </w:tc>
      </w:tr>
      <w:tr w:rsidR="001A66DE" w14:paraId="301AF51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8334211" w14:textId="77777777" w:rsidR="001A66DE" w:rsidRDefault="00000000">
            <w:pPr>
              <w:spacing w:after="0" w:line="240" w:lineRule="auto"/>
              <w:rPr>
                <w:rFonts w:hint="eastAsia"/>
                <w:color w:val="000000"/>
              </w:rPr>
            </w:pPr>
            <w:r>
              <w:rPr>
                <w:color w:val="000000"/>
                <w:sz w:val="16"/>
              </w:rPr>
              <w:t>NORMAL</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7A8939" w14:textId="77777777" w:rsidR="001A66DE" w:rsidRDefault="00000000">
            <w:pPr>
              <w:spacing w:after="0" w:line="240" w:lineRule="auto"/>
              <w:rPr>
                <w:rFonts w:hint="eastAsia"/>
                <w:color w:val="000000"/>
              </w:rPr>
            </w:pPr>
            <w:proofErr w:type="spellStart"/>
            <w:r>
              <w:rPr>
                <w:color w:val="000000"/>
                <w:sz w:val="16"/>
              </w:rPr>
              <w:t>正常</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F4412" w14:textId="77777777" w:rsidR="001A66DE" w:rsidRDefault="00000000">
            <w:pPr>
              <w:spacing w:after="0" w:line="240" w:lineRule="auto"/>
              <w:rPr>
                <w:rFonts w:hint="eastAsia"/>
                <w:color w:val="000000"/>
              </w:rPr>
            </w:pPr>
            <w:proofErr w:type="spellStart"/>
            <w:r>
              <w:rPr>
                <w:color w:val="000000"/>
                <w:sz w:val="16"/>
              </w:rPr>
              <w:t>账号可正常使用</w:t>
            </w:r>
            <w:proofErr w:type="spellEnd"/>
            <w:r>
              <w:rPr>
                <w:color w:val="000000"/>
                <w:sz w:val="16"/>
              </w:rPr>
              <w:t>。</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5A1343C0" w14:textId="77777777" w:rsidR="001A66DE" w:rsidRDefault="00000000">
            <w:pPr>
              <w:spacing w:after="0" w:line="240" w:lineRule="auto"/>
              <w:rPr>
                <w:rFonts w:hint="eastAsia"/>
                <w:color w:val="000000"/>
                <w:lang w:eastAsia="zh-CN"/>
              </w:rPr>
            </w:pPr>
            <w:r>
              <w:rPr>
                <w:color w:val="000000"/>
                <w:sz w:val="16"/>
                <w:lang w:eastAsia="zh-CN"/>
              </w:rPr>
              <w:t>允许在认证通过后使用核心功能。</w:t>
            </w:r>
          </w:p>
        </w:tc>
      </w:tr>
      <w:tr w:rsidR="001A66DE" w14:paraId="7D0DE8A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539531E" w14:textId="77777777" w:rsidR="001A66DE" w:rsidRDefault="00000000">
            <w:pPr>
              <w:spacing w:after="0" w:line="240" w:lineRule="auto"/>
              <w:rPr>
                <w:rFonts w:hint="eastAsia"/>
                <w:color w:val="000000"/>
              </w:rPr>
            </w:pPr>
            <w:r>
              <w:rPr>
                <w:color w:val="000000"/>
                <w:sz w:val="16"/>
              </w:rPr>
              <w:t>DISABLED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65E9E" w14:textId="77777777" w:rsidR="001A66DE" w:rsidRDefault="00000000">
            <w:pPr>
              <w:spacing w:after="0" w:line="240" w:lineRule="auto"/>
              <w:rPr>
                <w:rFonts w:hint="eastAsia"/>
                <w:color w:val="000000"/>
              </w:rPr>
            </w:pPr>
            <w:proofErr w:type="spellStart"/>
            <w:r>
              <w:rPr>
                <w:color w:val="000000"/>
                <w:sz w:val="16"/>
              </w:rPr>
              <w:t>已禁用</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D8C07E" w14:textId="77777777" w:rsidR="001A66DE" w:rsidRDefault="00000000">
            <w:pPr>
              <w:spacing w:after="0" w:line="240" w:lineRule="auto"/>
              <w:rPr>
                <w:rFonts w:hint="eastAsia"/>
                <w:color w:val="000000"/>
              </w:rPr>
            </w:pPr>
            <w:proofErr w:type="spellStart"/>
            <w:r>
              <w:rPr>
                <w:color w:val="000000"/>
                <w:sz w:val="16"/>
              </w:rPr>
              <w:t>被管理员禁用</w:t>
            </w:r>
            <w:proofErr w:type="spellEnd"/>
            <w:r>
              <w:rPr>
                <w:color w:val="000000"/>
                <w:sz w:val="16"/>
              </w:rPr>
              <w:t>。</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015D8D99" w14:textId="77777777" w:rsidR="001A66DE" w:rsidRDefault="00000000">
            <w:pPr>
              <w:spacing w:after="0" w:line="240" w:lineRule="auto"/>
              <w:rPr>
                <w:rFonts w:hint="eastAsia"/>
                <w:color w:val="000000"/>
                <w:lang w:eastAsia="zh-CN"/>
              </w:rPr>
            </w:pPr>
            <w:r>
              <w:rPr>
                <w:color w:val="000000"/>
                <w:sz w:val="16"/>
                <w:lang w:eastAsia="zh-CN"/>
              </w:rPr>
              <w:t>禁止发布、预约、评价、举报和编辑商品。</w:t>
            </w:r>
          </w:p>
        </w:tc>
      </w:tr>
      <w:tr w:rsidR="001A66DE" w14:paraId="799D5F13"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9A3C9E8" w14:textId="77777777" w:rsidR="001A66DE" w:rsidRDefault="00000000">
            <w:pPr>
              <w:spacing w:after="0" w:line="240" w:lineRule="auto"/>
              <w:rPr>
                <w:rFonts w:hint="eastAsia"/>
                <w:color w:val="000000"/>
              </w:rPr>
            </w:pPr>
            <w:r>
              <w:rPr>
                <w:color w:val="000000"/>
                <w:sz w:val="16"/>
              </w:rPr>
              <w:t>CANCELED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589F2" w14:textId="77777777" w:rsidR="001A66DE" w:rsidRDefault="00000000">
            <w:pPr>
              <w:spacing w:after="0" w:line="240" w:lineRule="auto"/>
              <w:rPr>
                <w:rFonts w:hint="eastAsia"/>
                <w:color w:val="000000"/>
              </w:rPr>
            </w:pPr>
            <w:proofErr w:type="spellStart"/>
            <w:r>
              <w:rPr>
                <w:color w:val="000000"/>
                <w:sz w:val="16"/>
              </w:rPr>
              <w:t>已注销</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9D964" w14:textId="77777777" w:rsidR="001A66DE" w:rsidRDefault="00000000">
            <w:pPr>
              <w:spacing w:after="0" w:line="240" w:lineRule="auto"/>
              <w:rPr>
                <w:rFonts w:hint="eastAsia"/>
                <w:color w:val="000000"/>
              </w:rPr>
            </w:pPr>
            <w:proofErr w:type="spellStart"/>
            <w:r>
              <w:rPr>
                <w:color w:val="000000"/>
                <w:sz w:val="16"/>
              </w:rPr>
              <w:t>用户申请注销</w:t>
            </w:r>
            <w:proofErr w:type="spellEnd"/>
            <w:r>
              <w:rPr>
                <w:color w:val="000000"/>
                <w:sz w:val="16"/>
              </w:rPr>
              <w:t>。</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4DE587F3" w14:textId="77777777" w:rsidR="001A66DE" w:rsidRDefault="00000000">
            <w:pPr>
              <w:spacing w:after="0" w:line="240" w:lineRule="auto"/>
              <w:rPr>
                <w:rFonts w:hint="eastAsia"/>
                <w:color w:val="000000"/>
                <w:lang w:eastAsia="zh-CN"/>
              </w:rPr>
            </w:pPr>
            <w:r>
              <w:rPr>
                <w:color w:val="000000"/>
                <w:sz w:val="16"/>
                <w:lang w:eastAsia="zh-CN"/>
              </w:rPr>
              <w:t>不可登录或仅保留历史记录。</w:t>
            </w:r>
          </w:p>
        </w:tc>
      </w:tr>
      <w:tr w:rsidR="001A66DE" w14:paraId="1EDE372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5554807" w14:textId="77777777" w:rsidR="001A66DE" w:rsidRDefault="00000000">
            <w:pPr>
              <w:spacing w:after="0" w:line="240" w:lineRule="auto"/>
              <w:rPr>
                <w:rFonts w:hint="eastAsia"/>
                <w:color w:val="000000"/>
              </w:rPr>
            </w:pPr>
            <w:r>
              <w:rPr>
                <w:color w:val="000000"/>
                <w:sz w:val="16"/>
              </w:rPr>
              <w:t>DELETED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8EC37" w14:textId="77777777" w:rsidR="001A66DE" w:rsidRDefault="00000000">
            <w:pPr>
              <w:spacing w:after="0" w:line="240" w:lineRule="auto"/>
              <w:rPr>
                <w:rFonts w:hint="eastAsia"/>
                <w:color w:val="000000"/>
              </w:rPr>
            </w:pPr>
            <w:proofErr w:type="spellStart"/>
            <w:r>
              <w:rPr>
                <w:color w:val="000000"/>
                <w:sz w:val="16"/>
              </w:rPr>
              <w:t>已删除</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4AD23E" w14:textId="77777777" w:rsidR="001A66DE" w:rsidRDefault="00000000">
            <w:pPr>
              <w:spacing w:after="0" w:line="240" w:lineRule="auto"/>
              <w:rPr>
                <w:rFonts w:hint="eastAsia"/>
                <w:color w:val="000000"/>
              </w:rPr>
            </w:pPr>
            <w:proofErr w:type="spellStart"/>
            <w:r>
              <w:rPr>
                <w:color w:val="000000"/>
                <w:sz w:val="16"/>
              </w:rPr>
              <w:t>后台逻辑删除</w:t>
            </w:r>
            <w:proofErr w:type="spellEnd"/>
            <w:r>
              <w:rPr>
                <w:color w:val="000000"/>
                <w:sz w:val="16"/>
              </w:rPr>
              <w:t>。</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697093AD" w14:textId="77777777" w:rsidR="001A66DE" w:rsidRDefault="00000000">
            <w:pPr>
              <w:spacing w:after="0" w:line="240" w:lineRule="auto"/>
              <w:rPr>
                <w:rFonts w:hint="eastAsia"/>
                <w:color w:val="000000"/>
                <w:lang w:eastAsia="zh-CN"/>
              </w:rPr>
            </w:pPr>
            <w:r>
              <w:rPr>
                <w:color w:val="000000"/>
                <w:sz w:val="16"/>
                <w:lang w:eastAsia="zh-CN"/>
              </w:rPr>
              <w:t>仅保留审计需要，不参与前台展示。</w:t>
            </w:r>
          </w:p>
        </w:tc>
      </w:tr>
    </w:tbl>
    <w:p w14:paraId="4DF5BA50" w14:textId="77777777" w:rsidR="001A66DE" w:rsidRDefault="001A66DE">
      <w:pPr>
        <w:rPr>
          <w:rFonts w:hint="eastAsia"/>
          <w:lang w:eastAsia="zh-CN"/>
        </w:rPr>
      </w:pPr>
    </w:p>
    <w:p w14:paraId="66F97A48" w14:textId="77777777" w:rsidR="001A66DE" w:rsidRDefault="00000000">
      <w:pPr>
        <w:pStyle w:val="31"/>
        <w:keepNext/>
        <w:rPr>
          <w:rFonts w:ascii="黑体" w:hAnsi="黑体" w:cs="黑体" w:hint="eastAsia"/>
        </w:rPr>
      </w:pPr>
      <w:r>
        <w:rPr>
          <w:rFonts w:hint="eastAsia"/>
        </w:rPr>
        <w:lastRenderedPageBreak/>
        <w:t>3.8.3</w:t>
      </w:r>
      <w:r>
        <w:t>用户角色</w:t>
      </w:r>
      <w:r>
        <w:t xml:space="preserve"> role</w:t>
      </w:r>
    </w:p>
    <w:tbl>
      <w:tblPr>
        <w:tblStyle w:val="af5"/>
        <w:tblW w:w="0" w:type="auto"/>
        <w:jc w:val="center"/>
        <w:tblLayout w:type="fixed"/>
        <w:tblLook w:val="04A0" w:firstRow="1" w:lastRow="0" w:firstColumn="1" w:lastColumn="0" w:noHBand="0" w:noVBand="1"/>
      </w:tblPr>
      <w:tblGrid>
        <w:gridCol w:w="2268"/>
        <w:gridCol w:w="2835"/>
        <w:gridCol w:w="9922"/>
      </w:tblGrid>
      <w:tr w:rsidR="001A66DE" w14:paraId="454B11E5"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0BD51997" w14:textId="77777777" w:rsidR="001A66DE" w:rsidRDefault="00000000">
            <w:pPr>
              <w:spacing w:after="0" w:line="240" w:lineRule="auto"/>
              <w:jc w:val="center"/>
              <w:rPr>
                <w:rFonts w:hint="eastAsia"/>
                <w:color w:val="000000"/>
              </w:rPr>
            </w:pPr>
            <w:proofErr w:type="spellStart"/>
            <w:r>
              <w:rPr>
                <w:color w:val="000000"/>
                <w:sz w:val="18"/>
              </w:rPr>
              <w:t>角色值</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36BE2" w14:textId="77777777" w:rsidR="001A66DE" w:rsidRDefault="00000000">
            <w:pPr>
              <w:spacing w:after="0" w:line="240" w:lineRule="auto"/>
              <w:jc w:val="center"/>
              <w:rPr>
                <w:rFonts w:hint="eastAsia"/>
                <w:color w:val="000000"/>
              </w:rPr>
            </w:pPr>
            <w:proofErr w:type="spellStart"/>
            <w:r>
              <w:rPr>
                <w:color w:val="000000"/>
                <w:sz w:val="18"/>
              </w:rPr>
              <w:t>中文含义</w:t>
            </w:r>
            <w:proofErr w:type="spellEnd"/>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7A8E6F27" w14:textId="77777777" w:rsidR="001A66DE" w:rsidRDefault="00000000">
            <w:pPr>
              <w:spacing w:after="0" w:line="240" w:lineRule="auto"/>
              <w:jc w:val="center"/>
              <w:rPr>
                <w:rFonts w:hint="eastAsia"/>
                <w:color w:val="000000"/>
              </w:rPr>
            </w:pPr>
            <w:proofErr w:type="spellStart"/>
            <w:r>
              <w:rPr>
                <w:color w:val="000000"/>
                <w:sz w:val="18"/>
              </w:rPr>
              <w:t>权限说明</w:t>
            </w:r>
            <w:proofErr w:type="spellEnd"/>
          </w:p>
        </w:tc>
      </w:tr>
      <w:tr w:rsidR="001A66DE" w14:paraId="2A39F6D2"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BFA593A" w14:textId="77777777" w:rsidR="001A66DE" w:rsidRDefault="00000000">
            <w:pPr>
              <w:spacing w:after="0" w:line="240" w:lineRule="auto"/>
              <w:rPr>
                <w:rFonts w:hint="eastAsia"/>
                <w:color w:val="000000"/>
              </w:rPr>
            </w:pPr>
            <w:r>
              <w:rPr>
                <w:color w:val="000000"/>
                <w:sz w:val="16"/>
              </w:rPr>
              <w:t>USER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DFA81" w14:textId="77777777" w:rsidR="001A66DE" w:rsidRDefault="00000000">
            <w:pPr>
              <w:spacing w:after="0" w:line="240" w:lineRule="auto"/>
              <w:rPr>
                <w:rFonts w:hint="eastAsia"/>
                <w:color w:val="000000"/>
              </w:rPr>
            </w:pPr>
            <w:proofErr w:type="spellStart"/>
            <w:r>
              <w:rPr>
                <w:color w:val="000000"/>
                <w:sz w:val="16"/>
              </w:rPr>
              <w:t>普通用户</w:t>
            </w:r>
            <w:proofErr w:type="spellEnd"/>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2AC0318F" w14:textId="77777777" w:rsidR="001A66DE" w:rsidRDefault="00000000">
            <w:pPr>
              <w:spacing w:after="0" w:line="240" w:lineRule="auto"/>
              <w:rPr>
                <w:rFonts w:hint="eastAsia"/>
                <w:color w:val="000000"/>
              </w:rPr>
            </w:pPr>
            <w:r>
              <w:rPr>
                <w:color w:val="000000"/>
                <w:sz w:val="16"/>
                <w:lang w:eastAsia="zh-CN"/>
              </w:rPr>
              <w:t>同一普通用户既可以作为买家，也可以作为卖家。</w:t>
            </w:r>
            <w:proofErr w:type="spellStart"/>
            <w:r>
              <w:rPr>
                <w:color w:val="000000"/>
                <w:sz w:val="16"/>
              </w:rPr>
              <w:t>是否为买家或卖家由具体业务表中的</w:t>
            </w:r>
            <w:proofErr w:type="spellEnd"/>
            <w:r>
              <w:rPr>
                <w:color w:val="000000"/>
                <w:sz w:val="16"/>
              </w:rPr>
              <w:t xml:space="preserve"> </w:t>
            </w:r>
            <w:proofErr w:type="spellStart"/>
            <w:r>
              <w:rPr>
                <w:color w:val="000000"/>
                <w:sz w:val="16"/>
              </w:rPr>
              <w:t>buyer_id、seller_id</w:t>
            </w:r>
            <w:proofErr w:type="spellEnd"/>
            <w:r>
              <w:rPr>
                <w:color w:val="000000"/>
                <w:sz w:val="16"/>
              </w:rPr>
              <w:t xml:space="preserve"> </w:t>
            </w:r>
            <w:proofErr w:type="spellStart"/>
            <w:r>
              <w:rPr>
                <w:color w:val="000000"/>
                <w:sz w:val="16"/>
              </w:rPr>
              <w:t>决定</w:t>
            </w:r>
            <w:proofErr w:type="spellEnd"/>
            <w:r>
              <w:rPr>
                <w:color w:val="000000"/>
                <w:sz w:val="16"/>
              </w:rPr>
              <w:t>。</w:t>
            </w:r>
          </w:p>
        </w:tc>
      </w:tr>
      <w:tr w:rsidR="001A66DE" w14:paraId="0B0C0A0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CBE8ECA" w14:textId="77777777" w:rsidR="001A66DE" w:rsidRDefault="00000000">
            <w:pPr>
              <w:spacing w:after="0" w:line="240" w:lineRule="auto"/>
              <w:rPr>
                <w:rFonts w:hint="eastAsia"/>
                <w:color w:val="000000"/>
              </w:rPr>
            </w:pPr>
            <w:r>
              <w:rPr>
                <w:color w:val="000000"/>
                <w:sz w:val="16"/>
              </w:rPr>
              <w:t>ADMIN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788D37" w14:textId="77777777" w:rsidR="001A66DE" w:rsidRDefault="00000000">
            <w:pPr>
              <w:spacing w:after="0" w:line="240" w:lineRule="auto"/>
              <w:rPr>
                <w:rFonts w:hint="eastAsia"/>
                <w:color w:val="000000"/>
              </w:rPr>
            </w:pPr>
            <w:proofErr w:type="spellStart"/>
            <w:r>
              <w:rPr>
                <w:color w:val="000000"/>
                <w:sz w:val="16"/>
              </w:rPr>
              <w:t>管理员</w:t>
            </w:r>
            <w:proofErr w:type="spellEnd"/>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7CCE226F" w14:textId="77777777" w:rsidR="001A66DE" w:rsidRDefault="00000000">
            <w:pPr>
              <w:spacing w:after="0" w:line="240" w:lineRule="auto"/>
              <w:rPr>
                <w:rFonts w:hint="eastAsia"/>
                <w:color w:val="000000"/>
                <w:lang w:eastAsia="zh-CN"/>
              </w:rPr>
            </w:pPr>
            <w:r>
              <w:rPr>
                <w:color w:val="000000"/>
                <w:sz w:val="16"/>
                <w:lang w:eastAsia="zh-CN"/>
              </w:rPr>
              <w:t>可进入管理员入口，处理用户、商品、订单、举报、公告、敏感词和日志等管理功能。</w:t>
            </w:r>
          </w:p>
        </w:tc>
      </w:tr>
      <w:tr w:rsidR="001A66DE" w14:paraId="207B889D"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7E90182" w14:textId="77777777" w:rsidR="001A66DE" w:rsidRDefault="00000000">
            <w:pPr>
              <w:spacing w:after="0" w:line="240" w:lineRule="auto"/>
              <w:rPr>
                <w:rFonts w:hint="eastAsia"/>
                <w:color w:val="000000"/>
              </w:rPr>
            </w:pPr>
            <w:r>
              <w:rPr>
                <w:color w:val="000000"/>
                <w:sz w:val="16"/>
              </w:rPr>
              <w:t>SUPER_ADMIN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BD20F" w14:textId="2734C642" w:rsidR="001A66DE" w:rsidRDefault="00000000">
            <w:pPr>
              <w:spacing w:after="0" w:line="240" w:lineRule="auto"/>
              <w:rPr>
                <w:rFonts w:hint="eastAsia"/>
                <w:color w:val="000000"/>
                <w:lang w:eastAsia="zh-CN"/>
              </w:rPr>
            </w:pPr>
            <w:proofErr w:type="spellStart"/>
            <w:r>
              <w:rPr>
                <w:color w:val="000000"/>
                <w:sz w:val="16"/>
              </w:rPr>
              <w:t>超级管理员</w:t>
            </w:r>
            <w:proofErr w:type="spellEnd"/>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21E670A1" w14:textId="77777777" w:rsidR="001A66DE" w:rsidRDefault="00000000">
            <w:pPr>
              <w:spacing w:after="0" w:line="240" w:lineRule="auto"/>
              <w:rPr>
                <w:rFonts w:hint="eastAsia"/>
                <w:color w:val="000000"/>
                <w:lang w:eastAsia="zh-CN"/>
              </w:rPr>
            </w:pPr>
            <w:r>
              <w:rPr>
                <w:color w:val="000000"/>
                <w:sz w:val="16"/>
                <w:lang w:eastAsia="zh-CN"/>
              </w:rPr>
              <w:t>课程项目初版可不实现；如实现，可用于管理员账号维护。</w:t>
            </w:r>
          </w:p>
        </w:tc>
      </w:tr>
    </w:tbl>
    <w:p w14:paraId="3E34A462" w14:textId="77777777" w:rsidR="001A66DE" w:rsidRDefault="001A66DE">
      <w:pPr>
        <w:rPr>
          <w:rFonts w:hint="eastAsia"/>
          <w:lang w:eastAsia="zh-CN"/>
        </w:rPr>
      </w:pPr>
    </w:p>
    <w:p w14:paraId="04932A08" w14:textId="77777777" w:rsidR="001A66DE" w:rsidRDefault="00000000">
      <w:pPr>
        <w:pStyle w:val="31"/>
        <w:keepNext/>
        <w:rPr>
          <w:rFonts w:ascii="黑体" w:hAnsi="黑体" w:cs="黑体" w:hint="eastAsia"/>
        </w:rPr>
      </w:pPr>
      <w:r>
        <w:rPr>
          <w:rFonts w:hint="eastAsia"/>
        </w:rPr>
        <w:t>3.8.4</w:t>
      </w:r>
      <w:r>
        <w:t>商品状态</w:t>
      </w:r>
      <w:r>
        <w:t xml:space="preserve"> </w:t>
      </w:r>
      <w:proofErr w:type="spellStart"/>
      <w:r>
        <w:t>product_status</w:t>
      </w:r>
      <w:proofErr w:type="spellEnd"/>
    </w:p>
    <w:tbl>
      <w:tblPr>
        <w:tblStyle w:val="af5"/>
        <w:tblW w:w="0" w:type="auto"/>
        <w:jc w:val="center"/>
        <w:tblLayout w:type="fixed"/>
        <w:tblLook w:val="04A0" w:firstRow="1" w:lastRow="0" w:firstColumn="1" w:lastColumn="0" w:noHBand="0" w:noVBand="1"/>
      </w:tblPr>
      <w:tblGrid>
        <w:gridCol w:w="2268"/>
        <w:gridCol w:w="2268"/>
        <w:gridCol w:w="2835"/>
        <w:gridCol w:w="7654"/>
      </w:tblGrid>
      <w:tr w:rsidR="001A66DE" w14:paraId="5A171AE6"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1CC03400" w14:textId="77777777" w:rsidR="001A66DE" w:rsidRDefault="00000000">
            <w:pPr>
              <w:spacing w:after="0" w:line="240" w:lineRule="auto"/>
              <w:jc w:val="center"/>
              <w:rPr>
                <w:rFonts w:hint="eastAsia"/>
                <w:color w:val="000000"/>
              </w:rPr>
            </w:pPr>
            <w:proofErr w:type="spellStart"/>
            <w:r>
              <w:rPr>
                <w:color w:val="000000"/>
                <w:sz w:val="18"/>
              </w:rPr>
              <w:t>状态值</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97953B" w14:textId="77777777" w:rsidR="001A66DE" w:rsidRDefault="00000000">
            <w:pPr>
              <w:spacing w:after="0" w:line="240" w:lineRule="auto"/>
              <w:jc w:val="center"/>
              <w:rPr>
                <w:rFonts w:hint="eastAsia"/>
                <w:color w:val="000000"/>
              </w:rPr>
            </w:pPr>
            <w:proofErr w:type="spellStart"/>
            <w:r>
              <w:rPr>
                <w:color w:val="000000"/>
                <w:sz w:val="18"/>
              </w:rPr>
              <w:t>中文含义</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4B8E0" w14:textId="77777777" w:rsidR="001A66DE" w:rsidRDefault="00000000">
            <w:pPr>
              <w:spacing w:after="0" w:line="240" w:lineRule="auto"/>
              <w:jc w:val="center"/>
              <w:rPr>
                <w:rFonts w:hint="eastAsia"/>
                <w:color w:val="000000"/>
              </w:rPr>
            </w:pPr>
            <w:proofErr w:type="spellStart"/>
            <w:r>
              <w:rPr>
                <w:color w:val="000000"/>
                <w:sz w:val="18"/>
              </w:rPr>
              <w:t>前台是否展示</w:t>
            </w:r>
            <w:proofErr w:type="spellEnd"/>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657524F1"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5DB70A3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36FD23B" w14:textId="77777777" w:rsidR="001A66DE" w:rsidRDefault="00000000">
            <w:pPr>
              <w:spacing w:after="0" w:line="240" w:lineRule="auto"/>
              <w:rPr>
                <w:rFonts w:hint="eastAsia"/>
                <w:color w:val="000000"/>
              </w:rPr>
            </w:pPr>
            <w:r>
              <w:rPr>
                <w:color w:val="000000"/>
                <w:sz w:val="16"/>
              </w:rPr>
              <w:t>ON_SALE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E0F1C2" w14:textId="77777777" w:rsidR="001A66DE" w:rsidRDefault="00000000">
            <w:pPr>
              <w:spacing w:after="0" w:line="240" w:lineRule="auto"/>
              <w:rPr>
                <w:rFonts w:hint="eastAsia"/>
                <w:color w:val="000000"/>
              </w:rPr>
            </w:pPr>
            <w:proofErr w:type="spellStart"/>
            <w:r>
              <w:rPr>
                <w:color w:val="000000"/>
                <w:sz w:val="16"/>
              </w:rPr>
              <w:t>在售</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76E86" w14:textId="77777777" w:rsidR="001A66DE" w:rsidRDefault="00000000">
            <w:pPr>
              <w:spacing w:after="0" w:line="240" w:lineRule="auto"/>
              <w:rPr>
                <w:rFonts w:hint="eastAsia"/>
                <w:color w:val="000000"/>
              </w:rPr>
            </w:pPr>
            <w:r>
              <w:rPr>
                <w:color w:val="000000"/>
                <w:sz w:val="16"/>
              </w:rPr>
              <w:t>是</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4D47FCB8" w14:textId="77777777" w:rsidR="001A66DE" w:rsidRDefault="00000000">
            <w:pPr>
              <w:spacing w:after="0" w:line="240" w:lineRule="auto"/>
              <w:rPr>
                <w:rFonts w:hint="eastAsia"/>
                <w:color w:val="000000"/>
                <w:lang w:eastAsia="zh-CN"/>
              </w:rPr>
            </w:pPr>
            <w:r>
              <w:rPr>
                <w:color w:val="000000"/>
                <w:sz w:val="16"/>
                <w:lang w:eastAsia="zh-CN"/>
              </w:rPr>
              <w:t>商品已发布，可被浏览和预约。</w:t>
            </w:r>
          </w:p>
        </w:tc>
      </w:tr>
      <w:tr w:rsidR="001A66DE" w14:paraId="21CBDB2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20FC4FC" w14:textId="77777777" w:rsidR="001A66DE" w:rsidRDefault="00000000">
            <w:pPr>
              <w:spacing w:after="0" w:line="240" w:lineRule="auto"/>
              <w:rPr>
                <w:rFonts w:hint="eastAsia"/>
                <w:color w:val="000000"/>
              </w:rPr>
            </w:pPr>
            <w:r>
              <w:rPr>
                <w:color w:val="000000"/>
                <w:sz w:val="16"/>
              </w:rPr>
              <w:t>LOCKED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4CBB1" w14:textId="77777777" w:rsidR="001A66DE" w:rsidRDefault="00000000">
            <w:pPr>
              <w:spacing w:after="0" w:line="240" w:lineRule="auto"/>
              <w:rPr>
                <w:rFonts w:hint="eastAsia"/>
                <w:color w:val="000000"/>
              </w:rPr>
            </w:pPr>
            <w:proofErr w:type="spellStart"/>
            <w:r>
              <w:rPr>
                <w:color w:val="000000"/>
                <w:sz w:val="16"/>
              </w:rPr>
              <w:t>锁定</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71E77" w14:textId="77777777" w:rsidR="001A66DE" w:rsidRDefault="00000000">
            <w:pPr>
              <w:spacing w:after="0" w:line="240" w:lineRule="auto"/>
              <w:rPr>
                <w:rFonts w:hint="eastAsia"/>
                <w:color w:val="000000"/>
              </w:rPr>
            </w:pPr>
            <w:proofErr w:type="spellStart"/>
            <w:r>
              <w:rPr>
                <w:color w:val="000000"/>
                <w:sz w:val="16"/>
              </w:rPr>
              <w:t>可展示但不可预约</w:t>
            </w:r>
            <w:proofErr w:type="spellEnd"/>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25289AEA" w14:textId="77777777" w:rsidR="001A66DE" w:rsidRDefault="00000000">
            <w:pPr>
              <w:spacing w:after="0" w:line="240" w:lineRule="auto"/>
              <w:rPr>
                <w:rFonts w:hint="eastAsia"/>
                <w:color w:val="000000"/>
                <w:lang w:eastAsia="zh-CN"/>
              </w:rPr>
            </w:pPr>
            <w:r>
              <w:rPr>
                <w:color w:val="000000"/>
                <w:sz w:val="16"/>
                <w:lang w:eastAsia="zh-CN"/>
              </w:rPr>
              <w:t>已有买家提交预约，等待卖家处理。</w:t>
            </w:r>
          </w:p>
        </w:tc>
      </w:tr>
      <w:tr w:rsidR="001A66DE" w14:paraId="1097A2ED"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4A2257B" w14:textId="77777777" w:rsidR="001A66DE" w:rsidRDefault="00000000">
            <w:pPr>
              <w:spacing w:after="0" w:line="240" w:lineRule="auto"/>
              <w:rPr>
                <w:rFonts w:hint="eastAsia"/>
                <w:color w:val="000000"/>
              </w:rPr>
            </w:pPr>
            <w:r>
              <w:rPr>
                <w:color w:val="000000"/>
                <w:sz w:val="16"/>
              </w:rPr>
              <w:t>SOLD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4A4C4" w14:textId="77777777" w:rsidR="001A66DE" w:rsidRDefault="00000000">
            <w:pPr>
              <w:spacing w:after="0" w:line="240" w:lineRule="auto"/>
              <w:rPr>
                <w:rFonts w:hint="eastAsia"/>
                <w:color w:val="000000"/>
              </w:rPr>
            </w:pPr>
            <w:proofErr w:type="spellStart"/>
            <w:r>
              <w:rPr>
                <w:color w:val="000000"/>
                <w:sz w:val="16"/>
              </w:rPr>
              <w:t>已售</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1DF2D" w14:textId="77777777" w:rsidR="001A66DE" w:rsidRDefault="00000000">
            <w:pPr>
              <w:spacing w:after="0" w:line="240" w:lineRule="auto"/>
              <w:rPr>
                <w:rFonts w:hint="eastAsia"/>
                <w:color w:val="000000"/>
              </w:rPr>
            </w:pPr>
            <w:proofErr w:type="spellStart"/>
            <w:r>
              <w:rPr>
                <w:color w:val="000000"/>
                <w:sz w:val="16"/>
              </w:rPr>
              <w:t>可选展示</w:t>
            </w:r>
            <w:proofErr w:type="spellEnd"/>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04CB9173" w14:textId="77777777" w:rsidR="001A66DE" w:rsidRDefault="00000000">
            <w:pPr>
              <w:spacing w:after="0" w:line="240" w:lineRule="auto"/>
              <w:rPr>
                <w:rFonts w:hint="eastAsia"/>
                <w:color w:val="000000"/>
                <w:lang w:eastAsia="zh-CN"/>
              </w:rPr>
            </w:pPr>
            <w:r>
              <w:rPr>
                <w:color w:val="000000"/>
                <w:sz w:val="16"/>
                <w:lang w:eastAsia="zh-CN"/>
              </w:rPr>
              <w:t>交易完成后商品变为已售。</w:t>
            </w:r>
          </w:p>
        </w:tc>
      </w:tr>
      <w:tr w:rsidR="001A66DE" w14:paraId="71357BB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4520FC7" w14:textId="77777777" w:rsidR="001A66DE" w:rsidRDefault="00000000">
            <w:pPr>
              <w:spacing w:after="0" w:line="240" w:lineRule="auto"/>
              <w:rPr>
                <w:rFonts w:hint="eastAsia"/>
                <w:color w:val="000000"/>
              </w:rPr>
            </w:pPr>
            <w:r>
              <w:rPr>
                <w:color w:val="000000"/>
                <w:sz w:val="16"/>
              </w:rPr>
              <w:t>OFF_SHELF</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4092D" w14:textId="77777777" w:rsidR="001A66DE" w:rsidRDefault="00000000">
            <w:pPr>
              <w:spacing w:after="0" w:line="240" w:lineRule="auto"/>
              <w:rPr>
                <w:rFonts w:hint="eastAsia"/>
                <w:color w:val="000000"/>
              </w:rPr>
            </w:pPr>
            <w:proofErr w:type="spellStart"/>
            <w:r>
              <w:rPr>
                <w:color w:val="000000"/>
                <w:sz w:val="16"/>
              </w:rPr>
              <w:t>下架</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0F2EB" w14:textId="77777777" w:rsidR="001A66DE" w:rsidRDefault="00000000">
            <w:pPr>
              <w:spacing w:after="0" w:line="240" w:lineRule="auto"/>
              <w:rPr>
                <w:rFonts w:hint="eastAsia"/>
                <w:color w:val="000000"/>
              </w:rPr>
            </w:pPr>
            <w:r>
              <w:rPr>
                <w:color w:val="000000"/>
                <w:sz w:val="16"/>
              </w:rPr>
              <w:t>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3A83E6AE" w14:textId="77777777" w:rsidR="001A66DE" w:rsidRDefault="00000000">
            <w:pPr>
              <w:spacing w:after="0" w:line="240" w:lineRule="auto"/>
              <w:rPr>
                <w:rFonts w:hint="eastAsia"/>
                <w:color w:val="000000"/>
                <w:lang w:eastAsia="zh-CN"/>
              </w:rPr>
            </w:pPr>
            <w:r>
              <w:rPr>
                <w:color w:val="000000"/>
                <w:sz w:val="16"/>
                <w:lang w:eastAsia="zh-CN"/>
              </w:rPr>
              <w:t>卖家主动下架或管理员强制下架。</w:t>
            </w:r>
          </w:p>
        </w:tc>
      </w:tr>
      <w:tr w:rsidR="001A66DE" w14:paraId="70F7167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BD8523B" w14:textId="77777777" w:rsidR="001A66DE" w:rsidRDefault="00000000">
            <w:pPr>
              <w:spacing w:after="0" w:line="240" w:lineRule="auto"/>
              <w:rPr>
                <w:rFonts w:hint="eastAsia"/>
                <w:color w:val="000000"/>
              </w:rPr>
            </w:pPr>
            <w:r>
              <w:rPr>
                <w:color w:val="000000"/>
                <w:sz w:val="16"/>
              </w:rPr>
              <w:t>DELETED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77C2C" w14:textId="77777777" w:rsidR="001A66DE" w:rsidRDefault="00000000">
            <w:pPr>
              <w:spacing w:after="0" w:line="240" w:lineRule="auto"/>
              <w:rPr>
                <w:rFonts w:hint="eastAsia"/>
                <w:color w:val="000000"/>
              </w:rPr>
            </w:pPr>
            <w:proofErr w:type="spellStart"/>
            <w:r>
              <w:rPr>
                <w:color w:val="000000"/>
                <w:sz w:val="16"/>
              </w:rPr>
              <w:t>删除</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37C8C" w14:textId="77777777" w:rsidR="001A66DE" w:rsidRDefault="00000000">
            <w:pPr>
              <w:spacing w:after="0" w:line="240" w:lineRule="auto"/>
              <w:rPr>
                <w:rFonts w:hint="eastAsia"/>
                <w:color w:val="000000"/>
              </w:rPr>
            </w:pPr>
            <w:r>
              <w:rPr>
                <w:color w:val="000000"/>
                <w:sz w:val="16"/>
              </w:rPr>
              <w:t>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5B8DFB85" w14:textId="77777777" w:rsidR="001A66DE" w:rsidRDefault="00000000">
            <w:pPr>
              <w:spacing w:after="0" w:line="240" w:lineRule="auto"/>
              <w:rPr>
                <w:rFonts w:hint="eastAsia"/>
                <w:color w:val="000000"/>
                <w:lang w:eastAsia="zh-CN"/>
              </w:rPr>
            </w:pPr>
            <w:r>
              <w:rPr>
                <w:color w:val="000000"/>
                <w:sz w:val="16"/>
                <w:lang w:eastAsia="zh-CN"/>
              </w:rPr>
              <w:t>逻辑删除，后台保留记录。</w:t>
            </w:r>
          </w:p>
        </w:tc>
      </w:tr>
    </w:tbl>
    <w:p w14:paraId="52261525"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3402"/>
        <w:gridCol w:w="5103"/>
        <w:gridCol w:w="6520"/>
      </w:tblGrid>
      <w:tr w:rsidR="001A66DE" w14:paraId="2BA96401" w14:textId="77777777">
        <w:trPr>
          <w:cantSplit/>
          <w:tblHeader/>
          <w:jc w:val="center"/>
        </w:trPr>
        <w:tc>
          <w:tcPr>
            <w:tcW w:w="3402" w:type="dxa"/>
            <w:tcBorders>
              <w:top w:val="single" w:sz="4" w:space="0" w:color="000000"/>
              <w:left w:val="nil"/>
              <w:bottom w:val="single" w:sz="4" w:space="0" w:color="000000"/>
              <w:right w:val="single" w:sz="4" w:space="0" w:color="000000"/>
              <w:tl2br w:val="nil"/>
            </w:tcBorders>
            <w:shd w:val="clear" w:color="auto" w:fill="FFFFFF"/>
            <w:vAlign w:val="center"/>
          </w:tcPr>
          <w:p w14:paraId="1A060994" w14:textId="77777777" w:rsidR="001A66DE" w:rsidRDefault="00000000">
            <w:pPr>
              <w:spacing w:after="0" w:line="240" w:lineRule="auto"/>
              <w:jc w:val="center"/>
              <w:rPr>
                <w:rFonts w:hint="eastAsia"/>
                <w:color w:val="000000"/>
              </w:rPr>
            </w:pPr>
            <w:proofErr w:type="spellStart"/>
            <w:r>
              <w:rPr>
                <w:color w:val="000000"/>
                <w:sz w:val="18"/>
              </w:rPr>
              <w:t>商品状态流转</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AA4423" w14:textId="77777777" w:rsidR="001A66DE" w:rsidRDefault="00000000">
            <w:pPr>
              <w:spacing w:after="0" w:line="240" w:lineRule="auto"/>
              <w:jc w:val="center"/>
              <w:rPr>
                <w:rFonts w:hint="eastAsia"/>
                <w:color w:val="000000"/>
              </w:rPr>
            </w:pPr>
            <w:proofErr w:type="spellStart"/>
            <w:r>
              <w:rPr>
                <w:color w:val="000000"/>
                <w:sz w:val="18"/>
              </w:rPr>
              <w:t>触发动作</w:t>
            </w:r>
            <w:proofErr w:type="spellEnd"/>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4304D698" w14:textId="77777777" w:rsidR="001A66DE" w:rsidRDefault="00000000">
            <w:pPr>
              <w:spacing w:after="0" w:line="240" w:lineRule="auto"/>
              <w:jc w:val="center"/>
              <w:rPr>
                <w:rFonts w:hint="eastAsia"/>
                <w:color w:val="000000"/>
              </w:rPr>
            </w:pPr>
            <w:proofErr w:type="spellStart"/>
            <w:r>
              <w:rPr>
                <w:color w:val="000000"/>
                <w:sz w:val="18"/>
              </w:rPr>
              <w:t>同步影响</w:t>
            </w:r>
            <w:proofErr w:type="spellEnd"/>
          </w:p>
        </w:tc>
      </w:tr>
      <w:tr w:rsidR="001A66DE" w14:paraId="71B1794B"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1C6E4B97" w14:textId="77777777" w:rsidR="001A66DE" w:rsidRDefault="00000000">
            <w:pPr>
              <w:spacing w:after="0" w:line="240" w:lineRule="auto"/>
              <w:rPr>
                <w:rFonts w:hint="eastAsia"/>
                <w:color w:val="000000"/>
              </w:rPr>
            </w:pPr>
            <w:r>
              <w:rPr>
                <w:color w:val="000000"/>
                <w:sz w:val="16"/>
              </w:rPr>
              <w:t>ON_SALE → LOCKED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568F6F" w14:textId="77777777" w:rsidR="001A66DE" w:rsidRDefault="00000000">
            <w:pPr>
              <w:spacing w:after="0" w:line="240" w:lineRule="auto"/>
              <w:rPr>
                <w:rFonts w:hint="eastAsia"/>
                <w:color w:val="000000"/>
              </w:rPr>
            </w:pPr>
            <w:proofErr w:type="spellStart"/>
            <w:r>
              <w:rPr>
                <w:color w:val="000000"/>
                <w:sz w:val="16"/>
              </w:rPr>
              <w:t>买家提交订单预约</w:t>
            </w:r>
            <w:proofErr w:type="spellEnd"/>
            <w:r>
              <w:rPr>
                <w:color w:val="000000"/>
                <w:sz w:val="16"/>
              </w:rPr>
              <w:t>。</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69C97C46" w14:textId="77777777" w:rsidR="001A66DE" w:rsidRDefault="00000000">
            <w:pPr>
              <w:spacing w:after="0" w:line="240" w:lineRule="auto"/>
              <w:rPr>
                <w:rFonts w:hint="eastAsia"/>
                <w:color w:val="000000"/>
              </w:rPr>
            </w:pPr>
            <w:proofErr w:type="spellStart"/>
            <w:r>
              <w:rPr>
                <w:color w:val="000000"/>
                <w:sz w:val="16"/>
              </w:rPr>
              <w:t>创建订单</w:t>
            </w:r>
            <w:proofErr w:type="spellEnd"/>
            <w:r>
              <w:rPr>
                <w:color w:val="000000"/>
                <w:sz w:val="16"/>
              </w:rPr>
              <w:t xml:space="preserve"> status=</w:t>
            </w:r>
            <w:proofErr w:type="spellStart"/>
            <w:r>
              <w:rPr>
                <w:color w:val="000000"/>
                <w:sz w:val="16"/>
              </w:rPr>
              <w:t>PENDING_CONFIRM，同步锁定商品</w:t>
            </w:r>
            <w:proofErr w:type="spellEnd"/>
            <w:r>
              <w:rPr>
                <w:color w:val="000000"/>
                <w:sz w:val="16"/>
              </w:rPr>
              <w:t>。</w:t>
            </w:r>
          </w:p>
        </w:tc>
      </w:tr>
      <w:tr w:rsidR="001A66DE" w14:paraId="70EE7383"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408739B7" w14:textId="77777777" w:rsidR="001A66DE" w:rsidRDefault="00000000">
            <w:pPr>
              <w:spacing w:after="0" w:line="240" w:lineRule="auto"/>
              <w:rPr>
                <w:rFonts w:hint="eastAsia"/>
                <w:color w:val="000000"/>
              </w:rPr>
            </w:pPr>
            <w:r>
              <w:rPr>
                <w:color w:val="000000"/>
                <w:sz w:val="16"/>
              </w:rPr>
              <w:t>LOCKED → ON_SALE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BE0AE8" w14:textId="77777777" w:rsidR="001A66DE" w:rsidRDefault="00000000">
            <w:pPr>
              <w:spacing w:after="0" w:line="240" w:lineRule="auto"/>
              <w:rPr>
                <w:rFonts w:hint="eastAsia"/>
                <w:color w:val="000000"/>
                <w:lang w:eastAsia="zh-CN"/>
              </w:rPr>
            </w:pPr>
            <w:r>
              <w:rPr>
                <w:color w:val="000000"/>
                <w:sz w:val="16"/>
                <w:lang w:eastAsia="zh-CN"/>
              </w:rPr>
              <w:t>卖家拒绝、买家取消或系统超时取消。</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7BB52F8F" w14:textId="77777777" w:rsidR="001A66DE" w:rsidRDefault="00000000">
            <w:pPr>
              <w:spacing w:after="0" w:line="240" w:lineRule="auto"/>
              <w:rPr>
                <w:rFonts w:hint="eastAsia"/>
                <w:color w:val="000000"/>
              </w:rPr>
            </w:pPr>
            <w:proofErr w:type="spellStart"/>
            <w:r>
              <w:rPr>
                <w:color w:val="000000"/>
                <w:sz w:val="16"/>
              </w:rPr>
              <w:t>订单变为</w:t>
            </w:r>
            <w:proofErr w:type="spellEnd"/>
            <w:r>
              <w:rPr>
                <w:color w:val="000000"/>
                <w:sz w:val="16"/>
              </w:rPr>
              <w:t xml:space="preserve"> </w:t>
            </w:r>
            <w:proofErr w:type="spellStart"/>
            <w:r>
              <w:rPr>
                <w:color w:val="000000"/>
                <w:sz w:val="16"/>
              </w:rPr>
              <w:t>CANCELED，商品恢复在售</w:t>
            </w:r>
            <w:proofErr w:type="spellEnd"/>
            <w:r>
              <w:rPr>
                <w:color w:val="000000"/>
                <w:sz w:val="16"/>
              </w:rPr>
              <w:t>。</w:t>
            </w:r>
          </w:p>
        </w:tc>
      </w:tr>
      <w:tr w:rsidR="001A66DE" w14:paraId="649C0D79"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06D25E75" w14:textId="77777777" w:rsidR="001A66DE" w:rsidRDefault="00000000">
            <w:pPr>
              <w:spacing w:after="0" w:line="240" w:lineRule="auto"/>
              <w:rPr>
                <w:rFonts w:hint="eastAsia"/>
                <w:color w:val="000000"/>
              </w:rPr>
            </w:pPr>
            <w:r>
              <w:rPr>
                <w:color w:val="000000"/>
                <w:sz w:val="16"/>
              </w:rPr>
              <w:t>LOCKED → SOLD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E5757" w14:textId="77777777" w:rsidR="001A66DE" w:rsidRDefault="00000000">
            <w:pPr>
              <w:spacing w:after="0" w:line="240" w:lineRule="auto"/>
              <w:rPr>
                <w:rFonts w:hint="eastAsia"/>
                <w:color w:val="000000"/>
                <w:lang w:eastAsia="zh-CN"/>
              </w:rPr>
            </w:pPr>
            <w:r>
              <w:rPr>
                <w:color w:val="000000"/>
                <w:sz w:val="16"/>
                <w:lang w:eastAsia="zh-CN"/>
              </w:rPr>
              <w:t>线下面交完成并确认交易完成。</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3CE97E38" w14:textId="77777777" w:rsidR="001A66DE" w:rsidRDefault="00000000">
            <w:pPr>
              <w:spacing w:after="0" w:line="240" w:lineRule="auto"/>
              <w:rPr>
                <w:rFonts w:hint="eastAsia"/>
                <w:color w:val="000000"/>
              </w:rPr>
            </w:pPr>
            <w:proofErr w:type="spellStart"/>
            <w:r>
              <w:rPr>
                <w:color w:val="000000"/>
                <w:sz w:val="16"/>
              </w:rPr>
              <w:t>订单变为</w:t>
            </w:r>
            <w:proofErr w:type="spellEnd"/>
            <w:r>
              <w:rPr>
                <w:color w:val="000000"/>
                <w:sz w:val="16"/>
              </w:rPr>
              <w:t xml:space="preserve"> </w:t>
            </w:r>
            <w:proofErr w:type="spellStart"/>
            <w:r>
              <w:rPr>
                <w:color w:val="000000"/>
                <w:sz w:val="16"/>
              </w:rPr>
              <w:t>COMPLETED，商品变为已售</w:t>
            </w:r>
            <w:proofErr w:type="spellEnd"/>
            <w:r>
              <w:rPr>
                <w:color w:val="000000"/>
                <w:sz w:val="16"/>
              </w:rPr>
              <w:t>。</w:t>
            </w:r>
          </w:p>
        </w:tc>
      </w:tr>
      <w:tr w:rsidR="001A66DE" w14:paraId="44AAF3D3"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51BDC0B5" w14:textId="77777777" w:rsidR="001A66DE" w:rsidRDefault="00000000">
            <w:pPr>
              <w:spacing w:after="0" w:line="240" w:lineRule="auto"/>
              <w:rPr>
                <w:rFonts w:hint="eastAsia"/>
                <w:color w:val="000000"/>
              </w:rPr>
            </w:pPr>
            <w:r>
              <w:rPr>
                <w:color w:val="000000"/>
                <w:sz w:val="16"/>
              </w:rPr>
              <w:t>ON_SALE / LOCKED → OFF_SHELF</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6D337" w14:textId="77777777" w:rsidR="001A66DE" w:rsidRDefault="00000000">
            <w:pPr>
              <w:spacing w:after="0" w:line="240" w:lineRule="auto"/>
              <w:rPr>
                <w:rFonts w:hint="eastAsia"/>
                <w:color w:val="000000"/>
                <w:lang w:eastAsia="zh-CN"/>
              </w:rPr>
            </w:pPr>
            <w:r>
              <w:rPr>
                <w:color w:val="000000"/>
                <w:sz w:val="16"/>
                <w:lang w:eastAsia="zh-CN"/>
              </w:rPr>
              <w:t>卖家主动下架或管理员强制下架。</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7031E1A9" w14:textId="77777777" w:rsidR="001A66DE" w:rsidRDefault="00000000">
            <w:pPr>
              <w:spacing w:after="0" w:line="240" w:lineRule="auto"/>
              <w:rPr>
                <w:rFonts w:hint="eastAsia"/>
                <w:color w:val="000000"/>
                <w:lang w:eastAsia="zh-CN"/>
              </w:rPr>
            </w:pPr>
            <w:r>
              <w:rPr>
                <w:color w:val="000000"/>
                <w:sz w:val="16"/>
                <w:lang w:eastAsia="zh-CN"/>
              </w:rPr>
              <w:t>若存在待处理订单，需要同步取消或异常关闭。</w:t>
            </w:r>
          </w:p>
        </w:tc>
      </w:tr>
      <w:tr w:rsidR="001A66DE" w14:paraId="4D596CDC"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6D58C0FD" w14:textId="77777777" w:rsidR="001A66DE" w:rsidRDefault="00000000">
            <w:pPr>
              <w:spacing w:after="0" w:line="240" w:lineRule="auto"/>
              <w:rPr>
                <w:rFonts w:hint="eastAsia"/>
                <w:color w:val="000000"/>
              </w:rPr>
            </w:pPr>
            <w:proofErr w:type="spellStart"/>
            <w:r>
              <w:rPr>
                <w:color w:val="000000"/>
                <w:sz w:val="16"/>
              </w:rPr>
              <w:t>任意状态</w:t>
            </w:r>
            <w:proofErr w:type="spellEnd"/>
            <w:r>
              <w:rPr>
                <w:color w:val="000000"/>
                <w:sz w:val="16"/>
              </w:rPr>
              <w:t xml:space="preserve"> → DELETED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093DD" w14:textId="77777777" w:rsidR="001A66DE" w:rsidRDefault="00000000">
            <w:pPr>
              <w:spacing w:after="0" w:line="240" w:lineRule="auto"/>
              <w:rPr>
                <w:rFonts w:hint="eastAsia"/>
                <w:color w:val="000000"/>
                <w:lang w:eastAsia="zh-CN"/>
              </w:rPr>
            </w:pPr>
            <w:r>
              <w:rPr>
                <w:color w:val="000000"/>
                <w:sz w:val="16"/>
                <w:lang w:eastAsia="zh-CN"/>
              </w:rPr>
              <w:t>卖家删除或后台清理。</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286532C5" w14:textId="77777777" w:rsidR="001A66DE" w:rsidRDefault="00000000">
            <w:pPr>
              <w:spacing w:after="0" w:line="240" w:lineRule="auto"/>
              <w:rPr>
                <w:rFonts w:hint="eastAsia"/>
                <w:color w:val="000000"/>
                <w:lang w:eastAsia="zh-CN"/>
              </w:rPr>
            </w:pPr>
            <w:r>
              <w:rPr>
                <w:color w:val="000000"/>
                <w:sz w:val="16"/>
                <w:lang w:eastAsia="zh-CN"/>
              </w:rPr>
              <w:t>仅逻辑删除，</w:t>
            </w:r>
            <w:proofErr w:type="gramStart"/>
            <w:r>
              <w:rPr>
                <w:color w:val="000000"/>
                <w:sz w:val="16"/>
                <w:lang w:eastAsia="zh-CN"/>
              </w:rPr>
              <w:t>不</w:t>
            </w:r>
            <w:proofErr w:type="gramEnd"/>
            <w:r>
              <w:rPr>
                <w:color w:val="000000"/>
                <w:sz w:val="16"/>
                <w:lang w:eastAsia="zh-CN"/>
              </w:rPr>
              <w:t>物理删除历史记录。</w:t>
            </w:r>
          </w:p>
        </w:tc>
      </w:tr>
    </w:tbl>
    <w:p w14:paraId="7AB20939" w14:textId="77777777" w:rsidR="001A66DE" w:rsidRDefault="001A66DE">
      <w:pPr>
        <w:rPr>
          <w:rFonts w:hint="eastAsia"/>
          <w:lang w:eastAsia="zh-CN"/>
        </w:rPr>
      </w:pPr>
    </w:p>
    <w:p w14:paraId="1B18DB60" w14:textId="77777777" w:rsidR="001A66DE" w:rsidRDefault="00000000">
      <w:pPr>
        <w:pStyle w:val="31"/>
        <w:keepNext/>
        <w:rPr>
          <w:rFonts w:ascii="黑体" w:hAnsi="黑体" w:cs="黑体" w:hint="eastAsia"/>
        </w:rPr>
      </w:pPr>
      <w:r>
        <w:rPr>
          <w:rFonts w:hint="eastAsia"/>
        </w:rPr>
        <w:t>3.8.5</w:t>
      </w:r>
      <w:r>
        <w:t>订单状态</w:t>
      </w:r>
      <w:r>
        <w:t xml:space="preserve"> </w:t>
      </w:r>
      <w:proofErr w:type="spellStart"/>
      <w:r>
        <w:t>order_status</w:t>
      </w:r>
      <w:proofErr w:type="spellEnd"/>
    </w:p>
    <w:tbl>
      <w:tblPr>
        <w:tblStyle w:val="af5"/>
        <w:tblW w:w="0" w:type="auto"/>
        <w:jc w:val="center"/>
        <w:tblLayout w:type="fixed"/>
        <w:tblLook w:val="04A0" w:firstRow="1" w:lastRow="0" w:firstColumn="1" w:lastColumn="0" w:noHBand="0" w:noVBand="1"/>
      </w:tblPr>
      <w:tblGrid>
        <w:gridCol w:w="2551"/>
        <w:gridCol w:w="2268"/>
        <w:gridCol w:w="5953"/>
        <w:gridCol w:w="4252"/>
      </w:tblGrid>
      <w:tr w:rsidR="001A66DE" w14:paraId="6A7F9F65" w14:textId="77777777">
        <w:trPr>
          <w:cantSplit/>
          <w:tblHeader/>
          <w:jc w:val="center"/>
        </w:trPr>
        <w:tc>
          <w:tcPr>
            <w:tcW w:w="2551" w:type="dxa"/>
            <w:tcBorders>
              <w:top w:val="single" w:sz="4" w:space="0" w:color="000000"/>
              <w:left w:val="nil"/>
              <w:bottom w:val="single" w:sz="4" w:space="0" w:color="000000"/>
              <w:right w:val="single" w:sz="4" w:space="0" w:color="000000"/>
              <w:tl2br w:val="nil"/>
            </w:tcBorders>
            <w:shd w:val="clear" w:color="auto" w:fill="FFFFFF"/>
            <w:vAlign w:val="center"/>
          </w:tcPr>
          <w:p w14:paraId="23A4BB88" w14:textId="77777777" w:rsidR="001A66DE" w:rsidRDefault="00000000">
            <w:pPr>
              <w:spacing w:after="0" w:line="240" w:lineRule="auto"/>
              <w:jc w:val="center"/>
              <w:rPr>
                <w:rFonts w:hint="eastAsia"/>
                <w:color w:val="000000"/>
              </w:rPr>
            </w:pPr>
            <w:proofErr w:type="spellStart"/>
            <w:r>
              <w:rPr>
                <w:color w:val="000000"/>
                <w:sz w:val="18"/>
              </w:rPr>
              <w:t>状态值</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B1917" w14:textId="77777777" w:rsidR="001A66DE" w:rsidRDefault="00000000">
            <w:pPr>
              <w:spacing w:after="0" w:line="240" w:lineRule="auto"/>
              <w:jc w:val="center"/>
              <w:rPr>
                <w:rFonts w:hint="eastAsia"/>
                <w:color w:val="000000"/>
              </w:rPr>
            </w:pPr>
            <w:proofErr w:type="spellStart"/>
            <w:r>
              <w:rPr>
                <w:color w:val="000000"/>
                <w:sz w:val="18"/>
              </w:rPr>
              <w:t>中文含义</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E422E"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7AFD8260" w14:textId="77777777" w:rsidR="001A66DE" w:rsidRDefault="00000000">
            <w:pPr>
              <w:spacing w:after="0" w:line="240" w:lineRule="auto"/>
              <w:jc w:val="center"/>
              <w:rPr>
                <w:rFonts w:hint="eastAsia"/>
                <w:color w:val="000000"/>
              </w:rPr>
            </w:pPr>
            <w:proofErr w:type="spellStart"/>
            <w:r>
              <w:rPr>
                <w:color w:val="000000"/>
                <w:sz w:val="18"/>
              </w:rPr>
              <w:t>允许操作</w:t>
            </w:r>
            <w:proofErr w:type="spellEnd"/>
          </w:p>
        </w:tc>
      </w:tr>
      <w:tr w:rsidR="001A66DE" w14:paraId="70524CCB"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3D12C813" w14:textId="77777777" w:rsidR="001A66DE" w:rsidRDefault="00000000">
            <w:pPr>
              <w:spacing w:after="0" w:line="240" w:lineRule="auto"/>
              <w:rPr>
                <w:rFonts w:hint="eastAsia"/>
                <w:color w:val="000000"/>
              </w:rPr>
            </w:pPr>
            <w:r>
              <w:rPr>
                <w:color w:val="000000"/>
                <w:sz w:val="16"/>
              </w:rPr>
              <w:t>PENDING_CONFIRM</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924757" w14:textId="77777777" w:rsidR="001A66DE" w:rsidRDefault="00000000">
            <w:pPr>
              <w:spacing w:after="0" w:line="240" w:lineRule="auto"/>
              <w:rPr>
                <w:rFonts w:hint="eastAsia"/>
                <w:color w:val="000000"/>
              </w:rPr>
            </w:pPr>
            <w:proofErr w:type="spellStart"/>
            <w:r>
              <w:rPr>
                <w:color w:val="000000"/>
                <w:sz w:val="16"/>
              </w:rPr>
              <w:t>待确认</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C77E31" w14:textId="77777777" w:rsidR="001A66DE" w:rsidRDefault="00000000">
            <w:pPr>
              <w:spacing w:after="0" w:line="240" w:lineRule="auto"/>
              <w:rPr>
                <w:rFonts w:hint="eastAsia"/>
                <w:color w:val="000000"/>
                <w:lang w:eastAsia="zh-CN"/>
              </w:rPr>
            </w:pPr>
            <w:r>
              <w:rPr>
                <w:color w:val="000000"/>
                <w:sz w:val="16"/>
                <w:lang w:eastAsia="zh-CN"/>
              </w:rPr>
              <w:t>买家提交预约后生成订单，等待卖家确认。</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6240F05F" w14:textId="77777777" w:rsidR="001A66DE" w:rsidRDefault="00000000">
            <w:pPr>
              <w:spacing w:after="0" w:line="240" w:lineRule="auto"/>
              <w:rPr>
                <w:rFonts w:hint="eastAsia"/>
                <w:color w:val="000000"/>
                <w:lang w:eastAsia="zh-CN"/>
              </w:rPr>
            </w:pPr>
            <w:r>
              <w:rPr>
                <w:color w:val="000000"/>
                <w:sz w:val="16"/>
                <w:lang w:eastAsia="zh-CN"/>
              </w:rPr>
              <w:t>卖家确认、卖家取消、买家取消、系统超时取消。</w:t>
            </w:r>
          </w:p>
        </w:tc>
      </w:tr>
      <w:tr w:rsidR="001A66DE" w14:paraId="42B7A847"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2058F13F" w14:textId="77777777" w:rsidR="001A66DE" w:rsidRDefault="00000000">
            <w:pPr>
              <w:spacing w:after="0" w:line="240" w:lineRule="auto"/>
              <w:rPr>
                <w:rFonts w:hint="eastAsia"/>
                <w:color w:val="000000"/>
              </w:rPr>
            </w:pPr>
            <w:r>
              <w:rPr>
                <w:color w:val="000000"/>
                <w:sz w:val="16"/>
              </w:rPr>
              <w:t>WAIT_MEET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2BCE23" w14:textId="77777777" w:rsidR="001A66DE" w:rsidRDefault="00000000">
            <w:pPr>
              <w:spacing w:after="0" w:line="240" w:lineRule="auto"/>
              <w:rPr>
                <w:rFonts w:hint="eastAsia"/>
                <w:color w:val="000000"/>
              </w:rPr>
            </w:pPr>
            <w:proofErr w:type="spellStart"/>
            <w:r>
              <w:rPr>
                <w:color w:val="000000"/>
                <w:sz w:val="16"/>
              </w:rPr>
              <w:t>待面交</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FDCCC" w14:textId="77777777" w:rsidR="001A66DE" w:rsidRDefault="00000000">
            <w:pPr>
              <w:spacing w:after="0" w:line="240" w:lineRule="auto"/>
              <w:rPr>
                <w:rFonts w:hint="eastAsia"/>
                <w:color w:val="000000"/>
                <w:lang w:eastAsia="zh-CN"/>
              </w:rPr>
            </w:pPr>
            <w:r>
              <w:rPr>
                <w:color w:val="000000"/>
                <w:sz w:val="16"/>
                <w:lang w:eastAsia="zh-CN"/>
              </w:rPr>
              <w:t>卖家确认后进入该状态，双方线下面交。</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10164DE9" w14:textId="77777777" w:rsidR="001A66DE" w:rsidRDefault="00000000">
            <w:pPr>
              <w:spacing w:after="0" w:line="240" w:lineRule="auto"/>
              <w:rPr>
                <w:rFonts w:hint="eastAsia"/>
                <w:color w:val="000000"/>
                <w:lang w:eastAsia="zh-CN"/>
              </w:rPr>
            </w:pPr>
            <w:r>
              <w:rPr>
                <w:color w:val="000000"/>
                <w:sz w:val="16"/>
                <w:lang w:eastAsia="zh-CN"/>
              </w:rPr>
              <w:t>完成订单、取消订单、异常关闭。</w:t>
            </w:r>
          </w:p>
        </w:tc>
      </w:tr>
      <w:tr w:rsidR="001A66DE" w14:paraId="4DD97A47"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1ABF9452" w14:textId="77777777" w:rsidR="001A66DE" w:rsidRDefault="00000000">
            <w:pPr>
              <w:spacing w:after="0" w:line="240" w:lineRule="auto"/>
              <w:rPr>
                <w:rFonts w:hint="eastAsia"/>
                <w:color w:val="000000"/>
              </w:rPr>
            </w:pPr>
            <w:r>
              <w:rPr>
                <w:color w:val="000000"/>
                <w:sz w:val="16"/>
              </w:rPr>
              <w:t>COMPLETED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9D02D" w14:textId="77777777" w:rsidR="001A66DE" w:rsidRDefault="00000000">
            <w:pPr>
              <w:spacing w:after="0" w:line="240" w:lineRule="auto"/>
              <w:rPr>
                <w:rFonts w:hint="eastAsia"/>
                <w:color w:val="000000"/>
              </w:rPr>
            </w:pPr>
            <w:proofErr w:type="spellStart"/>
            <w:r>
              <w:rPr>
                <w:color w:val="000000"/>
                <w:sz w:val="16"/>
              </w:rPr>
              <w:t>已完成</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425A5" w14:textId="77777777" w:rsidR="001A66DE" w:rsidRDefault="00000000">
            <w:pPr>
              <w:spacing w:after="0" w:line="240" w:lineRule="auto"/>
              <w:rPr>
                <w:rFonts w:hint="eastAsia"/>
                <w:color w:val="000000"/>
                <w:lang w:eastAsia="zh-CN"/>
              </w:rPr>
            </w:pPr>
            <w:r>
              <w:rPr>
                <w:color w:val="000000"/>
                <w:sz w:val="16"/>
                <w:lang w:eastAsia="zh-CN"/>
              </w:rPr>
              <w:t>线下交易完成，订单关闭并允许评价。</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3F44CF82" w14:textId="77777777" w:rsidR="001A66DE" w:rsidRDefault="00000000">
            <w:pPr>
              <w:spacing w:after="0" w:line="240" w:lineRule="auto"/>
              <w:rPr>
                <w:rFonts w:hint="eastAsia"/>
                <w:color w:val="000000"/>
              </w:rPr>
            </w:pPr>
            <w:proofErr w:type="spellStart"/>
            <w:r>
              <w:rPr>
                <w:color w:val="000000"/>
                <w:sz w:val="16"/>
              </w:rPr>
              <w:t>查看、评价</w:t>
            </w:r>
            <w:proofErr w:type="spellEnd"/>
            <w:r>
              <w:rPr>
                <w:color w:val="000000"/>
                <w:sz w:val="16"/>
              </w:rPr>
              <w:t>。</w:t>
            </w:r>
          </w:p>
        </w:tc>
      </w:tr>
      <w:tr w:rsidR="001A66DE" w14:paraId="72B951F4"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2B34DDA5" w14:textId="77777777" w:rsidR="001A66DE" w:rsidRDefault="00000000">
            <w:pPr>
              <w:spacing w:after="0" w:line="240" w:lineRule="auto"/>
              <w:rPr>
                <w:rFonts w:hint="eastAsia"/>
                <w:color w:val="000000"/>
              </w:rPr>
            </w:pPr>
            <w:r>
              <w:rPr>
                <w:color w:val="000000"/>
                <w:sz w:val="16"/>
              </w:rPr>
              <w:t>CANCELED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27D357" w14:textId="77777777" w:rsidR="001A66DE" w:rsidRDefault="00000000">
            <w:pPr>
              <w:spacing w:after="0" w:line="240" w:lineRule="auto"/>
              <w:rPr>
                <w:rFonts w:hint="eastAsia"/>
                <w:color w:val="000000"/>
              </w:rPr>
            </w:pPr>
            <w:proofErr w:type="spellStart"/>
            <w:r>
              <w:rPr>
                <w:color w:val="000000"/>
                <w:sz w:val="16"/>
              </w:rPr>
              <w:t>已取消</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E3869F" w14:textId="77777777" w:rsidR="001A66DE" w:rsidRDefault="00000000">
            <w:pPr>
              <w:spacing w:after="0" w:line="240" w:lineRule="auto"/>
              <w:rPr>
                <w:rFonts w:hint="eastAsia"/>
                <w:color w:val="000000"/>
                <w:lang w:eastAsia="zh-CN"/>
              </w:rPr>
            </w:pPr>
            <w:r>
              <w:rPr>
                <w:color w:val="000000"/>
                <w:sz w:val="16"/>
                <w:lang w:eastAsia="zh-CN"/>
              </w:rPr>
              <w:t>买家取消、卖家拒绝或系统超时取消。</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13B06FAF" w14:textId="77777777" w:rsidR="001A66DE" w:rsidRDefault="00000000">
            <w:pPr>
              <w:spacing w:after="0" w:line="240" w:lineRule="auto"/>
              <w:rPr>
                <w:rFonts w:hint="eastAsia"/>
                <w:color w:val="000000"/>
              </w:rPr>
            </w:pPr>
            <w:proofErr w:type="spellStart"/>
            <w:r>
              <w:rPr>
                <w:color w:val="000000"/>
                <w:sz w:val="16"/>
              </w:rPr>
              <w:t>查看，不允许评价</w:t>
            </w:r>
            <w:proofErr w:type="spellEnd"/>
            <w:r>
              <w:rPr>
                <w:color w:val="000000"/>
                <w:sz w:val="16"/>
              </w:rPr>
              <w:t>。</w:t>
            </w:r>
          </w:p>
        </w:tc>
      </w:tr>
      <w:tr w:rsidR="001A66DE" w14:paraId="0E8093E3"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4A8A057C" w14:textId="77777777" w:rsidR="001A66DE" w:rsidRDefault="00000000">
            <w:pPr>
              <w:spacing w:after="0" w:line="240" w:lineRule="auto"/>
              <w:rPr>
                <w:rFonts w:hint="eastAsia"/>
                <w:color w:val="000000"/>
              </w:rPr>
            </w:pPr>
            <w:r>
              <w:rPr>
                <w:color w:val="000000"/>
                <w:sz w:val="16"/>
              </w:rPr>
              <w:t>EXCEPTION_CLOSED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014C07" w14:textId="77777777" w:rsidR="001A66DE" w:rsidRDefault="00000000">
            <w:pPr>
              <w:spacing w:after="0" w:line="240" w:lineRule="auto"/>
              <w:rPr>
                <w:rFonts w:hint="eastAsia"/>
                <w:color w:val="000000"/>
              </w:rPr>
            </w:pPr>
            <w:proofErr w:type="spellStart"/>
            <w:r>
              <w:rPr>
                <w:color w:val="000000"/>
                <w:sz w:val="16"/>
              </w:rPr>
              <w:t>异常关闭</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CE6430" w14:textId="77777777" w:rsidR="001A66DE" w:rsidRDefault="00000000">
            <w:pPr>
              <w:spacing w:after="0" w:line="240" w:lineRule="auto"/>
              <w:rPr>
                <w:rFonts w:hint="eastAsia"/>
                <w:color w:val="000000"/>
                <w:lang w:eastAsia="zh-CN"/>
              </w:rPr>
            </w:pPr>
            <w:r>
              <w:rPr>
                <w:color w:val="000000"/>
                <w:sz w:val="16"/>
                <w:lang w:eastAsia="zh-CN"/>
              </w:rPr>
              <w:t>因商品违规、账号异常或管理员介入导致订单终止。</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30E64F65" w14:textId="77777777" w:rsidR="001A66DE" w:rsidRDefault="00000000">
            <w:pPr>
              <w:spacing w:after="0" w:line="240" w:lineRule="auto"/>
              <w:rPr>
                <w:rFonts w:hint="eastAsia"/>
                <w:color w:val="000000"/>
              </w:rPr>
            </w:pPr>
            <w:proofErr w:type="spellStart"/>
            <w:r>
              <w:rPr>
                <w:color w:val="000000"/>
                <w:sz w:val="16"/>
              </w:rPr>
              <w:t>查看，后台追踪</w:t>
            </w:r>
            <w:proofErr w:type="spellEnd"/>
            <w:r>
              <w:rPr>
                <w:color w:val="000000"/>
                <w:sz w:val="16"/>
              </w:rPr>
              <w:t>。</w:t>
            </w:r>
          </w:p>
        </w:tc>
      </w:tr>
    </w:tbl>
    <w:p w14:paraId="75B615CC" w14:textId="77777777" w:rsidR="001A66DE" w:rsidRDefault="001A66DE">
      <w:pPr>
        <w:rPr>
          <w:rFonts w:hint="eastAsia"/>
        </w:rPr>
      </w:pPr>
    </w:p>
    <w:tbl>
      <w:tblPr>
        <w:tblStyle w:val="af5"/>
        <w:tblW w:w="0" w:type="auto"/>
        <w:jc w:val="center"/>
        <w:tblLayout w:type="fixed"/>
        <w:tblLook w:val="04A0" w:firstRow="1" w:lastRow="0" w:firstColumn="1" w:lastColumn="0" w:noHBand="0" w:noVBand="1"/>
      </w:tblPr>
      <w:tblGrid>
        <w:gridCol w:w="3969"/>
        <w:gridCol w:w="5386"/>
        <w:gridCol w:w="5670"/>
      </w:tblGrid>
      <w:tr w:rsidR="001A66DE" w14:paraId="466FE596" w14:textId="77777777">
        <w:trPr>
          <w:cantSplit/>
          <w:tblHeader/>
          <w:jc w:val="center"/>
        </w:trPr>
        <w:tc>
          <w:tcPr>
            <w:tcW w:w="3969" w:type="dxa"/>
            <w:tcBorders>
              <w:top w:val="single" w:sz="4" w:space="0" w:color="000000"/>
              <w:left w:val="nil"/>
              <w:bottom w:val="single" w:sz="4" w:space="0" w:color="000000"/>
              <w:right w:val="single" w:sz="4" w:space="0" w:color="000000"/>
              <w:tl2br w:val="nil"/>
            </w:tcBorders>
            <w:shd w:val="clear" w:color="auto" w:fill="FFFFFF"/>
            <w:vAlign w:val="center"/>
          </w:tcPr>
          <w:p w14:paraId="656F2500" w14:textId="77777777" w:rsidR="001A66DE" w:rsidRDefault="00000000">
            <w:pPr>
              <w:spacing w:after="0" w:line="240" w:lineRule="auto"/>
              <w:jc w:val="center"/>
              <w:rPr>
                <w:rFonts w:hint="eastAsia"/>
                <w:color w:val="000000"/>
              </w:rPr>
            </w:pPr>
            <w:proofErr w:type="spellStart"/>
            <w:r>
              <w:rPr>
                <w:color w:val="000000"/>
                <w:sz w:val="18"/>
              </w:rPr>
              <w:t>订单状态流转</w:t>
            </w:r>
            <w:proofErr w:type="spellEnd"/>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B4E6F" w14:textId="77777777" w:rsidR="001A66DE" w:rsidRDefault="00000000">
            <w:pPr>
              <w:spacing w:after="0" w:line="240" w:lineRule="auto"/>
              <w:jc w:val="center"/>
              <w:rPr>
                <w:rFonts w:hint="eastAsia"/>
                <w:color w:val="000000"/>
              </w:rPr>
            </w:pPr>
            <w:proofErr w:type="spellStart"/>
            <w:r>
              <w:rPr>
                <w:color w:val="000000"/>
                <w:sz w:val="18"/>
              </w:rPr>
              <w:t>触发动作</w:t>
            </w:r>
            <w:proofErr w:type="spellEnd"/>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52CE592" w14:textId="77777777" w:rsidR="001A66DE" w:rsidRDefault="00000000">
            <w:pPr>
              <w:spacing w:after="0" w:line="240" w:lineRule="auto"/>
              <w:jc w:val="center"/>
              <w:rPr>
                <w:rFonts w:hint="eastAsia"/>
                <w:color w:val="000000"/>
              </w:rPr>
            </w:pPr>
            <w:proofErr w:type="spellStart"/>
            <w:r>
              <w:rPr>
                <w:color w:val="000000"/>
                <w:sz w:val="18"/>
              </w:rPr>
              <w:t>商品状态同步</w:t>
            </w:r>
            <w:proofErr w:type="spellEnd"/>
          </w:p>
        </w:tc>
      </w:tr>
      <w:tr w:rsidR="001A66DE" w14:paraId="0174BD66"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4DC77346" w14:textId="77777777" w:rsidR="001A66DE" w:rsidRDefault="00000000">
            <w:pPr>
              <w:spacing w:after="0" w:line="240" w:lineRule="auto"/>
              <w:rPr>
                <w:rFonts w:hint="eastAsia"/>
                <w:color w:val="000000"/>
              </w:rPr>
            </w:pPr>
            <w:r>
              <w:rPr>
                <w:color w:val="000000"/>
                <w:sz w:val="16"/>
              </w:rPr>
              <w:t>PENDING_CONFIRM → WAIT_MEET</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E1EB7" w14:textId="77777777" w:rsidR="001A66DE" w:rsidRDefault="00000000">
            <w:pPr>
              <w:spacing w:after="0" w:line="240" w:lineRule="auto"/>
              <w:rPr>
                <w:rFonts w:hint="eastAsia"/>
                <w:color w:val="000000"/>
              </w:rPr>
            </w:pPr>
            <w:proofErr w:type="spellStart"/>
            <w:r>
              <w:rPr>
                <w:color w:val="000000"/>
                <w:sz w:val="16"/>
              </w:rPr>
              <w:t>卖家确认订单</w:t>
            </w:r>
            <w:proofErr w:type="spellEnd"/>
            <w:r>
              <w:rPr>
                <w:color w:val="000000"/>
                <w:sz w:val="16"/>
              </w:rPr>
              <w:t>。</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80D4DF7" w14:textId="77777777" w:rsidR="001A66DE" w:rsidRDefault="00000000">
            <w:pPr>
              <w:spacing w:after="0" w:line="240" w:lineRule="auto"/>
              <w:rPr>
                <w:rFonts w:hint="eastAsia"/>
                <w:color w:val="000000"/>
              </w:rPr>
            </w:pPr>
            <w:proofErr w:type="spellStart"/>
            <w:r>
              <w:rPr>
                <w:color w:val="000000"/>
                <w:sz w:val="16"/>
              </w:rPr>
              <w:t>商品保持</w:t>
            </w:r>
            <w:proofErr w:type="spellEnd"/>
            <w:r>
              <w:rPr>
                <w:color w:val="000000"/>
                <w:sz w:val="16"/>
              </w:rPr>
              <w:t xml:space="preserve"> LOCKED。</w:t>
            </w:r>
          </w:p>
        </w:tc>
      </w:tr>
      <w:tr w:rsidR="001A66DE" w14:paraId="6CEF19F0"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76929C29" w14:textId="77777777" w:rsidR="001A66DE" w:rsidRDefault="00000000">
            <w:pPr>
              <w:spacing w:after="0" w:line="240" w:lineRule="auto"/>
              <w:rPr>
                <w:rFonts w:hint="eastAsia"/>
                <w:color w:val="000000"/>
              </w:rPr>
            </w:pPr>
            <w:r>
              <w:rPr>
                <w:color w:val="000000"/>
                <w:sz w:val="16"/>
              </w:rPr>
              <w:t>PENDING_CONFIRM → CANCELED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7DD43E" w14:textId="77777777" w:rsidR="001A66DE" w:rsidRDefault="00000000">
            <w:pPr>
              <w:spacing w:after="0" w:line="240" w:lineRule="auto"/>
              <w:rPr>
                <w:rFonts w:hint="eastAsia"/>
                <w:color w:val="000000"/>
                <w:lang w:eastAsia="zh-CN"/>
              </w:rPr>
            </w:pPr>
            <w:r>
              <w:rPr>
                <w:color w:val="000000"/>
                <w:sz w:val="16"/>
                <w:lang w:eastAsia="zh-CN"/>
              </w:rPr>
              <w:t>买家取消、卖家拒绝或</w:t>
            </w:r>
            <w:proofErr w:type="gramStart"/>
            <w:r>
              <w:rPr>
                <w:color w:val="000000"/>
                <w:sz w:val="16"/>
                <w:lang w:eastAsia="zh-CN"/>
              </w:rPr>
              <w:t>超时未</w:t>
            </w:r>
            <w:proofErr w:type="gramEnd"/>
            <w:r>
              <w:rPr>
                <w:color w:val="000000"/>
                <w:sz w:val="16"/>
                <w:lang w:eastAsia="zh-CN"/>
              </w:rPr>
              <w:t>确认。</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34443F1" w14:textId="77777777" w:rsidR="001A66DE" w:rsidRDefault="00000000">
            <w:pPr>
              <w:spacing w:after="0" w:line="240" w:lineRule="auto"/>
              <w:rPr>
                <w:rFonts w:hint="eastAsia"/>
                <w:color w:val="000000"/>
              </w:rPr>
            </w:pPr>
            <w:proofErr w:type="spellStart"/>
            <w:r>
              <w:rPr>
                <w:color w:val="000000"/>
                <w:sz w:val="16"/>
              </w:rPr>
              <w:t>商品从</w:t>
            </w:r>
            <w:proofErr w:type="spellEnd"/>
            <w:r>
              <w:rPr>
                <w:color w:val="000000"/>
                <w:sz w:val="16"/>
              </w:rPr>
              <w:t xml:space="preserve"> LOCKED </w:t>
            </w:r>
            <w:proofErr w:type="spellStart"/>
            <w:r>
              <w:rPr>
                <w:color w:val="000000"/>
                <w:sz w:val="16"/>
              </w:rPr>
              <w:t>恢复为</w:t>
            </w:r>
            <w:proofErr w:type="spellEnd"/>
            <w:r>
              <w:rPr>
                <w:color w:val="000000"/>
                <w:sz w:val="16"/>
              </w:rPr>
              <w:t xml:space="preserve"> ON_SALE。</w:t>
            </w:r>
          </w:p>
        </w:tc>
      </w:tr>
      <w:tr w:rsidR="001A66DE" w14:paraId="43A80A5E"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BC2FE88" w14:textId="77777777" w:rsidR="001A66DE" w:rsidRDefault="00000000">
            <w:pPr>
              <w:spacing w:after="0" w:line="240" w:lineRule="auto"/>
              <w:rPr>
                <w:rFonts w:hint="eastAsia"/>
                <w:color w:val="000000"/>
              </w:rPr>
            </w:pPr>
            <w:r>
              <w:rPr>
                <w:color w:val="000000"/>
                <w:sz w:val="16"/>
              </w:rPr>
              <w:t>WAIT_MEET → COMPLETED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AB7900" w14:textId="77777777" w:rsidR="001A66DE" w:rsidRDefault="00000000">
            <w:pPr>
              <w:spacing w:after="0" w:line="240" w:lineRule="auto"/>
              <w:rPr>
                <w:rFonts w:hint="eastAsia"/>
                <w:color w:val="000000"/>
              </w:rPr>
            </w:pPr>
            <w:proofErr w:type="spellStart"/>
            <w:r>
              <w:rPr>
                <w:color w:val="000000"/>
                <w:sz w:val="16"/>
              </w:rPr>
              <w:t>确认线下面交完成</w:t>
            </w:r>
            <w:proofErr w:type="spellEnd"/>
            <w:r>
              <w:rPr>
                <w:color w:val="000000"/>
                <w:sz w:val="16"/>
              </w:rPr>
              <w:t>。</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74DEDC9" w14:textId="77777777" w:rsidR="001A66DE" w:rsidRDefault="00000000">
            <w:pPr>
              <w:spacing w:after="0" w:line="240" w:lineRule="auto"/>
              <w:rPr>
                <w:rFonts w:hint="eastAsia"/>
                <w:color w:val="000000"/>
              </w:rPr>
            </w:pPr>
            <w:proofErr w:type="spellStart"/>
            <w:r>
              <w:rPr>
                <w:color w:val="000000"/>
                <w:sz w:val="16"/>
              </w:rPr>
              <w:t>商品从</w:t>
            </w:r>
            <w:proofErr w:type="spellEnd"/>
            <w:r>
              <w:rPr>
                <w:color w:val="000000"/>
                <w:sz w:val="16"/>
              </w:rPr>
              <w:t xml:space="preserve"> LOCKED </w:t>
            </w:r>
            <w:proofErr w:type="spellStart"/>
            <w:r>
              <w:rPr>
                <w:color w:val="000000"/>
                <w:sz w:val="16"/>
              </w:rPr>
              <w:t>变为</w:t>
            </w:r>
            <w:proofErr w:type="spellEnd"/>
            <w:r>
              <w:rPr>
                <w:color w:val="000000"/>
                <w:sz w:val="16"/>
              </w:rPr>
              <w:t xml:space="preserve"> SOLD。</w:t>
            </w:r>
          </w:p>
        </w:tc>
      </w:tr>
      <w:tr w:rsidR="001A66DE" w14:paraId="2E664669"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0A28387" w14:textId="77777777" w:rsidR="001A66DE" w:rsidRDefault="00000000">
            <w:pPr>
              <w:spacing w:after="0" w:line="240" w:lineRule="auto"/>
              <w:rPr>
                <w:rFonts w:hint="eastAsia"/>
                <w:color w:val="000000"/>
              </w:rPr>
            </w:pPr>
            <w:r>
              <w:rPr>
                <w:color w:val="000000"/>
                <w:sz w:val="16"/>
              </w:rPr>
              <w:t>WAIT_MEET → CANCELED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CA18B" w14:textId="77777777" w:rsidR="001A66DE" w:rsidRDefault="00000000">
            <w:pPr>
              <w:spacing w:after="0" w:line="240" w:lineRule="auto"/>
              <w:rPr>
                <w:rFonts w:hint="eastAsia"/>
                <w:color w:val="000000"/>
              </w:rPr>
            </w:pPr>
            <w:proofErr w:type="spellStart"/>
            <w:r>
              <w:rPr>
                <w:color w:val="000000"/>
                <w:sz w:val="16"/>
              </w:rPr>
              <w:t>面交前取消</w:t>
            </w:r>
            <w:proofErr w:type="spellEnd"/>
            <w:r>
              <w:rPr>
                <w:color w:val="000000"/>
                <w:sz w:val="16"/>
              </w:rPr>
              <w:t>。</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4EE209F" w14:textId="77777777" w:rsidR="001A66DE" w:rsidRDefault="00000000">
            <w:pPr>
              <w:spacing w:after="0" w:line="240" w:lineRule="auto"/>
              <w:rPr>
                <w:rFonts w:hint="eastAsia"/>
                <w:color w:val="000000"/>
              </w:rPr>
            </w:pPr>
            <w:proofErr w:type="spellStart"/>
            <w:r>
              <w:rPr>
                <w:color w:val="000000"/>
                <w:sz w:val="16"/>
              </w:rPr>
              <w:t>商品恢复为</w:t>
            </w:r>
            <w:proofErr w:type="spellEnd"/>
            <w:r>
              <w:rPr>
                <w:color w:val="000000"/>
                <w:sz w:val="16"/>
              </w:rPr>
              <w:t xml:space="preserve"> ON_SALE </w:t>
            </w:r>
            <w:proofErr w:type="spellStart"/>
            <w:r>
              <w:rPr>
                <w:color w:val="000000"/>
                <w:sz w:val="16"/>
              </w:rPr>
              <w:t>或根据规则下架</w:t>
            </w:r>
            <w:proofErr w:type="spellEnd"/>
            <w:r>
              <w:rPr>
                <w:color w:val="000000"/>
                <w:sz w:val="16"/>
              </w:rPr>
              <w:t>。</w:t>
            </w:r>
          </w:p>
        </w:tc>
      </w:tr>
      <w:tr w:rsidR="001A66DE" w14:paraId="1F01DC01"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4A7EB09" w14:textId="77777777" w:rsidR="001A66DE" w:rsidRDefault="00000000">
            <w:pPr>
              <w:spacing w:after="0" w:line="240" w:lineRule="auto"/>
              <w:rPr>
                <w:rFonts w:hint="eastAsia"/>
                <w:color w:val="000000"/>
              </w:rPr>
            </w:pPr>
            <w:r>
              <w:rPr>
                <w:color w:val="000000"/>
                <w:sz w:val="16"/>
              </w:rPr>
              <w:t>PENDING_CONFIRM / WAIT_MEET → EXCEPTION_CLOSED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07748" w14:textId="77777777" w:rsidR="001A66DE" w:rsidRDefault="00000000">
            <w:pPr>
              <w:spacing w:after="0" w:line="240" w:lineRule="auto"/>
              <w:rPr>
                <w:rFonts w:hint="eastAsia"/>
                <w:color w:val="000000"/>
                <w:lang w:eastAsia="zh-CN"/>
              </w:rPr>
            </w:pPr>
            <w:r>
              <w:rPr>
                <w:color w:val="000000"/>
                <w:sz w:val="16"/>
                <w:lang w:eastAsia="zh-CN"/>
              </w:rPr>
              <w:t>管理员介入、商品违规或账号异常。</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C1CFC25" w14:textId="77777777" w:rsidR="001A66DE" w:rsidRDefault="00000000">
            <w:pPr>
              <w:spacing w:after="0" w:line="240" w:lineRule="auto"/>
              <w:rPr>
                <w:rFonts w:hint="eastAsia"/>
                <w:color w:val="000000"/>
              </w:rPr>
            </w:pPr>
            <w:proofErr w:type="spellStart"/>
            <w:r>
              <w:rPr>
                <w:color w:val="000000"/>
                <w:sz w:val="16"/>
              </w:rPr>
              <w:t>商品通常变为</w:t>
            </w:r>
            <w:proofErr w:type="spellEnd"/>
            <w:r>
              <w:rPr>
                <w:color w:val="000000"/>
                <w:sz w:val="16"/>
              </w:rPr>
              <w:t xml:space="preserve"> OFF_SHELF </w:t>
            </w:r>
            <w:proofErr w:type="spellStart"/>
            <w:r>
              <w:rPr>
                <w:color w:val="000000"/>
                <w:sz w:val="16"/>
              </w:rPr>
              <w:t>或保持后台处理状态</w:t>
            </w:r>
            <w:proofErr w:type="spellEnd"/>
            <w:r>
              <w:rPr>
                <w:color w:val="000000"/>
                <w:sz w:val="16"/>
              </w:rPr>
              <w:t>。</w:t>
            </w:r>
          </w:p>
        </w:tc>
      </w:tr>
    </w:tbl>
    <w:p w14:paraId="2561CD8F" w14:textId="77777777" w:rsidR="001A66DE" w:rsidRDefault="001A66DE">
      <w:pPr>
        <w:rPr>
          <w:rFonts w:hint="eastAsia"/>
        </w:rPr>
      </w:pPr>
    </w:p>
    <w:p w14:paraId="3417AD75" w14:textId="77777777" w:rsidR="001A66DE" w:rsidRDefault="00000000">
      <w:pPr>
        <w:pStyle w:val="31"/>
        <w:keepNext/>
        <w:rPr>
          <w:rFonts w:ascii="黑体" w:hAnsi="黑体" w:cs="黑体" w:hint="eastAsia"/>
        </w:rPr>
      </w:pPr>
      <w:r>
        <w:rPr>
          <w:rFonts w:hint="eastAsia"/>
        </w:rPr>
        <w:lastRenderedPageBreak/>
        <w:t>3.8.6</w:t>
      </w:r>
      <w:r>
        <w:t>其他状态字段</w:t>
      </w:r>
    </w:p>
    <w:tbl>
      <w:tblPr>
        <w:tblStyle w:val="af5"/>
        <w:tblW w:w="0" w:type="auto"/>
        <w:jc w:val="center"/>
        <w:tblLayout w:type="fixed"/>
        <w:tblLook w:val="04A0" w:firstRow="1" w:lastRow="0" w:firstColumn="1" w:lastColumn="0" w:noHBand="0" w:noVBand="1"/>
      </w:tblPr>
      <w:tblGrid>
        <w:gridCol w:w="2268"/>
        <w:gridCol w:w="2835"/>
        <w:gridCol w:w="4536"/>
        <w:gridCol w:w="5386"/>
      </w:tblGrid>
      <w:tr w:rsidR="001A66DE" w14:paraId="653019F7"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0B66386D" w14:textId="77777777" w:rsidR="001A66DE" w:rsidRDefault="00000000">
            <w:pPr>
              <w:spacing w:after="0" w:line="240" w:lineRule="auto"/>
              <w:jc w:val="center"/>
              <w:rPr>
                <w:rFonts w:hint="eastAsia"/>
                <w:color w:val="000000"/>
              </w:rPr>
            </w:pPr>
            <w:proofErr w:type="spellStart"/>
            <w:r>
              <w:rPr>
                <w:color w:val="000000"/>
                <w:sz w:val="18"/>
              </w:rPr>
              <w:t>对象</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F55AF" w14:textId="77777777" w:rsidR="001A66DE" w:rsidRDefault="00000000">
            <w:pPr>
              <w:spacing w:after="0" w:line="240" w:lineRule="auto"/>
              <w:jc w:val="center"/>
              <w:rPr>
                <w:rFonts w:hint="eastAsia"/>
                <w:color w:val="000000"/>
              </w:rPr>
            </w:pPr>
            <w:proofErr w:type="spellStart"/>
            <w:r>
              <w:rPr>
                <w:color w:val="000000"/>
                <w:sz w:val="18"/>
              </w:rPr>
              <w:t>字段</w:t>
            </w:r>
            <w:proofErr w:type="spell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6FB3B" w14:textId="77777777" w:rsidR="001A66DE" w:rsidRDefault="00000000">
            <w:pPr>
              <w:spacing w:after="0" w:line="240" w:lineRule="auto"/>
              <w:jc w:val="center"/>
              <w:rPr>
                <w:rFonts w:hint="eastAsia"/>
                <w:color w:val="000000"/>
              </w:rPr>
            </w:pPr>
            <w:proofErr w:type="spellStart"/>
            <w:r>
              <w:rPr>
                <w:color w:val="000000"/>
                <w:sz w:val="18"/>
              </w:rPr>
              <w:t>状态值</w:t>
            </w:r>
            <w:proofErr w:type="spellEnd"/>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7670EC8F"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697B27D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16107DA" w14:textId="77777777" w:rsidR="001A66DE" w:rsidRDefault="00000000">
            <w:pPr>
              <w:spacing w:after="0" w:line="240" w:lineRule="auto"/>
              <w:rPr>
                <w:rFonts w:hint="eastAsia"/>
                <w:color w:val="000000"/>
              </w:rPr>
            </w:pPr>
            <w:proofErr w:type="spellStart"/>
            <w:r>
              <w:rPr>
                <w:color w:val="000000"/>
                <w:sz w:val="16"/>
              </w:rPr>
              <w:t>举报</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6F7FD" w14:textId="77777777" w:rsidR="001A66DE" w:rsidRDefault="00000000">
            <w:pPr>
              <w:spacing w:after="0" w:line="240" w:lineRule="auto"/>
              <w:rPr>
                <w:rFonts w:hint="eastAsia"/>
                <w:color w:val="000000"/>
              </w:rPr>
            </w:pPr>
            <w:proofErr w:type="spellStart"/>
            <w:proofErr w:type="gramStart"/>
            <w:r>
              <w:rPr>
                <w:color w:val="000000"/>
                <w:sz w:val="16"/>
              </w:rPr>
              <w:t>reports.status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44475" w14:textId="2C650C5B" w:rsidR="001A66DE" w:rsidRDefault="00000000">
            <w:pPr>
              <w:spacing w:after="0" w:line="240" w:lineRule="auto"/>
              <w:rPr>
                <w:rFonts w:hint="eastAsia"/>
                <w:color w:val="000000"/>
              </w:rPr>
            </w:pPr>
            <w:r>
              <w:rPr>
                <w:color w:val="000000"/>
                <w:sz w:val="16"/>
              </w:rPr>
              <w:t xml:space="preserve">PENDING / </w:t>
            </w:r>
            <w:r w:rsidR="003929B1">
              <w:rPr>
                <w:rFonts w:hint="eastAsia"/>
                <w:color w:val="000000"/>
                <w:sz w:val="16"/>
                <w:lang w:eastAsia="zh-CN"/>
              </w:rPr>
              <w:t>PROCESSING/</w:t>
            </w:r>
            <w:r>
              <w:rPr>
                <w:color w:val="000000"/>
                <w:sz w:val="16"/>
              </w:rPr>
              <w:t>RESOLVED / REJECTED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09930D8A" w14:textId="77777777" w:rsidR="001A66DE" w:rsidRDefault="00000000">
            <w:pPr>
              <w:spacing w:after="0" w:line="240" w:lineRule="auto"/>
              <w:rPr>
                <w:rFonts w:hint="eastAsia"/>
                <w:color w:val="000000"/>
                <w:lang w:eastAsia="zh-CN"/>
              </w:rPr>
            </w:pPr>
            <w:r>
              <w:rPr>
                <w:color w:val="000000"/>
                <w:sz w:val="16"/>
                <w:lang w:eastAsia="zh-CN"/>
              </w:rPr>
              <w:t>表示举报待处理、已处理、驳回或关闭。</w:t>
            </w:r>
          </w:p>
        </w:tc>
      </w:tr>
      <w:tr w:rsidR="001A66DE" w14:paraId="4A105063"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4B3FD85" w14:textId="77777777" w:rsidR="001A66DE" w:rsidRDefault="00000000">
            <w:pPr>
              <w:spacing w:after="0" w:line="240" w:lineRule="auto"/>
              <w:rPr>
                <w:rFonts w:hint="eastAsia"/>
                <w:color w:val="000000"/>
              </w:rPr>
            </w:pPr>
            <w:proofErr w:type="spellStart"/>
            <w:r>
              <w:rPr>
                <w:color w:val="000000"/>
                <w:sz w:val="16"/>
              </w:rPr>
              <w:t>评价</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19F18" w14:textId="77777777" w:rsidR="001A66DE" w:rsidRDefault="00000000">
            <w:pPr>
              <w:spacing w:after="0" w:line="240" w:lineRule="auto"/>
              <w:rPr>
                <w:rFonts w:hint="eastAsia"/>
                <w:color w:val="000000"/>
              </w:rPr>
            </w:pPr>
            <w:proofErr w:type="spellStart"/>
            <w:proofErr w:type="gramStart"/>
            <w:r>
              <w:rPr>
                <w:color w:val="000000"/>
                <w:sz w:val="16"/>
              </w:rPr>
              <w:t>reviews.status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15C5F" w14:textId="77777777" w:rsidR="001A66DE" w:rsidRDefault="00000000">
            <w:pPr>
              <w:spacing w:after="0" w:line="240" w:lineRule="auto"/>
              <w:rPr>
                <w:rFonts w:hint="eastAsia"/>
                <w:color w:val="000000"/>
              </w:rPr>
            </w:pPr>
            <w:r>
              <w:rPr>
                <w:color w:val="000000"/>
                <w:sz w:val="16"/>
              </w:rPr>
              <w:t>NORMAL / HIDDEN / DELETED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0117DB4" w14:textId="77777777" w:rsidR="001A66DE" w:rsidRDefault="00000000">
            <w:pPr>
              <w:spacing w:after="0" w:line="240" w:lineRule="auto"/>
              <w:rPr>
                <w:rFonts w:hint="eastAsia"/>
                <w:color w:val="000000"/>
                <w:lang w:eastAsia="zh-CN"/>
              </w:rPr>
            </w:pPr>
            <w:r>
              <w:rPr>
                <w:color w:val="000000"/>
                <w:sz w:val="16"/>
                <w:lang w:eastAsia="zh-CN"/>
              </w:rPr>
              <w:t>表示评价正常展示、隐藏或逻辑删除。</w:t>
            </w:r>
          </w:p>
        </w:tc>
      </w:tr>
      <w:tr w:rsidR="001A66DE" w14:paraId="35BD0D1C"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EE8B250" w14:textId="77777777" w:rsidR="001A66DE" w:rsidRDefault="00000000">
            <w:pPr>
              <w:spacing w:after="0" w:line="240" w:lineRule="auto"/>
              <w:rPr>
                <w:rFonts w:hint="eastAsia"/>
                <w:color w:val="000000"/>
              </w:rPr>
            </w:pPr>
            <w:proofErr w:type="spellStart"/>
            <w:r>
              <w:rPr>
                <w:color w:val="000000"/>
                <w:sz w:val="16"/>
              </w:rPr>
              <w:t>消息</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DAAC9" w14:textId="77777777" w:rsidR="001A66DE" w:rsidRDefault="00000000">
            <w:pPr>
              <w:spacing w:after="0" w:line="240" w:lineRule="auto"/>
              <w:rPr>
                <w:rFonts w:hint="eastAsia"/>
                <w:color w:val="000000"/>
              </w:rPr>
            </w:pPr>
            <w:proofErr w:type="spellStart"/>
            <w:proofErr w:type="gramStart"/>
            <w:r>
              <w:rPr>
                <w:color w:val="000000"/>
                <w:sz w:val="16"/>
              </w:rPr>
              <w:t>messages.read</w:t>
            </w:r>
            <w:proofErr w:type="gramEnd"/>
            <w:r>
              <w:rPr>
                <w:color w:val="000000"/>
                <w:sz w:val="16"/>
              </w:rPr>
              <w:t>_status</w:t>
            </w:r>
            <w:proofErr w:type="spell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5DC772" w14:textId="77777777" w:rsidR="001A66DE" w:rsidRDefault="00000000">
            <w:pPr>
              <w:spacing w:after="0" w:line="240" w:lineRule="auto"/>
              <w:rPr>
                <w:rFonts w:hint="eastAsia"/>
                <w:color w:val="000000"/>
              </w:rPr>
            </w:pPr>
            <w:r>
              <w:rPr>
                <w:color w:val="000000"/>
                <w:sz w:val="16"/>
              </w:rPr>
              <w:t>UNREAD / READ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43B945F1" w14:textId="77777777" w:rsidR="001A66DE" w:rsidRDefault="00000000">
            <w:pPr>
              <w:spacing w:after="0" w:line="240" w:lineRule="auto"/>
              <w:rPr>
                <w:rFonts w:hint="eastAsia"/>
                <w:color w:val="000000"/>
                <w:lang w:eastAsia="zh-CN"/>
              </w:rPr>
            </w:pPr>
            <w:r>
              <w:rPr>
                <w:color w:val="000000"/>
                <w:sz w:val="16"/>
                <w:lang w:eastAsia="zh-CN"/>
              </w:rPr>
              <w:t>表示站内消息未读或已读。</w:t>
            </w:r>
          </w:p>
        </w:tc>
      </w:tr>
      <w:tr w:rsidR="001A66DE" w14:paraId="58AB80A2"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0ACCDDB" w14:textId="77777777" w:rsidR="001A66DE" w:rsidRDefault="00000000">
            <w:pPr>
              <w:spacing w:after="0" w:line="240" w:lineRule="auto"/>
              <w:rPr>
                <w:rFonts w:hint="eastAsia"/>
                <w:color w:val="000000"/>
              </w:rPr>
            </w:pPr>
            <w:proofErr w:type="spellStart"/>
            <w:r>
              <w:rPr>
                <w:color w:val="000000"/>
                <w:sz w:val="16"/>
              </w:rPr>
              <w:t>公告</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20680" w14:textId="77777777" w:rsidR="001A66DE" w:rsidRDefault="00000000">
            <w:pPr>
              <w:spacing w:after="0" w:line="240" w:lineRule="auto"/>
              <w:rPr>
                <w:rFonts w:hint="eastAsia"/>
                <w:color w:val="000000"/>
              </w:rPr>
            </w:pPr>
            <w:proofErr w:type="spellStart"/>
            <w:proofErr w:type="gramStart"/>
            <w:r>
              <w:rPr>
                <w:color w:val="000000"/>
                <w:sz w:val="16"/>
              </w:rPr>
              <w:t>announcements.status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A04253" w14:textId="77777777" w:rsidR="001A66DE" w:rsidRDefault="00000000">
            <w:pPr>
              <w:spacing w:after="0" w:line="240" w:lineRule="auto"/>
              <w:rPr>
                <w:rFonts w:hint="eastAsia"/>
                <w:color w:val="000000"/>
              </w:rPr>
            </w:pPr>
            <w:r>
              <w:rPr>
                <w:color w:val="000000"/>
                <w:sz w:val="16"/>
              </w:rPr>
              <w:t>DRAFT / PUBLISHED / OFFLINE</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4E1D64A9" w14:textId="77777777" w:rsidR="001A66DE" w:rsidRDefault="00000000">
            <w:pPr>
              <w:spacing w:after="0" w:line="240" w:lineRule="auto"/>
              <w:rPr>
                <w:rFonts w:hint="eastAsia"/>
                <w:color w:val="000000"/>
                <w:lang w:eastAsia="zh-CN"/>
              </w:rPr>
            </w:pPr>
            <w:r>
              <w:rPr>
                <w:color w:val="000000"/>
                <w:sz w:val="16"/>
                <w:lang w:eastAsia="zh-CN"/>
              </w:rPr>
              <w:t>表示公告草稿、已发布或已下线。</w:t>
            </w:r>
          </w:p>
        </w:tc>
      </w:tr>
      <w:tr w:rsidR="001A66DE" w14:paraId="36A0924D"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672AD81" w14:textId="77777777" w:rsidR="001A66DE" w:rsidRDefault="00000000">
            <w:pPr>
              <w:spacing w:after="0" w:line="240" w:lineRule="auto"/>
              <w:rPr>
                <w:rFonts w:hint="eastAsia"/>
                <w:color w:val="000000"/>
              </w:rPr>
            </w:pPr>
            <w:proofErr w:type="spellStart"/>
            <w:r>
              <w:rPr>
                <w:color w:val="000000"/>
                <w:sz w:val="16"/>
              </w:rPr>
              <w:t>分类</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7701DC" w14:textId="77777777" w:rsidR="001A66DE" w:rsidRDefault="00000000">
            <w:pPr>
              <w:spacing w:after="0" w:line="240" w:lineRule="auto"/>
              <w:rPr>
                <w:rFonts w:hint="eastAsia"/>
                <w:color w:val="000000"/>
              </w:rPr>
            </w:pPr>
            <w:proofErr w:type="spellStart"/>
            <w:proofErr w:type="gramStart"/>
            <w:r>
              <w:rPr>
                <w:color w:val="000000"/>
                <w:sz w:val="16"/>
              </w:rPr>
              <w:t>categories.status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8F2026" w14:textId="77777777" w:rsidR="001A66DE" w:rsidRDefault="00000000">
            <w:pPr>
              <w:spacing w:after="0" w:line="240" w:lineRule="auto"/>
              <w:rPr>
                <w:rFonts w:hint="eastAsia"/>
                <w:color w:val="000000"/>
              </w:rPr>
            </w:pPr>
            <w:r>
              <w:rPr>
                <w:color w:val="000000"/>
                <w:sz w:val="16"/>
              </w:rPr>
              <w:t>ENABLED / DISABLED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35D139BB" w14:textId="77777777" w:rsidR="001A66DE" w:rsidRDefault="00000000">
            <w:pPr>
              <w:spacing w:after="0" w:line="240" w:lineRule="auto"/>
              <w:rPr>
                <w:rFonts w:hint="eastAsia"/>
                <w:color w:val="000000"/>
                <w:lang w:eastAsia="zh-CN"/>
              </w:rPr>
            </w:pPr>
            <w:r>
              <w:rPr>
                <w:color w:val="000000"/>
                <w:sz w:val="16"/>
                <w:lang w:eastAsia="zh-CN"/>
              </w:rPr>
              <w:t>表示分类启用或停用。</w:t>
            </w:r>
          </w:p>
        </w:tc>
      </w:tr>
      <w:tr w:rsidR="001A66DE" w14:paraId="6CAF584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91965DE" w14:textId="77777777" w:rsidR="001A66DE" w:rsidRDefault="00000000">
            <w:pPr>
              <w:spacing w:after="0" w:line="240" w:lineRule="auto"/>
              <w:rPr>
                <w:rFonts w:hint="eastAsia"/>
                <w:color w:val="000000"/>
              </w:rPr>
            </w:pPr>
            <w:proofErr w:type="spellStart"/>
            <w:r>
              <w:rPr>
                <w:color w:val="000000"/>
                <w:sz w:val="16"/>
              </w:rPr>
              <w:t>敏感词</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65E3F1" w14:textId="77777777" w:rsidR="001A66DE" w:rsidRDefault="00000000">
            <w:pPr>
              <w:spacing w:after="0" w:line="240" w:lineRule="auto"/>
              <w:rPr>
                <w:rFonts w:hint="eastAsia"/>
                <w:color w:val="000000"/>
              </w:rPr>
            </w:pPr>
            <w:proofErr w:type="spellStart"/>
            <w:r>
              <w:rPr>
                <w:color w:val="000000"/>
                <w:sz w:val="16"/>
              </w:rPr>
              <w:t>sensitive_</w:t>
            </w:r>
            <w:proofErr w:type="gramStart"/>
            <w:r>
              <w:rPr>
                <w:color w:val="000000"/>
                <w:sz w:val="16"/>
              </w:rPr>
              <w:t>words.status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E67CC6" w14:textId="77777777" w:rsidR="001A66DE" w:rsidRDefault="00000000">
            <w:pPr>
              <w:spacing w:after="0" w:line="240" w:lineRule="auto"/>
              <w:rPr>
                <w:rFonts w:hint="eastAsia"/>
                <w:color w:val="000000"/>
              </w:rPr>
            </w:pPr>
            <w:r>
              <w:rPr>
                <w:color w:val="000000"/>
                <w:sz w:val="16"/>
              </w:rPr>
              <w:t>ENABLED / DISABLED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064DAB40" w14:textId="77777777" w:rsidR="001A66DE" w:rsidRDefault="00000000">
            <w:pPr>
              <w:spacing w:after="0" w:line="240" w:lineRule="auto"/>
              <w:rPr>
                <w:rFonts w:hint="eastAsia"/>
                <w:color w:val="000000"/>
                <w:lang w:eastAsia="zh-CN"/>
              </w:rPr>
            </w:pPr>
            <w:r>
              <w:rPr>
                <w:color w:val="000000"/>
                <w:sz w:val="16"/>
                <w:lang w:eastAsia="zh-CN"/>
              </w:rPr>
              <w:t>表示敏感词启用或停用。</w:t>
            </w:r>
          </w:p>
        </w:tc>
      </w:tr>
      <w:tr w:rsidR="001A66DE" w14:paraId="020AD93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DDA1461" w14:textId="77777777" w:rsidR="001A66DE" w:rsidRDefault="00000000">
            <w:pPr>
              <w:spacing w:after="0" w:line="240" w:lineRule="auto"/>
              <w:rPr>
                <w:rFonts w:hint="eastAsia"/>
                <w:color w:val="000000"/>
                <w:sz w:val="16"/>
                <w:lang w:eastAsia="zh-CN"/>
              </w:rPr>
            </w:pPr>
            <w:proofErr w:type="spellStart"/>
            <w:r>
              <w:rPr>
                <w:rFonts w:hint="eastAsia"/>
                <w:sz w:val="16"/>
              </w:rPr>
              <w:t>聊天会话</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4C8176" w14:textId="77777777" w:rsidR="001A66DE" w:rsidRDefault="00000000">
            <w:pPr>
              <w:spacing w:after="0" w:line="240" w:lineRule="auto"/>
              <w:rPr>
                <w:rFonts w:hint="eastAsia"/>
                <w:color w:val="000000"/>
                <w:sz w:val="16"/>
              </w:rPr>
            </w:pPr>
            <w:proofErr w:type="spellStart"/>
            <w:r>
              <w:rPr>
                <w:rFonts w:hint="eastAsia"/>
                <w:sz w:val="16"/>
              </w:rPr>
              <w:t>chat_</w:t>
            </w:r>
            <w:proofErr w:type="gramStart"/>
            <w:r>
              <w:rPr>
                <w:rFonts w:hint="eastAsia"/>
                <w:sz w:val="16"/>
              </w:rPr>
              <w:t>conversations.status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F7CDC" w14:textId="77777777" w:rsidR="001A66DE" w:rsidRDefault="00000000">
            <w:pPr>
              <w:spacing w:after="0" w:line="240" w:lineRule="auto"/>
              <w:rPr>
                <w:rFonts w:hint="eastAsia"/>
                <w:color w:val="000000"/>
                <w:sz w:val="16"/>
              </w:rPr>
            </w:pPr>
            <w:r>
              <w:rPr>
                <w:rFonts w:hint="eastAsia"/>
                <w:sz w:val="16"/>
              </w:rPr>
              <w:t>ACTIVE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935DA76" w14:textId="77777777" w:rsidR="001A66DE" w:rsidRDefault="00000000">
            <w:pPr>
              <w:spacing w:after="0" w:line="240" w:lineRule="auto"/>
              <w:rPr>
                <w:rFonts w:hint="eastAsia"/>
                <w:color w:val="000000"/>
                <w:sz w:val="16"/>
                <w:lang w:eastAsia="zh-CN"/>
              </w:rPr>
            </w:pPr>
            <w:r>
              <w:rPr>
                <w:rFonts w:hint="eastAsia"/>
                <w:sz w:val="16"/>
              </w:rPr>
              <w:t xml:space="preserve">ACTIVE </w:t>
            </w:r>
            <w:proofErr w:type="spellStart"/>
            <w:r>
              <w:rPr>
                <w:rFonts w:hint="eastAsia"/>
                <w:sz w:val="16"/>
              </w:rPr>
              <w:t>表示会话可继续发送消息，CLOSED</w:t>
            </w:r>
            <w:proofErr w:type="spellEnd"/>
            <w:r>
              <w:rPr>
                <w:rFonts w:hint="eastAsia"/>
                <w:sz w:val="16"/>
              </w:rPr>
              <w:t xml:space="preserve"> </w:t>
            </w:r>
            <w:proofErr w:type="spellStart"/>
            <w:r>
              <w:rPr>
                <w:rFonts w:hint="eastAsia"/>
                <w:sz w:val="16"/>
              </w:rPr>
              <w:t>表示会话已关闭</w:t>
            </w:r>
            <w:proofErr w:type="spellEnd"/>
            <w:r>
              <w:rPr>
                <w:rFonts w:hint="eastAsia"/>
                <w:sz w:val="16"/>
              </w:rPr>
              <w:t>。</w:t>
            </w:r>
          </w:p>
        </w:tc>
      </w:tr>
      <w:tr w:rsidR="001A66DE" w14:paraId="45B97FD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53B6ECA" w14:textId="77777777" w:rsidR="001A66DE" w:rsidRDefault="00000000">
            <w:pPr>
              <w:spacing w:after="0" w:line="240" w:lineRule="auto"/>
              <w:rPr>
                <w:rFonts w:hint="eastAsia"/>
                <w:color w:val="000000"/>
                <w:sz w:val="16"/>
              </w:rPr>
            </w:pPr>
            <w:proofErr w:type="spellStart"/>
            <w:r>
              <w:rPr>
                <w:rFonts w:hint="eastAsia"/>
                <w:sz w:val="16"/>
              </w:rPr>
              <w:t>聊天消息</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61F7E" w14:textId="77777777" w:rsidR="001A66DE" w:rsidRDefault="00000000">
            <w:pPr>
              <w:spacing w:after="0" w:line="240" w:lineRule="auto"/>
              <w:rPr>
                <w:rFonts w:hint="eastAsia"/>
                <w:color w:val="000000"/>
                <w:sz w:val="16"/>
              </w:rPr>
            </w:pPr>
            <w:proofErr w:type="spellStart"/>
            <w:r>
              <w:rPr>
                <w:rFonts w:hint="eastAsia"/>
                <w:sz w:val="16"/>
              </w:rPr>
              <w:t>chat_</w:t>
            </w:r>
            <w:proofErr w:type="gramStart"/>
            <w:r>
              <w:rPr>
                <w:rFonts w:hint="eastAsia"/>
                <w:sz w:val="16"/>
              </w:rPr>
              <w:t>messages.read</w:t>
            </w:r>
            <w:proofErr w:type="gramEnd"/>
            <w:r>
              <w:rPr>
                <w:rFonts w:hint="eastAsia"/>
                <w:sz w:val="16"/>
              </w:rPr>
              <w:t>_status</w:t>
            </w:r>
            <w:proofErr w:type="spell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2E2BD" w14:textId="77777777" w:rsidR="001A66DE" w:rsidRDefault="00000000">
            <w:pPr>
              <w:spacing w:after="0" w:line="240" w:lineRule="auto"/>
              <w:rPr>
                <w:rFonts w:hint="eastAsia"/>
                <w:color w:val="000000"/>
                <w:sz w:val="16"/>
              </w:rPr>
            </w:pPr>
            <w:r>
              <w:rPr>
                <w:rFonts w:hint="eastAsia"/>
                <w:sz w:val="16"/>
              </w:rPr>
              <w:t>UNREAD / READ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2814ED1" w14:textId="77777777" w:rsidR="001A66DE" w:rsidRDefault="00000000">
            <w:pPr>
              <w:spacing w:after="0" w:line="240" w:lineRule="auto"/>
              <w:rPr>
                <w:rFonts w:hint="eastAsia"/>
                <w:color w:val="000000"/>
                <w:sz w:val="16"/>
                <w:lang w:eastAsia="zh-CN"/>
              </w:rPr>
            </w:pPr>
            <w:r>
              <w:rPr>
                <w:rFonts w:hint="eastAsia"/>
                <w:sz w:val="16"/>
                <w:lang w:eastAsia="zh-CN"/>
              </w:rPr>
              <w:t>表示聊天消息未读或已读。</w:t>
            </w:r>
          </w:p>
        </w:tc>
      </w:tr>
      <w:tr w:rsidR="001A66DE" w14:paraId="308385B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869513C" w14:textId="77777777" w:rsidR="001A66DE" w:rsidRDefault="00000000">
            <w:pPr>
              <w:spacing w:after="0" w:line="240" w:lineRule="auto"/>
              <w:rPr>
                <w:rFonts w:hint="eastAsia"/>
                <w:color w:val="000000"/>
                <w:sz w:val="16"/>
              </w:rPr>
            </w:pPr>
            <w:proofErr w:type="spellStart"/>
            <w:r>
              <w:rPr>
                <w:rFonts w:hint="eastAsia"/>
                <w:sz w:val="16"/>
              </w:rPr>
              <w:t>申诉</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5E629B" w14:textId="77777777" w:rsidR="001A66DE" w:rsidRDefault="00000000">
            <w:pPr>
              <w:spacing w:after="0" w:line="240" w:lineRule="auto"/>
              <w:rPr>
                <w:rFonts w:hint="eastAsia"/>
                <w:color w:val="000000"/>
                <w:sz w:val="16"/>
              </w:rPr>
            </w:pPr>
            <w:proofErr w:type="spellStart"/>
            <w:proofErr w:type="gramStart"/>
            <w:r>
              <w:rPr>
                <w:rFonts w:hint="eastAsia"/>
                <w:sz w:val="16"/>
              </w:rPr>
              <w:t>appeals.status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F9BF3B" w14:textId="1AE012C2" w:rsidR="001A66DE" w:rsidRDefault="00000000">
            <w:pPr>
              <w:spacing w:after="0" w:line="240" w:lineRule="auto"/>
              <w:rPr>
                <w:rFonts w:hint="eastAsia"/>
                <w:color w:val="000000"/>
                <w:sz w:val="16"/>
              </w:rPr>
            </w:pPr>
            <w:r>
              <w:rPr>
                <w:rFonts w:hint="eastAsia"/>
                <w:sz w:val="16"/>
              </w:rPr>
              <w:t xml:space="preserve">PENDING / </w:t>
            </w:r>
            <w:r w:rsidR="003929B1">
              <w:rPr>
                <w:rFonts w:hint="eastAsia"/>
                <w:sz w:val="16"/>
                <w:lang w:eastAsia="zh-CN"/>
              </w:rPr>
              <w:t>PROCESSIONG/</w:t>
            </w:r>
            <w:r>
              <w:rPr>
                <w:rFonts w:hint="eastAsia"/>
                <w:sz w:val="16"/>
              </w:rPr>
              <w:t>APPROVED / REJECTED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7E2A1C10" w14:textId="77777777" w:rsidR="001A66DE" w:rsidRDefault="00000000">
            <w:pPr>
              <w:spacing w:after="0" w:line="240" w:lineRule="auto"/>
              <w:rPr>
                <w:rFonts w:hint="eastAsia"/>
                <w:color w:val="000000"/>
                <w:sz w:val="16"/>
                <w:lang w:eastAsia="zh-CN"/>
              </w:rPr>
            </w:pPr>
            <w:r>
              <w:rPr>
                <w:rFonts w:hint="eastAsia"/>
                <w:sz w:val="16"/>
                <w:lang w:eastAsia="zh-CN"/>
              </w:rPr>
              <w:t>表示申诉待处理、通过、驳回或关闭。</w:t>
            </w:r>
          </w:p>
        </w:tc>
      </w:tr>
    </w:tbl>
    <w:p w14:paraId="40AE0A69" w14:textId="77777777" w:rsidR="001A66DE" w:rsidRDefault="001A66DE">
      <w:pPr>
        <w:rPr>
          <w:rFonts w:hint="eastAsia"/>
          <w:lang w:eastAsia="zh-CN"/>
        </w:rPr>
      </w:pPr>
    </w:p>
    <w:p w14:paraId="6FD22FD0" w14:textId="77777777" w:rsidR="001A66DE" w:rsidRDefault="00000000">
      <w:pPr>
        <w:pStyle w:val="21"/>
        <w:keepNext/>
        <w:numPr>
          <w:ilvl w:val="0"/>
          <w:numId w:val="9"/>
        </w:numPr>
        <w:rPr>
          <w:rFonts w:ascii="黑体" w:hAnsi="黑体" w:cs="黑体" w:hint="eastAsia"/>
        </w:rPr>
      </w:pPr>
      <w:r>
        <w:t>权限字段与权限规则设计</w:t>
      </w:r>
    </w:p>
    <w:p w14:paraId="6D813E50" w14:textId="77777777" w:rsidR="001A66DE" w:rsidRDefault="00000000">
      <w:pPr>
        <w:pStyle w:val="a8"/>
      </w:pPr>
      <w:r>
        <w:t>权限判断必须在后端服务完成。小程序端可以根据角色和状态控制按钮显示，但不能作为最终权限依据。</w:t>
      </w:r>
    </w:p>
    <w:tbl>
      <w:tblPr>
        <w:tblStyle w:val="af5"/>
        <w:tblW w:w="0" w:type="auto"/>
        <w:tblInd w:w="-5" w:type="dxa"/>
        <w:tblLook w:val="04A0" w:firstRow="1" w:lastRow="0" w:firstColumn="1" w:lastColumn="0" w:noHBand="0" w:noVBand="1"/>
      </w:tblPr>
      <w:tblGrid>
        <w:gridCol w:w="3515"/>
        <w:gridCol w:w="5103"/>
        <w:gridCol w:w="6407"/>
      </w:tblGrid>
      <w:tr w:rsidR="001A66DE" w14:paraId="6B671697" w14:textId="77777777">
        <w:tc>
          <w:tcPr>
            <w:tcW w:w="3515" w:type="dxa"/>
          </w:tcPr>
          <w:p w14:paraId="124077BB" w14:textId="77777777" w:rsidR="001A66DE" w:rsidRDefault="00000000">
            <w:pPr>
              <w:spacing w:after="0" w:line="240" w:lineRule="auto"/>
              <w:jc w:val="center"/>
              <w:rPr>
                <w:rFonts w:hint="eastAsia"/>
              </w:rPr>
            </w:pPr>
            <w:proofErr w:type="spellStart"/>
            <w:r>
              <w:rPr>
                <w:rFonts w:ascii="黑体" w:eastAsia="黑体" w:hAnsi="黑体" w:hint="eastAsia"/>
                <w:b/>
                <w:sz w:val="17"/>
              </w:rPr>
              <w:t>数据表</w:t>
            </w:r>
            <w:proofErr w:type="spellEnd"/>
            <w:r>
              <w:rPr>
                <w:rFonts w:ascii="黑体" w:eastAsia="黑体" w:hAnsi="黑体" w:hint="eastAsia"/>
                <w:b/>
                <w:sz w:val="17"/>
              </w:rPr>
              <w:t>/</w:t>
            </w:r>
            <w:proofErr w:type="spellStart"/>
            <w:r>
              <w:rPr>
                <w:rFonts w:ascii="黑体" w:eastAsia="黑体" w:hAnsi="黑体" w:hint="eastAsia"/>
                <w:b/>
                <w:sz w:val="17"/>
              </w:rPr>
              <w:t>字段</w:t>
            </w:r>
            <w:proofErr w:type="spellEnd"/>
          </w:p>
        </w:tc>
        <w:tc>
          <w:tcPr>
            <w:tcW w:w="5103" w:type="dxa"/>
          </w:tcPr>
          <w:p w14:paraId="4E3DED5E" w14:textId="77777777" w:rsidR="001A66DE" w:rsidRDefault="00000000">
            <w:pPr>
              <w:spacing w:after="0" w:line="240" w:lineRule="auto"/>
              <w:jc w:val="center"/>
              <w:rPr>
                <w:rFonts w:hint="eastAsia"/>
              </w:rPr>
            </w:pPr>
            <w:proofErr w:type="spellStart"/>
            <w:r>
              <w:rPr>
                <w:rFonts w:ascii="黑体" w:eastAsia="黑体" w:hAnsi="黑体" w:hint="eastAsia"/>
                <w:b/>
                <w:sz w:val="17"/>
              </w:rPr>
              <w:t>权限含义</w:t>
            </w:r>
            <w:proofErr w:type="spellEnd"/>
          </w:p>
        </w:tc>
        <w:tc>
          <w:tcPr>
            <w:tcW w:w="6407" w:type="dxa"/>
          </w:tcPr>
          <w:p w14:paraId="38C7FDF9" w14:textId="77777777" w:rsidR="001A66DE" w:rsidRDefault="00000000">
            <w:pPr>
              <w:spacing w:after="0" w:line="240" w:lineRule="auto"/>
              <w:jc w:val="center"/>
              <w:rPr>
                <w:rFonts w:hint="eastAsia"/>
              </w:rPr>
            </w:pPr>
            <w:proofErr w:type="spellStart"/>
            <w:r>
              <w:rPr>
                <w:rFonts w:ascii="黑体" w:eastAsia="黑体" w:hAnsi="黑体" w:hint="eastAsia"/>
                <w:b/>
                <w:sz w:val="17"/>
              </w:rPr>
              <w:t>使用场景</w:t>
            </w:r>
            <w:proofErr w:type="spellEnd"/>
          </w:p>
        </w:tc>
      </w:tr>
      <w:tr w:rsidR="001A66DE" w14:paraId="77F35BA1" w14:textId="77777777">
        <w:tc>
          <w:tcPr>
            <w:tcW w:w="3515" w:type="dxa"/>
          </w:tcPr>
          <w:p w14:paraId="6CDA9697" w14:textId="77777777" w:rsidR="001A66DE" w:rsidRDefault="00000000">
            <w:pPr>
              <w:spacing w:after="0" w:line="252" w:lineRule="auto"/>
              <w:rPr>
                <w:rFonts w:hint="eastAsia"/>
              </w:rPr>
            </w:pPr>
            <w:proofErr w:type="spellStart"/>
            <w:proofErr w:type="gramStart"/>
            <w:r>
              <w:rPr>
                <w:rFonts w:hint="eastAsia"/>
                <w:sz w:val="17"/>
              </w:rPr>
              <w:t>users.role</w:t>
            </w:r>
            <w:proofErr w:type="spellEnd"/>
            <w:proofErr w:type="gramEnd"/>
          </w:p>
        </w:tc>
        <w:tc>
          <w:tcPr>
            <w:tcW w:w="5103" w:type="dxa"/>
          </w:tcPr>
          <w:p w14:paraId="18D002E3" w14:textId="77777777" w:rsidR="001A66DE" w:rsidRDefault="00000000">
            <w:pPr>
              <w:spacing w:after="0" w:line="252" w:lineRule="auto"/>
              <w:rPr>
                <w:rFonts w:hint="eastAsia"/>
                <w:lang w:eastAsia="zh-CN"/>
              </w:rPr>
            </w:pPr>
            <w:r>
              <w:rPr>
                <w:rFonts w:hint="eastAsia"/>
                <w:sz w:val="17"/>
                <w:lang w:eastAsia="zh-CN"/>
              </w:rPr>
              <w:t>区分普通用户、管理员和可选超级管理员。</w:t>
            </w:r>
          </w:p>
        </w:tc>
        <w:tc>
          <w:tcPr>
            <w:tcW w:w="6407" w:type="dxa"/>
          </w:tcPr>
          <w:p w14:paraId="7F0B84D2" w14:textId="77777777" w:rsidR="001A66DE" w:rsidRDefault="00000000">
            <w:pPr>
              <w:spacing w:after="0" w:line="252" w:lineRule="auto"/>
              <w:rPr>
                <w:rFonts w:hint="eastAsia"/>
                <w:lang w:eastAsia="zh-CN"/>
              </w:rPr>
            </w:pPr>
            <w:r>
              <w:rPr>
                <w:rFonts w:hint="eastAsia"/>
                <w:sz w:val="17"/>
                <w:lang w:eastAsia="zh-CN"/>
              </w:rPr>
              <w:t>管理员入口显示、管理员接口调用、后台用户/商品/举报/申诉/公告/敏感</w:t>
            </w:r>
            <w:proofErr w:type="gramStart"/>
            <w:r>
              <w:rPr>
                <w:rFonts w:hint="eastAsia"/>
                <w:sz w:val="17"/>
                <w:lang w:eastAsia="zh-CN"/>
              </w:rPr>
              <w:t>词管理</w:t>
            </w:r>
            <w:proofErr w:type="gramEnd"/>
            <w:r>
              <w:rPr>
                <w:rFonts w:hint="eastAsia"/>
                <w:sz w:val="17"/>
                <w:lang w:eastAsia="zh-CN"/>
              </w:rPr>
              <w:t>权限校验。</w:t>
            </w:r>
          </w:p>
        </w:tc>
      </w:tr>
      <w:tr w:rsidR="001A66DE" w14:paraId="3EF853D6" w14:textId="77777777">
        <w:tc>
          <w:tcPr>
            <w:tcW w:w="3515" w:type="dxa"/>
          </w:tcPr>
          <w:p w14:paraId="4E0F2CB1" w14:textId="77777777" w:rsidR="001A66DE" w:rsidRDefault="00000000">
            <w:pPr>
              <w:spacing w:after="0" w:line="252" w:lineRule="auto"/>
              <w:rPr>
                <w:rFonts w:hint="eastAsia"/>
              </w:rPr>
            </w:pPr>
            <w:proofErr w:type="spellStart"/>
            <w:proofErr w:type="gramStart"/>
            <w:r>
              <w:rPr>
                <w:rFonts w:hint="eastAsia"/>
                <w:sz w:val="17"/>
              </w:rPr>
              <w:t>users.auth</w:t>
            </w:r>
            <w:proofErr w:type="gramEnd"/>
            <w:r>
              <w:rPr>
                <w:rFonts w:hint="eastAsia"/>
                <w:sz w:val="17"/>
              </w:rPr>
              <w:t>_status</w:t>
            </w:r>
            <w:proofErr w:type="spellEnd"/>
          </w:p>
        </w:tc>
        <w:tc>
          <w:tcPr>
            <w:tcW w:w="5103" w:type="dxa"/>
          </w:tcPr>
          <w:p w14:paraId="37327039" w14:textId="77777777" w:rsidR="001A66DE" w:rsidRDefault="00000000">
            <w:pPr>
              <w:spacing w:after="0" w:line="252" w:lineRule="auto"/>
              <w:rPr>
                <w:rFonts w:hint="eastAsia"/>
                <w:lang w:eastAsia="zh-CN"/>
              </w:rPr>
            </w:pPr>
            <w:r>
              <w:rPr>
                <w:rFonts w:hint="eastAsia"/>
                <w:sz w:val="17"/>
                <w:lang w:eastAsia="zh-CN"/>
              </w:rPr>
              <w:t>区分用户是否通过学生认证。</w:t>
            </w:r>
          </w:p>
        </w:tc>
        <w:tc>
          <w:tcPr>
            <w:tcW w:w="6407" w:type="dxa"/>
          </w:tcPr>
          <w:p w14:paraId="25080018" w14:textId="77777777" w:rsidR="001A66DE" w:rsidRDefault="00000000">
            <w:pPr>
              <w:spacing w:after="0" w:line="252" w:lineRule="auto"/>
              <w:rPr>
                <w:rFonts w:hint="eastAsia"/>
                <w:lang w:eastAsia="zh-CN"/>
              </w:rPr>
            </w:pPr>
            <w:r>
              <w:rPr>
                <w:rFonts w:hint="eastAsia"/>
                <w:sz w:val="17"/>
                <w:lang w:eastAsia="zh-CN"/>
              </w:rPr>
              <w:t>未认证用户禁止发布商品、提交预约、评价、举报和创建聊天会话；申诉功能因涉及账号复核，可仅要求登录。</w:t>
            </w:r>
          </w:p>
        </w:tc>
      </w:tr>
      <w:tr w:rsidR="001A66DE" w14:paraId="63087127" w14:textId="77777777">
        <w:tc>
          <w:tcPr>
            <w:tcW w:w="3515" w:type="dxa"/>
          </w:tcPr>
          <w:p w14:paraId="57B51EA5" w14:textId="77777777" w:rsidR="001A66DE" w:rsidRDefault="00000000">
            <w:pPr>
              <w:spacing w:after="0" w:line="252" w:lineRule="auto"/>
              <w:rPr>
                <w:rFonts w:hint="eastAsia"/>
              </w:rPr>
            </w:pPr>
            <w:proofErr w:type="spellStart"/>
            <w:proofErr w:type="gramStart"/>
            <w:r>
              <w:rPr>
                <w:rFonts w:hint="eastAsia"/>
                <w:sz w:val="17"/>
              </w:rPr>
              <w:t>users.account</w:t>
            </w:r>
            <w:proofErr w:type="gramEnd"/>
            <w:r>
              <w:rPr>
                <w:rFonts w:hint="eastAsia"/>
                <w:sz w:val="17"/>
              </w:rPr>
              <w:t>_status</w:t>
            </w:r>
            <w:proofErr w:type="spellEnd"/>
          </w:p>
        </w:tc>
        <w:tc>
          <w:tcPr>
            <w:tcW w:w="5103" w:type="dxa"/>
          </w:tcPr>
          <w:p w14:paraId="5A657AFA" w14:textId="77777777" w:rsidR="001A66DE" w:rsidRDefault="00000000">
            <w:pPr>
              <w:spacing w:after="0" w:line="252" w:lineRule="auto"/>
              <w:rPr>
                <w:rFonts w:hint="eastAsia"/>
              </w:rPr>
            </w:pPr>
            <w:proofErr w:type="spellStart"/>
            <w:r>
              <w:rPr>
                <w:rFonts w:hint="eastAsia"/>
                <w:sz w:val="17"/>
              </w:rPr>
              <w:t>区分账号是否可用</w:t>
            </w:r>
            <w:proofErr w:type="spellEnd"/>
            <w:r>
              <w:rPr>
                <w:rFonts w:hint="eastAsia"/>
                <w:sz w:val="17"/>
              </w:rPr>
              <w:t>。</w:t>
            </w:r>
          </w:p>
        </w:tc>
        <w:tc>
          <w:tcPr>
            <w:tcW w:w="6407" w:type="dxa"/>
          </w:tcPr>
          <w:p w14:paraId="022BBD43" w14:textId="77777777" w:rsidR="001A66DE" w:rsidRDefault="00000000">
            <w:pPr>
              <w:spacing w:after="0" w:line="252" w:lineRule="auto"/>
              <w:rPr>
                <w:rFonts w:hint="eastAsia"/>
              </w:rPr>
            </w:pPr>
            <w:r>
              <w:rPr>
                <w:rFonts w:hint="eastAsia"/>
                <w:sz w:val="17"/>
              </w:rPr>
              <w:t xml:space="preserve">NORMAL </w:t>
            </w:r>
            <w:proofErr w:type="spellStart"/>
            <w:r>
              <w:rPr>
                <w:rFonts w:hint="eastAsia"/>
                <w:sz w:val="17"/>
              </w:rPr>
              <w:t>账号可使用核心功能；DISABLED</w:t>
            </w:r>
            <w:proofErr w:type="spellEnd"/>
            <w:r>
              <w:rPr>
                <w:rFonts w:hint="eastAsia"/>
                <w:sz w:val="17"/>
              </w:rPr>
              <w:t xml:space="preserve">/CANCELED/DELETED </w:t>
            </w:r>
            <w:proofErr w:type="spellStart"/>
            <w:r>
              <w:rPr>
                <w:rFonts w:hint="eastAsia"/>
                <w:sz w:val="17"/>
              </w:rPr>
              <w:t>账号限制发布、预约、聊天、评价等操作；账号申诉可作为例外入口</w:t>
            </w:r>
            <w:proofErr w:type="spellEnd"/>
            <w:r>
              <w:rPr>
                <w:rFonts w:hint="eastAsia"/>
                <w:sz w:val="17"/>
              </w:rPr>
              <w:t>。</w:t>
            </w:r>
          </w:p>
        </w:tc>
      </w:tr>
      <w:tr w:rsidR="001A66DE" w14:paraId="07536BAF" w14:textId="77777777">
        <w:tc>
          <w:tcPr>
            <w:tcW w:w="3515" w:type="dxa"/>
          </w:tcPr>
          <w:p w14:paraId="55E9DFC1" w14:textId="77777777" w:rsidR="001A66DE" w:rsidRDefault="00000000">
            <w:pPr>
              <w:spacing w:after="0" w:line="252" w:lineRule="auto"/>
              <w:rPr>
                <w:rFonts w:hint="eastAsia"/>
              </w:rPr>
            </w:pPr>
            <w:proofErr w:type="spellStart"/>
            <w:proofErr w:type="gramStart"/>
            <w:r>
              <w:rPr>
                <w:rFonts w:hint="eastAsia"/>
                <w:sz w:val="17"/>
              </w:rPr>
              <w:t>products.seller</w:t>
            </w:r>
            <w:proofErr w:type="gramEnd"/>
            <w:r>
              <w:rPr>
                <w:rFonts w:hint="eastAsia"/>
                <w:sz w:val="17"/>
              </w:rPr>
              <w:t>_id</w:t>
            </w:r>
            <w:proofErr w:type="spellEnd"/>
          </w:p>
        </w:tc>
        <w:tc>
          <w:tcPr>
            <w:tcW w:w="5103" w:type="dxa"/>
          </w:tcPr>
          <w:p w14:paraId="0839BFE4" w14:textId="77777777" w:rsidR="001A66DE" w:rsidRDefault="00000000">
            <w:pPr>
              <w:spacing w:after="0" w:line="252" w:lineRule="auto"/>
              <w:rPr>
                <w:rFonts w:hint="eastAsia"/>
              </w:rPr>
            </w:pPr>
            <w:proofErr w:type="spellStart"/>
            <w:r>
              <w:rPr>
                <w:rFonts w:hint="eastAsia"/>
                <w:sz w:val="17"/>
              </w:rPr>
              <w:t>商品归属字段</w:t>
            </w:r>
            <w:proofErr w:type="spellEnd"/>
            <w:r>
              <w:rPr>
                <w:rFonts w:hint="eastAsia"/>
                <w:sz w:val="17"/>
              </w:rPr>
              <w:t>。</w:t>
            </w:r>
          </w:p>
        </w:tc>
        <w:tc>
          <w:tcPr>
            <w:tcW w:w="6407" w:type="dxa"/>
          </w:tcPr>
          <w:p w14:paraId="2A8339F6" w14:textId="77777777" w:rsidR="001A66DE" w:rsidRDefault="00000000">
            <w:pPr>
              <w:spacing w:after="0" w:line="252" w:lineRule="auto"/>
              <w:rPr>
                <w:rFonts w:hint="eastAsia"/>
                <w:lang w:eastAsia="zh-CN"/>
              </w:rPr>
            </w:pPr>
            <w:r>
              <w:rPr>
                <w:rFonts w:hint="eastAsia"/>
                <w:sz w:val="17"/>
                <w:lang w:eastAsia="zh-CN"/>
              </w:rPr>
              <w:t>只有卖家本人可编辑、上下架、删除本人商品；管理员可强制下架。</w:t>
            </w:r>
          </w:p>
        </w:tc>
      </w:tr>
      <w:tr w:rsidR="001A66DE" w14:paraId="16B31576" w14:textId="77777777">
        <w:tc>
          <w:tcPr>
            <w:tcW w:w="3515" w:type="dxa"/>
          </w:tcPr>
          <w:p w14:paraId="2656DFD5" w14:textId="77777777" w:rsidR="001A66DE" w:rsidRDefault="00000000">
            <w:pPr>
              <w:spacing w:after="0" w:line="252" w:lineRule="auto"/>
              <w:rPr>
                <w:rFonts w:hint="eastAsia"/>
              </w:rPr>
            </w:pPr>
            <w:proofErr w:type="spellStart"/>
            <w:proofErr w:type="gramStart"/>
            <w:r>
              <w:rPr>
                <w:rFonts w:hint="eastAsia"/>
                <w:sz w:val="17"/>
              </w:rPr>
              <w:t>orders.buyer</w:t>
            </w:r>
            <w:proofErr w:type="gramEnd"/>
            <w:r>
              <w:rPr>
                <w:rFonts w:hint="eastAsia"/>
                <w:sz w:val="17"/>
              </w:rPr>
              <w:t>_id</w:t>
            </w:r>
            <w:proofErr w:type="spellEnd"/>
          </w:p>
        </w:tc>
        <w:tc>
          <w:tcPr>
            <w:tcW w:w="5103" w:type="dxa"/>
          </w:tcPr>
          <w:p w14:paraId="6DD5BE40" w14:textId="77777777" w:rsidR="001A66DE" w:rsidRDefault="00000000">
            <w:pPr>
              <w:spacing w:after="0" w:line="252" w:lineRule="auto"/>
              <w:rPr>
                <w:rFonts w:hint="eastAsia"/>
              </w:rPr>
            </w:pPr>
            <w:proofErr w:type="spellStart"/>
            <w:r>
              <w:rPr>
                <w:rFonts w:hint="eastAsia"/>
                <w:sz w:val="17"/>
              </w:rPr>
              <w:t>订单买家身份</w:t>
            </w:r>
            <w:proofErr w:type="spellEnd"/>
            <w:r>
              <w:rPr>
                <w:rFonts w:hint="eastAsia"/>
                <w:sz w:val="17"/>
              </w:rPr>
              <w:t>。</w:t>
            </w:r>
          </w:p>
        </w:tc>
        <w:tc>
          <w:tcPr>
            <w:tcW w:w="6407" w:type="dxa"/>
          </w:tcPr>
          <w:p w14:paraId="3BF08F37" w14:textId="77777777" w:rsidR="001A66DE" w:rsidRDefault="00000000">
            <w:pPr>
              <w:spacing w:after="0" w:line="252" w:lineRule="auto"/>
              <w:rPr>
                <w:rFonts w:hint="eastAsia"/>
                <w:lang w:eastAsia="zh-CN"/>
              </w:rPr>
            </w:pPr>
            <w:r>
              <w:rPr>
                <w:rFonts w:hint="eastAsia"/>
                <w:sz w:val="17"/>
                <w:lang w:eastAsia="zh-CN"/>
              </w:rPr>
              <w:t>买家只能查看和操作自己相关订单；订单申诉举报时用于校验申诉人与订单是否有关。</w:t>
            </w:r>
          </w:p>
        </w:tc>
      </w:tr>
      <w:tr w:rsidR="001A66DE" w14:paraId="5254F869" w14:textId="77777777">
        <w:tc>
          <w:tcPr>
            <w:tcW w:w="3515" w:type="dxa"/>
          </w:tcPr>
          <w:p w14:paraId="6F4B1998" w14:textId="77777777" w:rsidR="001A66DE" w:rsidRDefault="00000000">
            <w:pPr>
              <w:spacing w:after="0" w:line="252" w:lineRule="auto"/>
              <w:rPr>
                <w:rFonts w:hint="eastAsia"/>
              </w:rPr>
            </w:pPr>
            <w:proofErr w:type="spellStart"/>
            <w:proofErr w:type="gramStart"/>
            <w:r>
              <w:rPr>
                <w:rFonts w:hint="eastAsia"/>
                <w:sz w:val="17"/>
              </w:rPr>
              <w:t>orders.seller</w:t>
            </w:r>
            <w:proofErr w:type="gramEnd"/>
            <w:r>
              <w:rPr>
                <w:rFonts w:hint="eastAsia"/>
                <w:sz w:val="17"/>
              </w:rPr>
              <w:t>_id</w:t>
            </w:r>
            <w:proofErr w:type="spellEnd"/>
          </w:p>
        </w:tc>
        <w:tc>
          <w:tcPr>
            <w:tcW w:w="5103" w:type="dxa"/>
          </w:tcPr>
          <w:p w14:paraId="2F21D23B" w14:textId="77777777" w:rsidR="001A66DE" w:rsidRDefault="00000000">
            <w:pPr>
              <w:spacing w:after="0" w:line="252" w:lineRule="auto"/>
              <w:rPr>
                <w:rFonts w:hint="eastAsia"/>
              </w:rPr>
            </w:pPr>
            <w:proofErr w:type="spellStart"/>
            <w:r>
              <w:rPr>
                <w:rFonts w:hint="eastAsia"/>
                <w:sz w:val="17"/>
              </w:rPr>
              <w:t>订单卖家身份</w:t>
            </w:r>
            <w:proofErr w:type="spellEnd"/>
            <w:r>
              <w:rPr>
                <w:rFonts w:hint="eastAsia"/>
                <w:sz w:val="17"/>
              </w:rPr>
              <w:t>。</w:t>
            </w:r>
          </w:p>
        </w:tc>
        <w:tc>
          <w:tcPr>
            <w:tcW w:w="6407" w:type="dxa"/>
          </w:tcPr>
          <w:p w14:paraId="3F8AFE92" w14:textId="77777777" w:rsidR="001A66DE" w:rsidRDefault="00000000">
            <w:pPr>
              <w:spacing w:after="0" w:line="252" w:lineRule="auto"/>
              <w:rPr>
                <w:rFonts w:hint="eastAsia"/>
                <w:lang w:eastAsia="zh-CN"/>
              </w:rPr>
            </w:pPr>
            <w:r>
              <w:rPr>
                <w:rFonts w:hint="eastAsia"/>
                <w:sz w:val="17"/>
                <w:lang w:eastAsia="zh-CN"/>
              </w:rPr>
              <w:t>卖家只能查看和处理自己商品相关订单；订单申诉举报时用于校验申诉人与订单是否有关。</w:t>
            </w:r>
          </w:p>
        </w:tc>
      </w:tr>
      <w:tr w:rsidR="001A66DE" w14:paraId="42B57CB1" w14:textId="77777777">
        <w:tc>
          <w:tcPr>
            <w:tcW w:w="3515" w:type="dxa"/>
          </w:tcPr>
          <w:p w14:paraId="20CAB807" w14:textId="77777777" w:rsidR="001A66DE" w:rsidRDefault="00000000">
            <w:pPr>
              <w:spacing w:after="0" w:line="252" w:lineRule="auto"/>
              <w:rPr>
                <w:rFonts w:hint="eastAsia"/>
              </w:rPr>
            </w:pPr>
            <w:proofErr w:type="spellStart"/>
            <w:proofErr w:type="gramStart"/>
            <w:r>
              <w:rPr>
                <w:rFonts w:hint="eastAsia"/>
                <w:sz w:val="17"/>
              </w:rPr>
              <w:t>reports.reporter</w:t>
            </w:r>
            <w:proofErr w:type="gramEnd"/>
            <w:r>
              <w:rPr>
                <w:rFonts w:hint="eastAsia"/>
                <w:sz w:val="17"/>
              </w:rPr>
              <w:t>_id</w:t>
            </w:r>
            <w:proofErr w:type="spellEnd"/>
          </w:p>
        </w:tc>
        <w:tc>
          <w:tcPr>
            <w:tcW w:w="5103" w:type="dxa"/>
          </w:tcPr>
          <w:p w14:paraId="1C029CE4" w14:textId="77777777" w:rsidR="001A66DE" w:rsidRDefault="00000000">
            <w:pPr>
              <w:spacing w:after="0" w:line="252" w:lineRule="auto"/>
              <w:rPr>
                <w:rFonts w:hint="eastAsia"/>
              </w:rPr>
            </w:pPr>
            <w:proofErr w:type="spellStart"/>
            <w:r>
              <w:rPr>
                <w:rFonts w:hint="eastAsia"/>
                <w:sz w:val="17"/>
              </w:rPr>
              <w:t>举报提交人</w:t>
            </w:r>
            <w:proofErr w:type="spellEnd"/>
            <w:r>
              <w:rPr>
                <w:rFonts w:hint="eastAsia"/>
                <w:sz w:val="17"/>
              </w:rPr>
              <w:t>。</w:t>
            </w:r>
          </w:p>
        </w:tc>
        <w:tc>
          <w:tcPr>
            <w:tcW w:w="6407" w:type="dxa"/>
          </w:tcPr>
          <w:p w14:paraId="2B49A115" w14:textId="77777777" w:rsidR="001A66DE" w:rsidRDefault="00000000">
            <w:pPr>
              <w:spacing w:after="0" w:line="252" w:lineRule="auto"/>
              <w:rPr>
                <w:rFonts w:hint="eastAsia"/>
                <w:lang w:eastAsia="zh-CN"/>
              </w:rPr>
            </w:pPr>
            <w:r>
              <w:rPr>
                <w:rFonts w:hint="eastAsia"/>
                <w:sz w:val="17"/>
                <w:lang w:eastAsia="zh-CN"/>
              </w:rPr>
              <w:t>普通用户只能查看本人举报记录；举报处理结果存在争议时，可据此提交举报结果申诉。</w:t>
            </w:r>
          </w:p>
        </w:tc>
      </w:tr>
      <w:tr w:rsidR="001A66DE" w14:paraId="3A75BAC6" w14:textId="77777777">
        <w:tc>
          <w:tcPr>
            <w:tcW w:w="3515" w:type="dxa"/>
          </w:tcPr>
          <w:p w14:paraId="477D78E1" w14:textId="77777777" w:rsidR="001A66DE" w:rsidRDefault="00000000">
            <w:pPr>
              <w:spacing w:after="0" w:line="252" w:lineRule="auto"/>
              <w:rPr>
                <w:rFonts w:hint="eastAsia"/>
              </w:rPr>
            </w:pPr>
            <w:proofErr w:type="spellStart"/>
            <w:proofErr w:type="gramStart"/>
            <w:r>
              <w:rPr>
                <w:rFonts w:hint="eastAsia"/>
                <w:sz w:val="17"/>
              </w:rPr>
              <w:t>reports.handler</w:t>
            </w:r>
            <w:proofErr w:type="gramEnd"/>
            <w:r>
              <w:rPr>
                <w:rFonts w:hint="eastAsia"/>
                <w:sz w:val="17"/>
              </w:rPr>
              <w:t>_id</w:t>
            </w:r>
            <w:proofErr w:type="spellEnd"/>
          </w:p>
        </w:tc>
        <w:tc>
          <w:tcPr>
            <w:tcW w:w="5103" w:type="dxa"/>
          </w:tcPr>
          <w:p w14:paraId="33931CC4" w14:textId="77777777" w:rsidR="001A66DE" w:rsidRDefault="00000000">
            <w:pPr>
              <w:spacing w:after="0" w:line="252" w:lineRule="auto"/>
              <w:rPr>
                <w:rFonts w:hint="eastAsia"/>
              </w:rPr>
            </w:pPr>
            <w:proofErr w:type="spellStart"/>
            <w:r>
              <w:rPr>
                <w:rFonts w:hint="eastAsia"/>
                <w:sz w:val="17"/>
              </w:rPr>
              <w:t>举报处理管理员</w:t>
            </w:r>
            <w:proofErr w:type="spellEnd"/>
            <w:r>
              <w:rPr>
                <w:rFonts w:hint="eastAsia"/>
                <w:sz w:val="17"/>
              </w:rPr>
              <w:t>。</w:t>
            </w:r>
          </w:p>
        </w:tc>
        <w:tc>
          <w:tcPr>
            <w:tcW w:w="6407" w:type="dxa"/>
          </w:tcPr>
          <w:p w14:paraId="2DC35A8E" w14:textId="77777777" w:rsidR="001A66DE" w:rsidRDefault="00000000">
            <w:pPr>
              <w:spacing w:after="0" w:line="252" w:lineRule="auto"/>
              <w:rPr>
                <w:rFonts w:hint="eastAsia"/>
                <w:lang w:eastAsia="zh-CN"/>
              </w:rPr>
            </w:pPr>
            <w:r>
              <w:rPr>
                <w:rFonts w:hint="eastAsia"/>
                <w:sz w:val="17"/>
                <w:lang w:eastAsia="zh-CN"/>
              </w:rPr>
              <w:t>记录举报处理人，便于审计和后续申诉复核。</w:t>
            </w:r>
          </w:p>
        </w:tc>
      </w:tr>
      <w:tr w:rsidR="001A66DE" w14:paraId="1A01FD4A" w14:textId="77777777">
        <w:tc>
          <w:tcPr>
            <w:tcW w:w="3515" w:type="dxa"/>
          </w:tcPr>
          <w:p w14:paraId="518B18D1" w14:textId="77777777" w:rsidR="001A66DE" w:rsidRDefault="00000000">
            <w:pPr>
              <w:spacing w:after="0" w:line="252" w:lineRule="auto"/>
              <w:rPr>
                <w:rFonts w:hint="eastAsia"/>
              </w:rPr>
            </w:pPr>
            <w:proofErr w:type="spellStart"/>
            <w:r>
              <w:rPr>
                <w:rFonts w:hint="eastAsia"/>
                <w:sz w:val="17"/>
              </w:rPr>
              <w:t>chat_</w:t>
            </w:r>
            <w:proofErr w:type="gramStart"/>
            <w:r>
              <w:rPr>
                <w:rFonts w:hint="eastAsia"/>
                <w:sz w:val="17"/>
              </w:rPr>
              <w:t>conversations.buyer</w:t>
            </w:r>
            <w:proofErr w:type="gramEnd"/>
            <w:r>
              <w:rPr>
                <w:rFonts w:hint="eastAsia"/>
                <w:sz w:val="17"/>
              </w:rPr>
              <w:t>_id</w:t>
            </w:r>
            <w:proofErr w:type="spellEnd"/>
          </w:p>
        </w:tc>
        <w:tc>
          <w:tcPr>
            <w:tcW w:w="5103" w:type="dxa"/>
          </w:tcPr>
          <w:p w14:paraId="6043F06D" w14:textId="77777777" w:rsidR="001A66DE" w:rsidRDefault="00000000">
            <w:pPr>
              <w:spacing w:after="0" w:line="252" w:lineRule="auto"/>
              <w:rPr>
                <w:rFonts w:hint="eastAsia"/>
                <w:lang w:eastAsia="zh-CN"/>
              </w:rPr>
            </w:pPr>
            <w:r>
              <w:rPr>
                <w:rFonts w:hint="eastAsia"/>
                <w:sz w:val="17"/>
                <w:lang w:eastAsia="zh-CN"/>
              </w:rPr>
              <w:t>聊天会话中的买家身份。</w:t>
            </w:r>
          </w:p>
        </w:tc>
        <w:tc>
          <w:tcPr>
            <w:tcW w:w="6407" w:type="dxa"/>
          </w:tcPr>
          <w:p w14:paraId="296B7205" w14:textId="77777777" w:rsidR="001A66DE" w:rsidRDefault="00000000">
            <w:pPr>
              <w:spacing w:after="0" w:line="252" w:lineRule="auto"/>
              <w:rPr>
                <w:rFonts w:hint="eastAsia"/>
                <w:lang w:eastAsia="zh-CN"/>
              </w:rPr>
            </w:pPr>
            <w:r>
              <w:rPr>
                <w:rFonts w:hint="eastAsia"/>
                <w:sz w:val="17"/>
                <w:lang w:eastAsia="zh-CN"/>
              </w:rPr>
              <w:t>买家只能查看、发送、标记本人参与的会话消息。</w:t>
            </w:r>
          </w:p>
        </w:tc>
      </w:tr>
      <w:tr w:rsidR="001A66DE" w14:paraId="010A607E" w14:textId="77777777">
        <w:tc>
          <w:tcPr>
            <w:tcW w:w="3515" w:type="dxa"/>
          </w:tcPr>
          <w:p w14:paraId="595EC0B2" w14:textId="77777777" w:rsidR="001A66DE" w:rsidRDefault="00000000">
            <w:pPr>
              <w:spacing w:after="0" w:line="252" w:lineRule="auto"/>
              <w:rPr>
                <w:rFonts w:hint="eastAsia"/>
              </w:rPr>
            </w:pPr>
            <w:proofErr w:type="spellStart"/>
            <w:r>
              <w:rPr>
                <w:rFonts w:hint="eastAsia"/>
                <w:sz w:val="17"/>
              </w:rPr>
              <w:t>chat_</w:t>
            </w:r>
            <w:proofErr w:type="gramStart"/>
            <w:r>
              <w:rPr>
                <w:rFonts w:hint="eastAsia"/>
                <w:sz w:val="17"/>
              </w:rPr>
              <w:t>conversations.seller</w:t>
            </w:r>
            <w:proofErr w:type="gramEnd"/>
            <w:r>
              <w:rPr>
                <w:rFonts w:hint="eastAsia"/>
                <w:sz w:val="17"/>
              </w:rPr>
              <w:t>_id</w:t>
            </w:r>
            <w:proofErr w:type="spellEnd"/>
          </w:p>
        </w:tc>
        <w:tc>
          <w:tcPr>
            <w:tcW w:w="5103" w:type="dxa"/>
          </w:tcPr>
          <w:p w14:paraId="23134B13" w14:textId="77777777" w:rsidR="001A66DE" w:rsidRDefault="00000000">
            <w:pPr>
              <w:spacing w:after="0" w:line="252" w:lineRule="auto"/>
              <w:rPr>
                <w:rFonts w:hint="eastAsia"/>
                <w:lang w:eastAsia="zh-CN"/>
              </w:rPr>
            </w:pPr>
            <w:r>
              <w:rPr>
                <w:rFonts w:hint="eastAsia"/>
                <w:sz w:val="17"/>
                <w:lang w:eastAsia="zh-CN"/>
              </w:rPr>
              <w:t>聊天会话中的卖家身份。</w:t>
            </w:r>
          </w:p>
        </w:tc>
        <w:tc>
          <w:tcPr>
            <w:tcW w:w="6407" w:type="dxa"/>
          </w:tcPr>
          <w:p w14:paraId="3633ECA6" w14:textId="77777777" w:rsidR="001A66DE" w:rsidRDefault="00000000">
            <w:pPr>
              <w:spacing w:after="0" w:line="252" w:lineRule="auto"/>
              <w:rPr>
                <w:rFonts w:hint="eastAsia"/>
                <w:lang w:eastAsia="zh-CN"/>
              </w:rPr>
            </w:pPr>
            <w:r>
              <w:rPr>
                <w:rFonts w:hint="eastAsia"/>
                <w:sz w:val="17"/>
                <w:lang w:eastAsia="zh-CN"/>
              </w:rPr>
              <w:t>卖家只能查看、回复、标记本人参与的会话消息。</w:t>
            </w:r>
          </w:p>
        </w:tc>
      </w:tr>
      <w:tr w:rsidR="001A66DE" w14:paraId="04AD9273" w14:textId="77777777">
        <w:tc>
          <w:tcPr>
            <w:tcW w:w="3515" w:type="dxa"/>
          </w:tcPr>
          <w:p w14:paraId="0624807E" w14:textId="77777777" w:rsidR="001A66DE" w:rsidRDefault="00000000">
            <w:pPr>
              <w:spacing w:after="0" w:line="252" w:lineRule="auto"/>
              <w:rPr>
                <w:rFonts w:hint="eastAsia"/>
              </w:rPr>
            </w:pPr>
            <w:proofErr w:type="spellStart"/>
            <w:r>
              <w:rPr>
                <w:rFonts w:hint="eastAsia"/>
                <w:sz w:val="17"/>
              </w:rPr>
              <w:t>chat_</w:t>
            </w:r>
            <w:proofErr w:type="gramStart"/>
            <w:r>
              <w:rPr>
                <w:rFonts w:hint="eastAsia"/>
                <w:sz w:val="17"/>
              </w:rPr>
              <w:t>messages.sender</w:t>
            </w:r>
            <w:proofErr w:type="gramEnd"/>
            <w:r>
              <w:rPr>
                <w:rFonts w:hint="eastAsia"/>
                <w:sz w:val="17"/>
              </w:rPr>
              <w:t>_id</w:t>
            </w:r>
            <w:proofErr w:type="spellEnd"/>
          </w:p>
        </w:tc>
        <w:tc>
          <w:tcPr>
            <w:tcW w:w="5103" w:type="dxa"/>
          </w:tcPr>
          <w:p w14:paraId="41621686" w14:textId="77777777" w:rsidR="001A66DE" w:rsidRDefault="00000000">
            <w:pPr>
              <w:spacing w:after="0" w:line="252" w:lineRule="auto"/>
              <w:rPr>
                <w:rFonts w:hint="eastAsia"/>
              </w:rPr>
            </w:pPr>
            <w:proofErr w:type="spellStart"/>
            <w:r>
              <w:rPr>
                <w:rFonts w:hint="eastAsia"/>
                <w:sz w:val="17"/>
              </w:rPr>
              <w:t>聊天消息发送人</w:t>
            </w:r>
            <w:proofErr w:type="spellEnd"/>
            <w:r>
              <w:rPr>
                <w:rFonts w:hint="eastAsia"/>
                <w:sz w:val="17"/>
              </w:rPr>
              <w:t>。</w:t>
            </w:r>
          </w:p>
        </w:tc>
        <w:tc>
          <w:tcPr>
            <w:tcW w:w="6407" w:type="dxa"/>
          </w:tcPr>
          <w:p w14:paraId="6B06F338" w14:textId="77777777" w:rsidR="001A66DE" w:rsidRDefault="00000000">
            <w:pPr>
              <w:spacing w:after="0" w:line="252" w:lineRule="auto"/>
              <w:rPr>
                <w:rFonts w:hint="eastAsia"/>
                <w:lang w:eastAsia="zh-CN"/>
              </w:rPr>
            </w:pPr>
            <w:r>
              <w:rPr>
                <w:rFonts w:hint="eastAsia"/>
                <w:sz w:val="17"/>
                <w:lang w:eastAsia="zh-CN"/>
              </w:rPr>
              <w:t>判断消息方向，展示左右气泡，并用于聊天记录追溯。</w:t>
            </w:r>
          </w:p>
        </w:tc>
      </w:tr>
      <w:tr w:rsidR="001A66DE" w14:paraId="7D28DB61" w14:textId="77777777">
        <w:tc>
          <w:tcPr>
            <w:tcW w:w="3515" w:type="dxa"/>
          </w:tcPr>
          <w:p w14:paraId="11D7F6DC" w14:textId="77777777" w:rsidR="001A66DE" w:rsidRDefault="00000000">
            <w:pPr>
              <w:spacing w:after="0" w:line="252" w:lineRule="auto"/>
              <w:rPr>
                <w:rFonts w:hint="eastAsia"/>
              </w:rPr>
            </w:pPr>
            <w:proofErr w:type="spellStart"/>
            <w:r>
              <w:rPr>
                <w:rFonts w:hint="eastAsia"/>
                <w:sz w:val="17"/>
              </w:rPr>
              <w:t>chat_</w:t>
            </w:r>
            <w:proofErr w:type="gramStart"/>
            <w:r>
              <w:rPr>
                <w:rFonts w:hint="eastAsia"/>
                <w:sz w:val="17"/>
              </w:rPr>
              <w:t>messages.receiver</w:t>
            </w:r>
            <w:proofErr w:type="gramEnd"/>
            <w:r>
              <w:rPr>
                <w:rFonts w:hint="eastAsia"/>
                <w:sz w:val="17"/>
              </w:rPr>
              <w:t>_id</w:t>
            </w:r>
            <w:proofErr w:type="spellEnd"/>
          </w:p>
        </w:tc>
        <w:tc>
          <w:tcPr>
            <w:tcW w:w="5103" w:type="dxa"/>
          </w:tcPr>
          <w:p w14:paraId="2526086D" w14:textId="77777777" w:rsidR="001A66DE" w:rsidRDefault="00000000">
            <w:pPr>
              <w:spacing w:after="0" w:line="252" w:lineRule="auto"/>
              <w:rPr>
                <w:rFonts w:hint="eastAsia"/>
              </w:rPr>
            </w:pPr>
            <w:proofErr w:type="spellStart"/>
            <w:r>
              <w:rPr>
                <w:rFonts w:hint="eastAsia"/>
                <w:sz w:val="17"/>
              </w:rPr>
              <w:t>聊天消息接收人</w:t>
            </w:r>
            <w:proofErr w:type="spellEnd"/>
            <w:r>
              <w:rPr>
                <w:rFonts w:hint="eastAsia"/>
                <w:sz w:val="17"/>
              </w:rPr>
              <w:t>。</w:t>
            </w:r>
          </w:p>
        </w:tc>
        <w:tc>
          <w:tcPr>
            <w:tcW w:w="6407" w:type="dxa"/>
          </w:tcPr>
          <w:p w14:paraId="3F1E0168" w14:textId="77777777" w:rsidR="001A66DE" w:rsidRDefault="00000000">
            <w:pPr>
              <w:spacing w:after="0" w:line="252" w:lineRule="auto"/>
              <w:rPr>
                <w:rFonts w:hint="eastAsia"/>
                <w:lang w:eastAsia="zh-CN"/>
              </w:rPr>
            </w:pPr>
            <w:r>
              <w:rPr>
                <w:rFonts w:hint="eastAsia"/>
                <w:sz w:val="17"/>
                <w:lang w:eastAsia="zh-CN"/>
              </w:rPr>
              <w:t>标记已读时只更新当前用户作为接收人的未读消息。</w:t>
            </w:r>
          </w:p>
        </w:tc>
      </w:tr>
      <w:tr w:rsidR="001A66DE" w14:paraId="0C637B18" w14:textId="77777777">
        <w:tc>
          <w:tcPr>
            <w:tcW w:w="3515" w:type="dxa"/>
          </w:tcPr>
          <w:p w14:paraId="237507F5" w14:textId="77777777" w:rsidR="001A66DE" w:rsidRDefault="00000000">
            <w:pPr>
              <w:spacing w:after="0" w:line="252" w:lineRule="auto"/>
              <w:rPr>
                <w:rFonts w:hint="eastAsia"/>
              </w:rPr>
            </w:pPr>
            <w:proofErr w:type="spellStart"/>
            <w:proofErr w:type="gramStart"/>
            <w:r>
              <w:rPr>
                <w:rFonts w:hint="eastAsia"/>
                <w:sz w:val="17"/>
              </w:rPr>
              <w:t>appeals.appellant</w:t>
            </w:r>
            <w:proofErr w:type="gramEnd"/>
            <w:r>
              <w:rPr>
                <w:rFonts w:hint="eastAsia"/>
                <w:sz w:val="17"/>
              </w:rPr>
              <w:t>_id</w:t>
            </w:r>
            <w:proofErr w:type="spellEnd"/>
          </w:p>
        </w:tc>
        <w:tc>
          <w:tcPr>
            <w:tcW w:w="5103" w:type="dxa"/>
          </w:tcPr>
          <w:p w14:paraId="5BBF153F" w14:textId="77777777" w:rsidR="001A66DE" w:rsidRDefault="00000000">
            <w:pPr>
              <w:spacing w:after="0" w:line="252" w:lineRule="auto"/>
              <w:rPr>
                <w:rFonts w:hint="eastAsia"/>
              </w:rPr>
            </w:pPr>
            <w:proofErr w:type="spellStart"/>
            <w:r>
              <w:rPr>
                <w:rFonts w:hint="eastAsia"/>
                <w:sz w:val="17"/>
              </w:rPr>
              <w:t>申诉提交人</w:t>
            </w:r>
            <w:proofErr w:type="spellEnd"/>
            <w:r>
              <w:rPr>
                <w:rFonts w:hint="eastAsia"/>
                <w:sz w:val="17"/>
              </w:rPr>
              <w:t>。</w:t>
            </w:r>
          </w:p>
        </w:tc>
        <w:tc>
          <w:tcPr>
            <w:tcW w:w="6407" w:type="dxa"/>
          </w:tcPr>
          <w:p w14:paraId="4C9F0A85" w14:textId="77777777" w:rsidR="001A66DE" w:rsidRDefault="00000000">
            <w:pPr>
              <w:spacing w:after="0" w:line="252" w:lineRule="auto"/>
              <w:rPr>
                <w:rFonts w:hint="eastAsia"/>
                <w:lang w:eastAsia="zh-CN"/>
              </w:rPr>
            </w:pPr>
            <w:r>
              <w:rPr>
                <w:rFonts w:hint="eastAsia"/>
                <w:sz w:val="17"/>
                <w:lang w:eastAsia="zh-CN"/>
              </w:rPr>
              <w:t>普通用户只能查看本人申诉；提交申诉时校验对象是否与本人有关。</w:t>
            </w:r>
          </w:p>
        </w:tc>
      </w:tr>
      <w:tr w:rsidR="001A66DE" w14:paraId="303232C0" w14:textId="77777777">
        <w:tc>
          <w:tcPr>
            <w:tcW w:w="3515" w:type="dxa"/>
          </w:tcPr>
          <w:p w14:paraId="5F75F4F9" w14:textId="77777777" w:rsidR="001A66DE" w:rsidRDefault="00000000">
            <w:pPr>
              <w:spacing w:after="0" w:line="252" w:lineRule="auto"/>
              <w:rPr>
                <w:rFonts w:hint="eastAsia"/>
              </w:rPr>
            </w:pPr>
            <w:proofErr w:type="spellStart"/>
            <w:proofErr w:type="gramStart"/>
            <w:r>
              <w:rPr>
                <w:rFonts w:hint="eastAsia"/>
                <w:sz w:val="17"/>
              </w:rPr>
              <w:t>appeals.handler</w:t>
            </w:r>
            <w:proofErr w:type="gramEnd"/>
            <w:r>
              <w:rPr>
                <w:rFonts w:hint="eastAsia"/>
                <w:sz w:val="17"/>
              </w:rPr>
              <w:t>_id</w:t>
            </w:r>
            <w:proofErr w:type="spellEnd"/>
          </w:p>
        </w:tc>
        <w:tc>
          <w:tcPr>
            <w:tcW w:w="5103" w:type="dxa"/>
          </w:tcPr>
          <w:p w14:paraId="4B43E992" w14:textId="77777777" w:rsidR="001A66DE" w:rsidRDefault="00000000">
            <w:pPr>
              <w:spacing w:after="0" w:line="252" w:lineRule="auto"/>
              <w:rPr>
                <w:rFonts w:hint="eastAsia"/>
              </w:rPr>
            </w:pPr>
            <w:proofErr w:type="spellStart"/>
            <w:r>
              <w:rPr>
                <w:rFonts w:hint="eastAsia"/>
                <w:sz w:val="17"/>
              </w:rPr>
              <w:t>申诉处理管理员</w:t>
            </w:r>
            <w:proofErr w:type="spellEnd"/>
            <w:r>
              <w:rPr>
                <w:rFonts w:hint="eastAsia"/>
                <w:sz w:val="17"/>
              </w:rPr>
              <w:t>。</w:t>
            </w:r>
          </w:p>
        </w:tc>
        <w:tc>
          <w:tcPr>
            <w:tcW w:w="6407" w:type="dxa"/>
          </w:tcPr>
          <w:p w14:paraId="07645C36" w14:textId="77777777" w:rsidR="001A66DE" w:rsidRDefault="00000000">
            <w:pPr>
              <w:spacing w:after="0" w:line="252" w:lineRule="auto"/>
              <w:rPr>
                <w:rFonts w:hint="eastAsia"/>
                <w:lang w:eastAsia="zh-CN"/>
              </w:rPr>
            </w:pPr>
            <w:r>
              <w:rPr>
                <w:rFonts w:hint="eastAsia"/>
                <w:sz w:val="17"/>
                <w:lang w:eastAsia="zh-CN"/>
              </w:rPr>
              <w:t>记录申诉处理人，用于申诉处理留痕和管理员审计。</w:t>
            </w:r>
          </w:p>
        </w:tc>
      </w:tr>
      <w:tr w:rsidR="001A66DE" w14:paraId="5C0D25E3" w14:textId="77777777">
        <w:tc>
          <w:tcPr>
            <w:tcW w:w="3515" w:type="dxa"/>
            <w:vAlign w:val="center"/>
          </w:tcPr>
          <w:p w14:paraId="10D1ACE5" w14:textId="77777777" w:rsidR="001A66DE" w:rsidRDefault="00000000">
            <w:pPr>
              <w:spacing w:after="0" w:line="252" w:lineRule="auto"/>
              <w:rPr>
                <w:rFonts w:hint="eastAsia"/>
                <w:sz w:val="17"/>
              </w:rPr>
            </w:pPr>
            <w:proofErr w:type="spellStart"/>
            <w:proofErr w:type="gramStart"/>
            <w:r>
              <w:rPr>
                <w:rFonts w:hint="eastAsia"/>
                <w:sz w:val="17"/>
              </w:rPr>
              <w:t>messages.receiver</w:t>
            </w:r>
            <w:proofErr w:type="gramEnd"/>
            <w:r>
              <w:rPr>
                <w:rFonts w:hint="eastAsia"/>
                <w:sz w:val="17"/>
              </w:rPr>
              <w:t>_id</w:t>
            </w:r>
            <w:proofErr w:type="spellEnd"/>
          </w:p>
        </w:tc>
        <w:tc>
          <w:tcPr>
            <w:tcW w:w="5103" w:type="dxa"/>
            <w:vAlign w:val="center"/>
          </w:tcPr>
          <w:p w14:paraId="56E2890F" w14:textId="77777777" w:rsidR="001A66DE" w:rsidRDefault="00000000">
            <w:pPr>
              <w:spacing w:after="0" w:line="252" w:lineRule="auto"/>
              <w:rPr>
                <w:rFonts w:hint="eastAsia"/>
                <w:sz w:val="17"/>
                <w:lang w:eastAsia="zh-CN"/>
              </w:rPr>
            </w:pPr>
            <w:proofErr w:type="spellStart"/>
            <w:r>
              <w:rPr>
                <w:rFonts w:hint="eastAsia"/>
                <w:sz w:val="17"/>
              </w:rPr>
              <w:t>系统通知接收人</w:t>
            </w:r>
            <w:proofErr w:type="spellEnd"/>
            <w:r>
              <w:rPr>
                <w:rFonts w:hint="eastAsia"/>
                <w:sz w:val="17"/>
              </w:rPr>
              <w:t>。</w:t>
            </w:r>
          </w:p>
        </w:tc>
        <w:tc>
          <w:tcPr>
            <w:tcW w:w="6407" w:type="dxa"/>
            <w:vAlign w:val="center"/>
          </w:tcPr>
          <w:p w14:paraId="4BB0E34F" w14:textId="77777777" w:rsidR="001A66DE" w:rsidRDefault="00000000">
            <w:pPr>
              <w:spacing w:after="0" w:line="252" w:lineRule="auto"/>
              <w:rPr>
                <w:rFonts w:hint="eastAsia"/>
                <w:sz w:val="17"/>
                <w:lang w:eastAsia="zh-CN"/>
              </w:rPr>
            </w:pPr>
            <w:r>
              <w:rPr>
                <w:rFonts w:hint="eastAsia"/>
                <w:sz w:val="17"/>
                <w:lang w:eastAsia="zh-CN"/>
              </w:rPr>
              <w:t>订单通知、举报反馈、申诉反馈和系统公告</w:t>
            </w:r>
            <w:proofErr w:type="gramStart"/>
            <w:r>
              <w:rPr>
                <w:rFonts w:hint="eastAsia"/>
                <w:sz w:val="17"/>
                <w:lang w:eastAsia="zh-CN"/>
              </w:rPr>
              <w:t>提醒按</w:t>
            </w:r>
            <w:proofErr w:type="gramEnd"/>
            <w:r>
              <w:rPr>
                <w:rFonts w:hint="eastAsia"/>
                <w:sz w:val="17"/>
                <w:lang w:eastAsia="zh-CN"/>
              </w:rPr>
              <w:t>接收用户投递。</w:t>
            </w:r>
          </w:p>
        </w:tc>
      </w:tr>
      <w:tr w:rsidR="001A66DE" w14:paraId="266A7A1E" w14:textId="77777777">
        <w:tc>
          <w:tcPr>
            <w:tcW w:w="3515" w:type="dxa"/>
            <w:vAlign w:val="center"/>
          </w:tcPr>
          <w:p w14:paraId="7F736DA5" w14:textId="77777777" w:rsidR="001A66DE" w:rsidRDefault="00000000">
            <w:pPr>
              <w:spacing w:after="0" w:line="252" w:lineRule="auto"/>
              <w:rPr>
                <w:rFonts w:hint="eastAsia"/>
                <w:sz w:val="17"/>
              </w:rPr>
            </w:pPr>
            <w:proofErr w:type="spellStart"/>
            <w:proofErr w:type="gramStart"/>
            <w:r>
              <w:rPr>
                <w:rFonts w:hint="eastAsia"/>
                <w:sz w:val="17"/>
              </w:rPr>
              <w:t>messages.sender</w:t>
            </w:r>
            <w:proofErr w:type="gramEnd"/>
            <w:r>
              <w:rPr>
                <w:rFonts w:hint="eastAsia"/>
                <w:sz w:val="17"/>
              </w:rPr>
              <w:t>_id</w:t>
            </w:r>
            <w:proofErr w:type="spellEnd"/>
          </w:p>
        </w:tc>
        <w:tc>
          <w:tcPr>
            <w:tcW w:w="5103" w:type="dxa"/>
            <w:vAlign w:val="center"/>
          </w:tcPr>
          <w:p w14:paraId="0A4260A2" w14:textId="77777777" w:rsidR="001A66DE" w:rsidRDefault="00000000">
            <w:pPr>
              <w:spacing w:after="0" w:line="252" w:lineRule="auto"/>
              <w:rPr>
                <w:rFonts w:hint="eastAsia"/>
                <w:sz w:val="17"/>
                <w:lang w:eastAsia="zh-CN"/>
              </w:rPr>
            </w:pPr>
            <w:proofErr w:type="spellStart"/>
            <w:r>
              <w:rPr>
                <w:rFonts w:hint="eastAsia"/>
                <w:sz w:val="17"/>
              </w:rPr>
              <w:t>系统通知触发者</w:t>
            </w:r>
            <w:proofErr w:type="spellEnd"/>
            <w:r>
              <w:rPr>
                <w:rFonts w:hint="eastAsia"/>
                <w:sz w:val="17"/>
              </w:rPr>
              <w:t>。</w:t>
            </w:r>
          </w:p>
        </w:tc>
        <w:tc>
          <w:tcPr>
            <w:tcW w:w="6407" w:type="dxa"/>
            <w:vAlign w:val="center"/>
          </w:tcPr>
          <w:p w14:paraId="2F81ECE9" w14:textId="77777777" w:rsidR="001A66DE" w:rsidRDefault="00000000">
            <w:pPr>
              <w:spacing w:after="0" w:line="252" w:lineRule="auto"/>
              <w:rPr>
                <w:rFonts w:hint="eastAsia"/>
                <w:sz w:val="17"/>
                <w:lang w:eastAsia="zh-CN"/>
              </w:rPr>
            </w:pPr>
            <w:r>
              <w:rPr>
                <w:rFonts w:hint="eastAsia"/>
                <w:sz w:val="17"/>
                <w:lang w:eastAsia="zh-CN"/>
              </w:rPr>
              <w:t>可记录买家、卖家或管理员等触发者；系统自动消息可为空。该字段不表示聊天功能。</w:t>
            </w:r>
          </w:p>
        </w:tc>
      </w:tr>
      <w:tr w:rsidR="001A66DE" w14:paraId="11119592" w14:textId="77777777">
        <w:tc>
          <w:tcPr>
            <w:tcW w:w="3515" w:type="dxa"/>
            <w:vAlign w:val="center"/>
          </w:tcPr>
          <w:p w14:paraId="5DDB91B6" w14:textId="77777777" w:rsidR="001A66DE" w:rsidRDefault="00000000">
            <w:pPr>
              <w:spacing w:after="0" w:line="252" w:lineRule="auto"/>
              <w:rPr>
                <w:rFonts w:hint="eastAsia"/>
                <w:sz w:val="17"/>
              </w:rPr>
            </w:pPr>
            <w:proofErr w:type="spellStart"/>
            <w:proofErr w:type="gramStart"/>
            <w:r>
              <w:rPr>
                <w:rFonts w:hint="eastAsia"/>
                <w:sz w:val="17"/>
              </w:rPr>
              <w:t>messages.related</w:t>
            </w:r>
            <w:proofErr w:type="gramEnd"/>
            <w:r>
              <w:rPr>
                <w:rFonts w:hint="eastAsia"/>
                <w:sz w:val="17"/>
              </w:rPr>
              <w:t>_type</w:t>
            </w:r>
            <w:proofErr w:type="spellEnd"/>
            <w:r>
              <w:rPr>
                <w:rFonts w:hint="eastAsia"/>
                <w:sz w:val="17"/>
              </w:rPr>
              <w:t xml:space="preserve"> / </w:t>
            </w:r>
            <w:proofErr w:type="spellStart"/>
            <w:r>
              <w:rPr>
                <w:rFonts w:hint="eastAsia"/>
                <w:sz w:val="17"/>
              </w:rPr>
              <w:t>related_id</w:t>
            </w:r>
            <w:proofErr w:type="spellEnd"/>
          </w:p>
        </w:tc>
        <w:tc>
          <w:tcPr>
            <w:tcW w:w="5103" w:type="dxa"/>
            <w:vAlign w:val="center"/>
          </w:tcPr>
          <w:p w14:paraId="4B71D187" w14:textId="77777777" w:rsidR="001A66DE" w:rsidRDefault="00000000">
            <w:pPr>
              <w:spacing w:after="0" w:line="252" w:lineRule="auto"/>
              <w:rPr>
                <w:rFonts w:hint="eastAsia"/>
                <w:sz w:val="17"/>
                <w:lang w:eastAsia="zh-CN"/>
              </w:rPr>
            </w:pPr>
            <w:proofErr w:type="spellStart"/>
            <w:r>
              <w:rPr>
                <w:rFonts w:hint="eastAsia"/>
                <w:sz w:val="17"/>
              </w:rPr>
              <w:t>系统通知关联对象</w:t>
            </w:r>
            <w:proofErr w:type="spellEnd"/>
            <w:r>
              <w:rPr>
                <w:rFonts w:hint="eastAsia"/>
                <w:sz w:val="17"/>
              </w:rPr>
              <w:t>。</w:t>
            </w:r>
          </w:p>
        </w:tc>
        <w:tc>
          <w:tcPr>
            <w:tcW w:w="6407" w:type="dxa"/>
            <w:vAlign w:val="center"/>
          </w:tcPr>
          <w:p w14:paraId="687FFCC9" w14:textId="77777777" w:rsidR="001A66DE" w:rsidRDefault="00000000">
            <w:pPr>
              <w:spacing w:after="0" w:line="252" w:lineRule="auto"/>
              <w:rPr>
                <w:rFonts w:hint="eastAsia"/>
                <w:sz w:val="17"/>
                <w:lang w:eastAsia="zh-CN"/>
              </w:rPr>
            </w:pPr>
            <w:r>
              <w:rPr>
                <w:rFonts w:hint="eastAsia"/>
                <w:sz w:val="17"/>
                <w:lang w:eastAsia="zh-CN"/>
              </w:rPr>
              <w:t>用于从消息跳转至订单、商品、举报、申诉或公告详情。</w:t>
            </w:r>
          </w:p>
        </w:tc>
      </w:tr>
      <w:tr w:rsidR="001A66DE" w14:paraId="0BB1E599" w14:textId="77777777">
        <w:tc>
          <w:tcPr>
            <w:tcW w:w="3515" w:type="dxa"/>
            <w:vAlign w:val="center"/>
          </w:tcPr>
          <w:p w14:paraId="6AA3C0C0" w14:textId="77777777" w:rsidR="001A66DE" w:rsidRDefault="00000000">
            <w:pPr>
              <w:spacing w:after="0" w:line="252" w:lineRule="auto"/>
              <w:rPr>
                <w:rFonts w:hint="eastAsia"/>
                <w:sz w:val="17"/>
              </w:rPr>
            </w:pPr>
            <w:proofErr w:type="spellStart"/>
            <w:r>
              <w:rPr>
                <w:rFonts w:hint="eastAsia"/>
                <w:sz w:val="17"/>
              </w:rPr>
              <w:t>admin_</w:t>
            </w:r>
            <w:proofErr w:type="gramStart"/>
            <w:r>
              <w:rPr>
                <w:rFonts w:hint="eastAsia"/>
                <w:sz w:val="17"/>
              </w:rPr>
              <w:t>logs.admin</w:t>
            </w:r>
            <w:proofErr w:type="gramEnd"/>
            <w:r>
              <w:rPr>
                <w:rFonts w:hint="eastAsia"/>
                <w:sz w:val="17"/>
              </w:rPr>
              <w:t>_id</w:t>
            </w:r>
            <w:proofErr w:type="spellEnd"/>
          </w:p>
        </w:tc>
        <w:tc>
          <w:tcPr>
            <w:tcW w:w="5103" w:type="dxa"/>
            <w:vAlign w:val="center"/>
          </w:tcPr>
          <w:p w14:paraId="2726873A" w14:textId="77777777" w:rsidR="001A66DE" w:rsidRDefault="00000000">
            <w:pPr>
              <w:spacing w:after="0" w:line="252" w:lineRule="auto"/>
              <w:rPr>
                <w:rFonts w:hint="eastAsia"/>
                <w:sz w:val="17"/>
                <w:lang w:eastAsia="zh-CN"/>
              </w:rPr>
            </w:pPr>
            <w:proofErr w:type="spellStart"/>
            <w:r>
              <w:rPr>
                <w:rFonts w:hint="eastAsia"/>
                <w:sz w:val="17"/>
              </w:rPr>
              <w:t>管理员操作人</w:t>
            </w:r>
            <w:proofErr w:type="spellEnd"/>
            <w:r>
              <w:rPr>
                <w:rFonts w:hint="eastAsia"/>
                <w:sz w:val="17"/>
              </w:rPr>
              <w:t>。</w:t>
            </w:r>
          </w:p>
        </w:tc>
        <w:tc>
          <w:tcPr>
            <w:tcW w:w="6407" w:type="dxa"/>
            <w:vAlign w:val="center"/>
          </w:tcPr>
          <w:p w14:paraId="0C1E911E" w14:textId="77777777" w:rsidR="001A66DE" w:rsidRDefault="00000000">
            <w:pPr>
              <w:spacing w:after="0" w:line="252" w:lineRule="auto"/>
              <w:rPr>
                <w:rFonts w:hint="eastAsia"/>
                <w:sz w:val="17"/>
                <w:lang w:eastAsia="zh-CN"/>
              </w:rPr>
            </w:pPr>
            <w:r>
              <w:rPr>
                <w:rFonts w:hint="eastAsia"/>
                <w:sz w:val="17"/>
                <w:lang w:eastAsia="zh-CN"/>
              </w:rPr>
              <w:t>所有后台关键操作必须留痕，包括强制下架、禁用账号、处理举报和处理申诉。</w:t>
            </w:r>
          </w:p>
        </w:tc>
      </w:tr>
      <w:tr w:rsidR="001A66DE" w14:paraId="7F911FB2" w14:textId="77777777">
        <w:tc>
          <w:tcPr>
            <w:tcW w:w="3515" w:type="dxa"/>
            <w:vAlign w:val="center"/>
          </w:tcPr>
          <w:p w14:paraId="42C1CCD0" w14:textId="77777777" w:rsidR="001A66DE" w:rsidRDefault="00000000">
            <w:pPr>
              <w:spacing w:after="0" w:line="252" w:lineRule="auto"/>
              <w:rPr>
                <w:rFonts w:hint="eastAsia"/>
                <w:sz w:val="17"/>
              </w:rPr>
            </w:pPr>
            <w:proofErr w:type="spellStart"/>
            <w:r>
              <w:rPr>
                <w:rFonts w:hint="eastAsia"/>
                <w:sz w:val="17"/>
              </w:rPr>
              <w:lastRenderedPageBreak/>
              <w:t>admin_</w:t>
            </w:r>
            <w:proofErr w:type="gramStart"/>
            <w:r>
              <w:rPr>
                <w:rFonts w:hint="eastAsia"/>
                <w:sz w:val="17"/>
              </w:rPr>
              <w:t>logs.target</w:t>
            </w:r>
            <w:proofErr w:type="gramEnd"/>
            <w:r>
              <w:rPr>
                <w:rFonts w:hint="eastAsia"/>
                <w:sz w:val="17"/>
              </w:rPr>
              <w:t>_type</w:t>
            </w:r>
            <w:proofErr w:type="spellEnd"/>
            <w:r>
              <w:rPr>
                <w:rFonts w:hint="eastAsia"/>
                <w:sz w:val="17"/>
              </w:rPr>
              <w:t xml:space="preserve"> / </w:t>
            </w:r>
            <w:proofErr w:type="spellStart"/>
            <w:r>
              <w:rPr>
                <w:rFonts w:hint="eastAsia"/>
                <w:sz w:val="17"/>
              </w:rPr>
              <w:t>target_id</w:t>
            </w:r>
            <w:proofErr w:type="spellEnd"/>
          </w:p>
        </w:tc>
        <w:tc>
          <w:tcPr>
            <w:tcW w:w="5103" w:type="dxa"/>
            <w:vAlign w:val="center"/>
          </w:tcPr>
          <w:p w14:paraId="1FDB242D" w14:textId="77777777" w:rsidR="001A66DE" w:rsidRDefault="00000000">
            <w:pPr>
              <w:spacing w:after="0" w:line="252" w:lineRule="auto"/>
              <w:rPr>
                <w:rFonts w:hint="eastAsia"/>
                <w:sz w:val="17"/>
                <w:lang w:eastAsia="zh-CN"/>
              </w:rPr>
            </w:pPr>
            <w:proofErr w:type="spellStart"/>
            <w:r>
              <w:rPr>
                <w:rFonts w:hint="eastAsia"/>
                <w:sz w:val="17"/>
              </w:rPr>
              <w:t>管理员操作对象</w:t>
            </w:r>
            <w:proofErr w:type="spellEnd"/>
            <w:r>
              <w:rPr>
                <w:rFonts w:hint="eastAsia"/>
                <w:sz w:val="17"/>
              </w:rPr>
              <w:t>。</w:t>
            </w:r>
          </w:p>
        </w:tc>
        <w:tc>
          <w:tcPr>
            <w:tcW w:w="6407" w:type="dxa"/>
            <w:vAlign w:val="center"/>
          </w:tcPr>
          <w:p w14:paraId="3507994E" w14:textId="77777777" w:rsidR="001A66DE" w:rsidRDefault="00000000">
            <w:pPr>
              <w:spacing w:after="0" w:line="252" w:lineRule="auto"/>
              <w:rPr>
                <w:rFonts w:hint="eastAsia"/>
                <w:sz w:val="17"/>
                <w:lang w:eastAsia="zh-CN"/>
              </w:rPr>
            </w:pPr>
            <w:proofErr w:type="spellStart"/>
            <w:r>
              <w:rPr>
                <w:rFonts w:hint="eastAsia"/>
                <w:sz w:val="17"/>
              </w:rPr>
              <w:t>记录被操作对象类型与ID，支持</w:t>
            </w:r>
            <w:proofErr w:type="spellEnd"/>
            <w:r>
              <w:rPr>
                <w:rFonts w:hint="eastAsia"/>
                <w:sz w:val="17"/>
              </w:rPr>
              <w:t xml:space="preserve"> USER / PRODUCT / ORDER / REPORT / APPEAL / ANNOUNCEMENT / WORD。</w:t>
            </w:r>
          </w:p>
        </w:tc>
      </w:tr>
    </w:tbl>
    <w:p w14:paraId="7D79F21C" w14:textId="77777777" w:rsidR="001A66DE" w:rsidRDefault="001A66DE">
      <w:pPr>
        <w:rPr>
          <w:rFonts w:hint="eastAsia"/>
          <w:lang w:eastAsia="zh-CN"/>
        </w:rPr>
      </w:pPr>
    </w:p>
    <w:p w14:paraId="4A4A2584" w14:textId="77777777" w:rsidR="001A66DE" w:rsidRDefault="00000000">
      <w:pPr>
        <w:pStyle w:val="31"/>
        <w:keepNext/>
      </w:pPr>
      <w:r>
        <w:t>3.</w:t>
      </w:r>
      <w:r>
        <w:rPr>
          <w:rFonts w:hint="eastAsia"/>
        </w:rPr>
        <w:t>9</w:t>
      </w:r>
      <w:r>
        <w:t xml:space="preserve">.1 </w:t>
      </w:r>
      <w:r>
        <w:t>操作权限规则</w:t>
      </w:r>
    </w:p>
    <w:tbl>
      <w:tblPr>
        <w:tblStyle w:val="af5"/>
        <w:tblW w:w="0" w:type="auto"/>
        <w:jc w:val="center"/>
        <w:tblLayout w:type="fixed"/>
        <w:tblLook w:val="04A0" w:firstRow="1" w:lastRow="0" w:firstColumn="1" w:lastColumn="0" w:noHBand="0" w:noVBand="1"/>
      </w:tblPr>
      <w:tblGrid>
        <w:gridCol w:w="2381"/>
        <w:gridCol w:w="4819"/>
        <w:gridCol w:w="3969"/>
        <w:gridCol w:w="3855"/>
      </w:tblGrid>
      <w:tr w:rsidR="001A66DE" w14:paraId="416E53B5" w14:textId="77777777">
        <w:trPr>
          <w:cantSplit/>
          <w:tblHeader/>
          <w:jc w:val="center"/>
        </w:trPr>
        <w:tc>
          <w:tcPr>
            <w:tcW w:w="2381" w:type="dxa"/>
            <w:tcBorders>
              <w:top w:val="single" w:sz="4" w:space="0" w:color="000000"/>
              <w:left w:val="nil"/>
              <w:bottom w:val="single" w:sz="4" w:space="0" w:color="000000"/>
              <w:right w:val="single" w:sz="4" w:space="0" w:color="000000"/>
              <w:tl2br w:val="nil"/>
            </w:tcBorders>
            <w:shd w:val="clear" w:color="auto" w:fill="FFFFFF"/>
            <w:vAlign w:val="center"/>
          </w:tcPr>
          <w:p w14:paraId="198E10D9" w14:textId="77777777" w:rsidR="001A66DE" w:rsidRDefault="00000000">
            <w:pPr>
              <w:spacing w:after="0" w:line="240" w:lineRule="auto"/>
              <w:jc w:val="center"/>
              <w:rPr>
                <w:rFonts w:hint="eastAsia"/>
                <w:color w:val="000000"/>
              </w:rPr>
            </w:pPr>
            <w:proofErr w:type="spellStart"/>
            <w:r>
              <w:rPr>
                <w:rFonts w:ascii="黑体" w:eastAsia="黑体" w:hAnsi="黑体" w:hint="eastAsia"/>
                <w:b/>
                <w:sz w:val="16"/>
              </w:rPr>
              <w:t>操作</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90AC7" w14:textId="77777777" w:rsidR="001A66DE" w:rsidRDefault="00000000">
            <w:pPr>
              <w:spacing w:after="0" w:line="240" w:lineRule="auto"/>
              <w:jc w:val="center"/>
              <w:rPr>
                <w:rFonts w:hint="eastAsia"/>
                <w:color w:val="000000"/>
              </w:rPr>
            </w:pPr>
            <w:proofErr w:type="spellStart"/>
            <w:r>
              <w:rPr>
                <w:rFonts w:ascii="黑体" w:eastAsia="黑体" w:hAnsi="黑体" w:hint="eastAsia"/>
                <w:b/>
                <w:sz w:val="16"/>
              </w:rPr>
              <w:t>允许角色</w:t>
            </w:r>
            <w:proofErr w:type="spellEnd"/>
            <w:r>
              <w:rPr>
                <w:rFonts w:ascii="黑体" w:eastAsia="黑体" w:hAnsi="黑体" w:hint="eastAsia"/>
                <w:b/>
                <w:sz w:val="16"/>
              </w:rPr>
              <w:t>/</w:t>
            </w:r>
            <w:proofErr w:type="spellStart"/>
            <w:r>
              <w:rPr>
                <w:rFonts w:ascii="黑体" w:eastAsia="黑体" w:hAnsi="黑体" w:hint="eastAsia"/>
                <w:b/>
                <w:sz w:val="16"/>
              </w:rPr>
              <w:t>条件</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8F6C1B" w14:textId="77777777" w:rsidR="001A66DE" w:rsidRDefault="00000000">
            <w:pPr>
              <w:spacing w:after="0" w:line="240" w:lineRule="auto"/>
              <w:jc w:val="center"/>
              <w:rPr>
                <w:rFonts w:hint="eastAsia"/>
                <w:color w:val="000000"/>
              </w:rPr>
            </w:pPr>
            <w:proofErr w:type="spellStart"/>
            <w:r>
              <w:rPr>
                <w:rFonts w:ascii="黑体" w:eastAsia="黑体" w:hAnsi="黑体" w:hint="eastAsia"/>
                <w:b/>
                <w:sz w:val="16"/>
              </w:rPr>
              <w:t>主要校验字段</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0330C5F" w14:textId="77777777" w:rsidR="001A66DE" w:rsidRDefault="00000000">
            <w:pPr>
              <w:spacing w:after="0" w:line="240" w:lineRule="auto"/>
              <w:jc w:val="center"/>
              <w:rPr>
                <w:rFonts w:hint="eastAsia"/>
                <w:color w:val="000000"/>
              </w:rPr>
            </w:pPr>
            <w:proofErr w:type="spellStart"/>
            <w:r>
              <w:rPr>
                <w:rFonts w:ascii="黑体" w:eastAsia="黑体" w:hAnsi="黑体" w:hint="eastAsia"/>
                <w:b/>
                <w:sz w:val="16"/>
              </w:rPr>
              <w:t>说明</w:t>
            </w:r>
            <w:proofErr w:type="spellEnd"/>
          </w:p>
        </w:tc>
      </w:tr>
      <w:tr w:rsidR="001A66DE" w14:paraId="6D9D2C85"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08E0D43" w14:textId="77777777" w:rsidR="001A66DE" w:rsidRDefault="00000000">
            <w:pPr>
              <w:spacing w:after="0" w:line="240" w:lineRule="auto"/>
              <w:rPr>
                <w:rFonts w:hint="eastAsia"/>
                <w:color w:val="000000"/>
              </w:rPr>
            </w:pPr>
            <w:proofErr w:type="spellStart"/>
            <w:r>
              <w:rPr>
                <w:rFonts w:hint="eastAsia"/>
                <w:sz w:val="16"/>
              </w:rPr>
              <w:t>浏览商品</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FA8A5" w14:textId="77777777" w:rsidR="001A66DE" w:rsidRDefault="00000000">
            <w:pPr>
              <w:spacing w:after="0" w:line="240" w:lineRule="auto"/>
              <w:rPr>
                <w:rFonts w:hint="eastAsia"/>
                <w:color w:val="000000"/>
                <w:lang w:eastAsia="zh-CN"/>
              </w:rPr>
            </w:pPr>
            <w:r>
              <w:rPr>
                <w:rFonts w:hint="eastAsia"/>
                <w:sz w:val="16"/>
                <w:lang w:eastAsia="zh-CN"/>
              </w:rPr>
              <w:t>已登录用户可浏览；未认证用户仅可浏览公开商品信息；核心交易前必须完成学生认证。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58B99" w14:textId="77777777" w:rsidR="001A66DE" w:rsidRDefault="00000000">
            <w:pPr>
              <w:spacing w:after="0" w:line="240" w:lineRule="auto"/>
              <w:rPr>
                <w:rFonts w:hint="eastAsia"/>
                <w:color w:val="000000"/>
              </w:rPr>
            </w:pPr>
            <w:proofErr w:type="spellStart"/>
            <w:proofErr w:type="gramStart"/>
            <w:r>
              <w:rPr>
                <w:rFonts w:hint="eastAsia"/>
                <w:sz w:val="16"/>
              </w:rPr>
              <w:t>products.status</w:t>
            </w:r>
            <w:proofErr w:type="gramEnd"/>
            <w:r>
              <w:rPr>
                <w:rFonts w:hint="eastAsia"/>
                <w:sz w:val="16"/>
              </w:rPr>
              <w:t>、is_deleted</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1993544" w14:textId="77777777" w:rsidR="001A66DE" w:rsidRDefault="00000000">
            <w:pPr>
              <w:spacing w:after="0" w:line="240" w:lineRule="auto"/>
              <w:rPr>
                <w:rFonts w:hint="eastAsia"/>
                <w:color w:val="000000"/>
              </w:rPr>
            </w:pPr>
            <w:proofErr w:type="spellStart"/>
            <w:r>
              <w:rPr>
                <w:rFonts w:hint="eastAsia"/>
                <w:sz w:val="16"/>
              </w:rPr>
              <w:t>前台默认展示</w:t>
            </w:r>
            <w:proofErr w:type="spellEnd"/>
            <w:r>
              <w:rPr>
                <w:rFonts w:hint="eastAsia"/>
                <w:sz w:val="16"/>
              </w:rPr>
              <w:t xml:space="preserve"> </w:t>
            </w:r>
            <w:proofErr w:type="spellStart"/>
            <w:r>
              <w:rPr>
                <w:rFonts w:hint="eastAsia"/>
                <w:sz w:val="16"/>
              </w:rPr>
              <w:t>ON_SALE，可选展示</w:t>
            </w:r>
            <w:proofErr w:type="spellEnd"/>
            <w:r>
              <w:rPr>
                <w:rFonts w:hint="eastAsia"/>
                <w:sz w:val="16"/>
              </w:rPr>
              <w:t xml:space="preserve"> SOLD；OFF_SHELF、DELETED </w:t>
            </w:r>
            <w:proofErr w:type="spellStart"/>
            <w:r>
              <w:rPr>
                <w:rFonts w:hint="eastAsia"/>
                <w:sz w:val="16"/>
              </w:rPr>
              <w:t>不参与普通商品列表</w:t>
            </w:r>
            <w:proofErr w:type="spellEnd"/>
            <w:r>
              <w:rPr>
                <w:rFonts w:hint="eastAsia"/>
                <w:sz w:val="16"/>
              </w:rPr>
              <w:t>。</w:t>
            </w:r>
          </w:p>
        </w:tc>
      </w:tr>
      <w:tr w:rsidR="001A66DE" w14:paraId="657704A5"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1C1DAB6" w14:textId="77777777" w:rsidR="001A66DE" w:rsidRDefault="00000000">
            <w:pPr>
              <w:spacing w:after="0" w:line="240" w:lineRule="auto"/>
              <w:rPr>
                <w:rFonts w:hint="eastAsia"/>
                <w:color w:val="000000"/>
              </w:rPr>
            </w:pPr>
            <w:proofErr w:type="spellStart"/>
            <w:r>
              <w:rPr>
                <w:rFonts w:hint="eastAsia"/>
                <w:sz w:val="16"/>
              </w:rPr>
              <w:t>发布商品</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048D1" w14:textId="77777777" w:rsidR="001A66DE" w:rsidRDefault="00000000">
            <w:pPr>
              <w:spacing w:after="0" w:line="240" w:lineRule="auto"/>
              <w:rPr>
                <w:rFonts w:hint="eastAsia"/>
                <w:color w:val="000000"/>
                <w:lang w:eastAsia="zh-CN"/>
              </w:rPr>
            </w:pPr>
            <w:r>
              <w:rPr>
                <w:rFonts w:hint="eastAsia"/>
                <w:sz w:val="16"/>
                <w:lang w:eastAsia="zh-CN"/>
              </w:rPr>
              <w:t>已登录、已认证、账号正常的普通用户。</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64574" w14:textId="77777777" w:rsidR="001A66DE" w:rsidRDefault="00000000">
            <w:pPr>
              <w:spacing w:after="0" w:line="240" w:lineRule="auto"/>
              <w:rPr>
                <w:rFonts w:hint="eastAsia"/>
                <w:color w:val="000000"/>
              </w:rPr>
            </w:pPr>
            <w:proofErr w:type="spellStart"/>
            <w:r>
              <w:rPr>
                <w:rFonts w:hint="eastAsia"/>
                <w:sz w:val="16"/>
              </w:rPr>
              <w:t>auth_status</w:t>
            </w:r>
            <w:proofErr w:type="spellEnd"/>
            <w:r>
              <w:rPr>
                <w:rFonts w:hint="eastAsia"/>
                <w:sz w:val="16"/>
              </w:rPr>
              <w:t>=</w:t>
            </w:r>
            <w:proofErr w:type="spellStart"/>
            <w:r>
              <w:rPr>
                <w:rFonts w:hint="eastAsia"/>
                <w:sz w:val="16"/>
              </w:rPr>
              <w:t>VERIFIED，account_status</w:t>
            </w:r>
            <w:proofErr w:type="spellEnd"/>
            <w:r>
              <w:rPr>
                <w:rFonts w:hint="eastAsia"/>
                <w:sz w:val="16"/>
              </w:rPr>
              <w:t>=NORMAL</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44435094" w14:textId="77777777" w:rsidR="001A66DE" w:rsidRDefault="00000000">
            <w:pPr>
              <w:spacing w:after="0" w:line="240" w:lineRule="auto"/>
              <w:rPr>
                <w:rFonts w:hint="eastAsia"/>
                <w:color w:val="000000"/>
                <w:lang w:eastAsia="zh-CN"/>
              </w:rPr>
            </w:pPr>
            <w:r>
              <w:rPr>
                <w:rFonts w:hint="eastAsia"/>
                <w:sz w:val="16"/>
                <w:lang w:eastAsia="zh-CN"/>
              </w:rPr>
              <w:t>发布时需要做必填校验、图片数量校验和敏感词检测。</w:t>
            </w:r>
          </w:p>
        </w:tc>
      </w:tr>
      <w:tr w:rsidR="001A66DE" w14:paraId="1B3C842C"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21FA27B4" w14:textId="77777777" w:rsidR="001A66DE" w:rsidRDefault="00000000">
            <w:pPr>
              <w:spacing w:after="0" w:line="240" w:lineRule="auto"/>
              <w:rPr>
                <w:rFonts w:hint="eastAsia"/>
                <w:color w:val="000000"/>
              </w:rPr>
            </w:pPr>
            <w:proofErr w:type="spellStart"/>
            <w:r>
              <w:rPr>
                <w:rFonts w:hint="eastAsia"/>
                <w:sz w:val="16"/>
              </w:rPr>
              <w:t>编辑商品</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1DE3D" w14:textId="77777777" w:rsidR="001A66DE" w:rsidRDefault="00000000">
            <w:pPr>
              <w:spacing w:after="0" w:line="240" w:lineRule="auto"/>
              <w:rPr>
                <w:rFonts w:hint="eastAsia"/>
                <w:color w:val="000000"/>
              </w:rPr>
            </w:pPr>
            <w:proofErr w:type="spellStart"/>
            <w:r>
              <w:rPr>
                <w:rFonts w:hint="eastAsia"/>
                <w:sz w:val="16"/>
              </w:rPr>
              <w:t>商品卖家本人</w:t>
            </w:r>
            <w:proofErr w:type="spellEnd"/>
            <w:r>
              <w:rPr>
                <w:rFonts w:hint="eastAsia"/>
                <w:sz w:val="16"/>
              </w:rPr>
              <w: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478654" w14:textId="77777777" w:rsidR="001A66DE" w:rsidRDefault="00000000">
            <w:pPr>
              <w:spacing w:after="0" w:line="240" w:lineRule="auto"/>
              <w:rPr>
                <w:rFonts w:hint="eastAsia"/>
                <w:color w:val="000000"/>
              </w:rPr>
            </w:pPr>
            <w:r>
              <w:rPr>
                <w:rFonts w:hint="eastAsia"/>
                <w:sz w:val="16"/>
              </w:rPr>
              <w:t xml:space="preserve">current_user.id = </w:t>
            </w:r>
            <w:proofErr w:type="spellStart"/>
            <w:proofErr w:type="gramStart"/>
            <w:r>
              <w:rPr>
                <w:rFonts w:hint="eastAsia"/>
                <w:sz w:val="16"/>
              </w:rPr>
              <w:t>products.seller</w:t>
            </w:r>
            <w:proofErr w:type="gramEnd"/>
            <w:r>
              <w:rPr>
                <w:rFonts w:hint="eastAsia"/>
                <w:sz w:val="16"/>
              </w:rPr>
              <w:t>_id</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1CF918E3" w14:textId="77777777" w:rsidR="001A66DE" w:rsidRDefault="00000000">
            <w:pPr>
              <w:spacing w:after="0" w:line="240" w:lineRule="auto"/>
              <w:rPr>
                <w:rFonts w:hint="eastAsia"/>
                <w:color w:val="000000"/>
                <w:lang w:eastAsia="zh-CN"/>
              </w:rPr>
            </w:pPr>
            <w:r>
              <w:rPr>
                <w:rFonts w:hint="eastAsia"/>
                <w:sz w:val="16"/>
                <w:lang w:eastAsia="zh-CN"/>
              </w:rPr>
              <w:t>LOCKED 或 SOLD 状态下不建议允许修改价格、标题等关键字段，可仅允许补充非关键说明。</w:t>
            </w:r>
          </w:p>
        </w:tc>
      </w:tr>
      <w:tr w:rsidR="001A66DE" w14:paraId="07738DC0"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7BA75F4D" w14:textId="77777777" w:rsidR="001A66DE" w:rsidRDefault="00000000">
            <w:pPr>
              <w:spacing w:after="0" w:line="240" w:lineRule="auto"/>
              <w:rPr>
                <w:rFonts w:hint="eastAsia"/>
                <w:color w:val="000000"/>
              </w:rPr>
            </w:pPr>
            <w:proofErr w:type="spellStart"/>
            <w:r>
              <w:rPr>
                <w:rFonts w:hint="eastAsia"/>
                <w:sz w:val="16"/>
              </w:rPr>
              <w:t>上下架商品</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00C93" w14:textId="77777777" w:rsidR="001A66DE" w:rsidRDefault="00000000">
            <w:pPr>
              <w:spacing w:after="0" w:line="240" w:lineRule="auto"/>
              <w:rPr>
                <w:rFonts w:hint="eastAsia"/>
                <w:color w:val="000000"/>
                <w:lang w:eastAsia="zh-CN"/>
              </w:rPr>
            </w:pPr>
            <w:r>
              <w:rPr>
                <w:rFonts w:hint="eastAsia"/>
                <w:sz w:val="16"/>
                <w:lang w:eastAsia="zh-CN"/>
              </w:rPr>
              <w:t>商品卖家本人或管理员。</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EF4A22" w14:textId="77777777" w:rsidR="001A66DE" w:rsidRDefault="00000000">
            <w:pPr>
              <w:spacing w:after="0" w:line="240" w:lineRule="auto"/>
              <w:rPr>
                <w:rFonts w:hint="eastAsia"/>
                <w:color w:val="000000"/>
              </w:rPr>
            </w:pPr>
            <w:proofErr w:type="spellStart"/>
            <w:r>
              <w:rPr>
                <w:rFonts w:hint="eastAsia"/>
                <w:sz w:val="16"/>
              </w:rPr>
              <w:t>seller_id</w:t>
            </w:r>
            <w:proofErr w:type="spellEnd"/>
            <w:r>
              <w:rPr>
                <w:rFonts w:hint="eastAsia"/>
                <w:sz w:val="16"/>
              </w:rPr>
              <w:t xml:space="preserve"> 或 role=ADMIN</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39FBAEF4" w14:textId="77777777" w:rsidR="001A66DE" w:rsidRDefault="00000000">
            <w:pPr>
              <w:spacing w:after="0" w:line="240" w:lineRule="auto"/>
              <w:rPr>
                <w:rFonts w:hint="eastAsia"/>
                <w:color w:val="000000"/>
              </w:rPr>
            </w:pPr>
            <w:proofErr w:type="spellStart"/>
            <w:r>
              <w:rPr>
                <w:rFonts w:hint="eastAsia"/>
                <w:sz w:val="16"/>
              </w:rPr>
              <w:t>管理员强制下架必须写入</w:t>
            </w:r>
            <w:proofErr w:type="spellEnd"/>
            <w:r>
              <w:rPr>
                <w:rFonts w:hint="eastAsia"/>
                <w:sz w:val="16"/>
              </w:rPr>
              <w:t xml:space="preserve"> </w:t>
            </w:r>
            <w:proofErr w:type="spellStart"/>
            <w:r>
              <w:rPr>
                <w:rFonts w:hint="eastAsia"/>
                <w:sz w:val="16"/>
              </w:rPr>
              <w:t>admin_logs；被下架商品可进入申诉流程</w:t>
            </w:r>
            <w:proofErr w:type="spellEnd"/>
            <w:r>
              <w:rPr>
                <w:rFonts w:hint="eastAsia"/>
                <w:sz w:val="16"/>
              </w:rPr>
              <w:t>。</w:t>
            </w:r>
          </w:p>
        </w:tc>
      </w:tr>
      <w:tr w:rsidR="001A66DE" w14:paraId="3647CE07"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7711C0AF" w14:textId="77777777" w:rsidR="001A66DE" w:rsidRDefault="00000000">
            <w:pPr>
              <w:spacing w:after="0" w:line="240" w:lineRule="auto"/>
              <w:rPr>
                <w:rFonts w:hint="eastAsia"/>
                <w:color w:val="000000"/>
                <w:lang w:eastAsia="zh-CN"/>
              </w:rPr>
            </w:pPr>
            <w:r>
              <w:rPr>
                <w:rFonts w:hint="eastAsia"/>
                <w:sz w:val="16"/>
                <w:lang w:eastAsia="zh-CN"/>
              </w:rPr>
              <w:t>联系商家/创建聊天会话</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9F3C7" w14:textId="77777777" w:rsidR="001A66DE" w:rsidRDefault="00000000">
            <w:pPr>
              <w:spacing w:after="0" w:line="240" w:lineRule="auto"/>
              <w:rPr>
                <w:rFonts w:hint="eastAsia"/>
                <w:color w:val="000000"/>
                <w:lang w:eastAsia="zh-CN"/>
              </w:rPr>
            </w:pPr>
            <w:r>
              <w:rPr>
                <w:rFonts w:hint="eastAsia"/>
                <w:sz w:val="16"/>
                <w:lang w:eastAsia="zh-CN"/>
              </w:rPr>
              <w:t>已登录、已认证、账号正常用户；商品存在且可联系；不能联系自己发布的商品。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A2363" w14:textId="77777777" w:rsidR="001A66DE" w:rsidRDefault="00000000">
            <w:pPr>
              <w:spacing w:after="0" w:line="240" w:lineRule="auto"/>
              <w:rPr>
                <w:rFonts w:hint="eastAsia"/>
                <w:color w:val="000000"/>
              </w:rPr>
            </w:pPr>
            <w:r>
              <w:rPr>
                <w:rFonts w:hint="eastAsia"/>
                <w:sz w:val="16"/>
              </w:rPr>
              <w:t>auth_status=VERIFIED，account_status=NORMAL，</w:t>
            </w:r>
            <w:proofErr w:type="gramStart"/>
            <w:r>
              <w:rPr>
                <w:rFonts w:hint="eastAsia"/>
                <w:sz w:val="16"/>
              </w:rPr>
              <w:t>products.status</w:t>
            </w:r>
            <w:proofErr w:type="gramEnd"/>
            <w:r>
              <w:rPr>
                <w:rFonts w:hint="eastAsia"/>
                <w:sz w:val="16"/>
              </w:rPr>
              <w:t>，</w:t>
            </w:r>
            <w:proofErr w:type="gramStart"/>
            <w:r>
              <w:rPr>
                <w:rFonts w:hint="eastAsia"/>
                <w:sz w:val="16"/>
              </w:rPr>
              <w:t>products.seller</w:t>
            </w:r>
            <w:proofErr w:type="gramEnd"/>
            <w:r>
              <w:rPr>
                <w:rFonts w:hint="eastAsia"/>
                <w:sz w:val="16"/>
              </w:rPr>
              <w:t>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171C5DD1" w14:textId="77777777" w:rsidR="001A66DE" w:rsidRDefault="00000000">
            <w:pPr>
              <w:spacing w:after="0" w:line="240" w:lineRule="auto"/>
              <w:rPr>
                <w:rFonts w:hint="eastAsia"/>
                <w:color w:val="000000"/>
                <w:lang w:eastAsia="zh-CN"/>
              </w:rPr>
            </w:pPr>
            <w:proofErr w:type="spellStart"/>
            <w:r>
              <w:rPr>
                <w:rFonts w:hint="eastAsia"/>
                <w:sz w:val="16"/>
              </w:rPr>
              <w:t>若同一买家对同一商品和卖家已有会话，则复用原会话；商品</w:t>
            </w:r>
            <w:proofErr w:type="spellEnd"/>
            <w:r>
              <w:rPr>
                <w:rFonts w:hint="eastAsia"/>
                <w:sz w:val="16"/>
              </w:rPr>
              <w:t xml:space="preserve"> OFF_SHELF / SOLD / DELETED </w:t>
            </w:r>
            <w:proofErr w:type="spellStart"/>
            <w:r>
              <w:rPr>
                <w:rFonts w:hint="eastAsia"/>
                <w:sz w:val="16"/>
              </w:rPr>
              <w:t>不允许创建新会话</w:t>
            </w:r>
            <w:proofErr w:type="spellEnd"/>
            <w:r>
              <w:rPr>
                <w:rFonts w:hint="eastAsia"/>
                <w:sz w:val="16"/>
              </w:rPr>
              <w:t>。</w:t>
            </w:r>
          </w:p>
        </w:tc>
      </w:tr>
      <w:tr w:rsidR="001A66DE" w14:paraId="606C5FD4"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7BB7B7BC" w14:textId="77777777" w:rsidR="001A66DE" w:rsidRDefault="00000000">
            <w:pPr>
              <w:spacing w:after="0" w:line="240" w:lineRule="auto"/>
              <w:rPr>
                <w:rFonts w:hint="eastAsia"/>
                <w:color w:val="000000"/>
              </w:rPr>
            </w:pPr>
            <w:proofErr w:type="spellStart"/>
            <w:r>
              <w:rPr>
                <w:rFonts w:hint="eastAsia"/>
                <w:sz w:val="16"/>
              </w:rPr>
              <w:t>查看聊天会话</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10954A" w14:textId="77777777" w:rsidR="001A66DE" w:rsidRDefault="00000000">
            <w:pPr>
              <w:spacing w:after="0" w:line="240" w:lineRule="auto"/>
              <w:rPr>
                <w:rFonts w:hint="eastAsia"/>
                <w:color w:val="000000"/>
              </w:rPr>
            </w:pPr>
            <w:proofErr w:type="spellStart"/>
            <w:r>
              <w:rPr>
                <w:rFonts w:hint="eastAsia"/>
                <w:sz w:val="16"/>
              </w:rPr>
              <w:t>会话买家或卖家</w:t>
            </w:r>
            <w:proofErr w:type="spellEnd"/>
            <w:r>
              <w:rPr>
                <w:rFonts w:hint="eastAsia"/>
                <w:sz w:val="16"/>
              </w:rPr>
              <w: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3C2A99" w14:textId="77777777" w:rsidR="001A66DE" w:rsidRDefault="00000000">
            <w:pPr>
              <w:spacing w:after="0" w:line="240" w:lineRule="auto"/>
              <w:rPr>
                <w:rFonts w:hint="eastAsia"/>
                <w:color w:val="000000"/>
              </w:rPr>
            </w:pPr>
            <w:r>
              <w:rPr>
                <w:rFonts w:hint="eastAsia"/>
                <w:sz w:val="16"/>
              </w:rPr>
              <w:t xml:space="preserve">current_user.id = </w:t>
            </w:r>
            <w:proofErr w:type="spellStart"/>
            <w:r>
              <w:rPr>
                <w:rFonts w:hint="eastAsia"/>
                <w:sz w:val="16"/>
              </w:rPr>
              <w:t>chat_</w:t>
            </w:r>
            <w:proofErr w:type="gramStart"/>
            <w:r>
              <w:rPr>
                <w:rFonts w:hint="eastAsia"/>
                <w:sz w:val="16"/>
              </w:rPr>
              <w:t>conversations.buyer</w:t>
            </w:r>
            <w:proofErr w:type="gramEnd"/>
            <w:r>
              <w:rPr>
                <w:rFonts w:hint="eastAsia"/>
                <w:sz w:val="16"/>
              </w:rPr>
              <w:t>_id</w:t>
            </w:r>
            <w:proofErr w:type="spellEnd"/>
            <w:r>
              <w:rPr>
                <w:rFonts w:hint="eastAsia"/>
                <w:sz w:val="16"/>
              </w:rPr>
              <w:t xml:space="preserve"> / </w:t>
            </w:r>
            <w:proofErr w:type="spellStart"/>
            <w:r>
              <w:rPr>
                <w:rFonts w:hint="eastAsia"/>
                <w:sz w:val="16"/>
              </w:rPr>
              <w:t>seller_id</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5C3B0CF1" w14:textId="77777777" w:rsidR="001A66DE" w:rsidRDefault="00000000">
            <w:pPr>
              <w:spacing w:after="0" w:line="240" w:lineRule="auto"/>
              <w:rPr>
                <w:rFonts w:hint="eastAsia"/>
                <w:color w:val="000000"/>
                <w:lang w:eastAsia="zh-CN"/>
              </w:rPr>
            </w:pPr>
            <w:r>
              <w:rPr>
                <w:rFonts w:hint="eastAsia"/>
                <w:sz w:val="16"/>
                <w:lang w:eastAsia="zh-CN"/>
              </w:rPr>
              <w:t>非会话参与人不得查看会话列表和消息详情。</w:t>
            </w:r>
          </w:p>
        </w:tc>
      </w:tr>
      <w:tr w:rsidR="001A66DE" w14:paraId="3329FB0E"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8A51F88" w14:textId="77777777" w:rsidR="001A66DE" w:rsidRDefault="00000000">
            <w:pPr>
              <w:spacing w:after="0" w:line="240" w:lineRule="auto"/>
              <w:rPr>
                <w:rFonts w:hint="eastAsia"/>
                <w:color w:val="000000"/>
              </w:rPr>
            </w:pPr>
            <w:proofErr w:type="spellStart"/>
            <w:r>
              <w:rPr>
                <w:rFonts w:hint="eastAsia"/>
                <w:sz w:val="16"/>
              </w:rPr>
              <w:t>发送聊天消息</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B7843E" w14:textId="77777777" w:rsidR="001A66DE" w:rsidRDefault="00000000">
            <w:pPr>
              <w:spacing w:after="0" w:line="240" w:lineRule="auto"/>
              <w:rPr>
                <w:rFonts w:hint="eastAsia"/>
                <w:color w:val="000000"/>
                <w:lang w:eastAsia="zh-CN"/>
              </w:rPr>
            </w:pPr>
            <w:r>
              <w:rPr>
                <w:rFonts w:hint="eastAsia"/>
                <w:sz w:val="16"/>
                <w:lang w:eastAsia="zh-CN"/>
              </w:rPr>
              <w:t>会话买家或卖家，且会话状态为 ACTIVE。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58FE36" w14:textId="77777777" w:rsidR="001A66DE" w:rsidRDefault="00000000">
            <w:pPr>
              <w:spacing w:after="0" w:line="240" w:lineRule="auto"/>
              <w:rPr>
                <w:rFonts w:hint="eastAsia"/>
                <w:color w:val="000000"/>
              </w:rPr>
            </w:pPr>
            <w:proofErr w:type="spellStart"/>
            <w:r>
              <w:rPr>
                <w:rFonts w:hint="eastAsia"/>
                <w:sz w:val="16"/>
              </w:rPr>
              <w:t>conversation_id，sender_id，receiver_id，chat_</w:t>
            </w:r>
            <w:proofErr w:type="gramStart"/>
            <w:r>
              <w:rPr>
                <w:rFonts w:hint="eastAsia"/>
                <w:sz w:val="16"/>
              </w:rPr>
              <w:t>conversations.status</w:t>
            </w:r>
            <w:proofErr w:type="spellEnd"/>
            <w:proofErr w:type="gram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391D4698" w14:textId="77777777" w:rsidR="001A66DE" w:rsidRDefault="00000000">
            <w:pPr>
              <w:spacing w:after="0" w:line="240" w:lineRule="auto"/>
              <w:rPr>
                <w:rFonts w:hint="eastAsia"/>
                <w:color w:val="000000"/>
                <w:lang w:eastAsia="zh-CN"/>
              </w:rPr>
            </w:pPr>
            <w:r>
              <w:rPr>
                <w:rFonts w:hint="eastAsia"/>
                <w:sz w:val="16"/>
                <w:lang w:eastAsia="zh-CN"/>
              </w:rPr>
              <w:t>消息内容不能为空，后端自动判断接收人并更新最后消息和对方未读数。</w:t>
            </w:r>
          </w:p>
        </w:tc>
      </w:tr>
      <w:tr w:rsidR="001A66DE" w14:paraId="0371F5A8"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6C9106A6" w14:textId="77777777" w:rsidR="001A66DE" w:rsidRDefault="00000000">
            <w:pPr>
              <w:spacing w:after="0" w:line="240" w:lineRule="auto"/>
              <w:rPr>
                <w:rFonts w:hint="eastAsia"/>
                <w:color w:val="000000"/>
              </w:rPr>
            </w:pPr>
            <w:proofErr w:type="spellStart"/>
            <w:r>
              <w:rPr>
                <w:rFonts w:hint="eastAsia"/>
                <w:sz w:val="16"/>
              </w:rPr>
              <w:t>提交订单预约</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901D9" w14:textId="77777777" w:rsidR="001A66DE" w:rsidRDefault="00000000">
            <w:pPr>
              <w:spacing w:after="0" w:line="240" w:lineRule="auto"/>
              <w:rPr>
                <w:rFonts w:hint="eastAsia"/>
                <w:color w:val="000000"/>
                <w:lang w:eastAsia="zh-CN"/>
              </w:rPr>
            </w:pPr>
            <w:r>
              <w:rPr>
                <w:rFonts w:hint="eastAsia"/>
                <w:sz w:val="16"/>
                <w:lang w:eastAsia="zh-CN"/>
              </w:rPr>
              <w:t>已认证普通用户，商品状态为 ON_SALE，且不能购买自己发布的商品。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898E7" w14:textId="77777777" w:rsidR="001A66DE" w:rsidRDefault="00000000">
            <w:pPr>
              <w:spacing w:after="0" w:line="240" w:lineRule="auto"/>
              <w:rPr>
                <w:rFonts w:hint="eastAsia"/>
                <w:color w:val="000000"/>
              </w:rPr>
            </w:pPr>
            <w:proofErr w:type="spellStart"/>
            <w:r>
              <w:rPr>
                <w:rFonts w:hint="eastAsia"/>
                <w:sz w:val="16"/>
              </w:rPr>
              <w:t>auth_status、account_status、</w:t>
            </w:r>
            <w:proofErr w:type="gramStart"/>
            <w:r>
              <w:rPr>
                <w:rFonts w:hint="eastAsia"/>
                <w:sz w:val="16"/>
              </w:rPr>
              <w:t>products.status</w:t>
            </w:r>
            <w:proofErr w:type="gramEnd"/>
            <w:r>
              <w:rPr>
                <w:rFonts w:hint="eastAsia"/>
                <w:sz w:val="16"/>
              </w:rPr>
              <w:t>、seller_id</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395EC32A" w14:textId="77777777" w:rsidR="001A66DE" w:rsidRDefault="00000000">
            <w:pPr>
              <w:spacing w:after="0" w:line="240" w:lineRule="auto"/>
              <w:rPr>
                <w:rFonts w:hint="eastAsia"/>
                <w:color w:val="000000"/>
                <w:lang w:eastAsia="zh-CN"/>
              </w:rPr>
            </w:pPr>
            <w:r>
              <w:rPr>
                <w:rFonts w:hint="eastAsia"/>
                <w:sz w:val="16"/>
                <w:lang w:eastAsia="zh-CN"/>
              </w:rPr>
              <w:t>创建订单与锁定商品必须在同一事务中完成。</w:t>
            </w:r>
          </w:p>
        </w:tc>
      </w:tr>
      <w:tr w:rsidR="001A66DE" w14:paraId="22A83A33"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5E9E7E0" w14:textId="77777777" w:rsidR="001A66DE" w:rsidRDefault="00000000">
            <w:pPr>
              <w:spacing w:after="0" w:line="240" w:lineRule="auto"/>
              <w:rPr>
                <w:rFonts w:hint="eastAsia"/>
                <w:color w:val="000000"/>
              </w:rPr>
            </w:pPr>
            <w:proofErr w:type="spellStart"/>
            <w:r>
              <w:rPr>
                <w:rFonts w:hint="eastAsia"/>
                <w:sz w:val="16"/>
              </w:rPr>
              <w:t>确认订单</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15EE8" w14:textId="77777777" w:rsidR="001A66DE" w:rsidRDefault="00000000">
            <w:pPr>
              <w:spacing w:after="0" w:line="240" w:lineRule="auto"/>
              <w:rPr>
                <w:rFonts w:hint="eastAsia"/>
                <w:color w:val="000000"/>
                <w:lang w:eastAsia="zh-CN"/>
              </w:rPr>
            </w:pPr>
            <w:proofErr w:type="spellStart"/>
            <w:r>
              <w:rPr>
                <w:rFonts w:hint="eastAsia"/>
                <w:sz w:val="16"/>
              </w:rPr>
              <w:t>卖家本人</w:t>
            </w:r>
            <w:proofErr w:type="spellEnd"/>
            <w:r>
              <w:rPr>
                <w:rFonts w:hint="eastAsia"/>
                <w:sz w:val="16"/>
              </w:rPr>
              <w: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2BEA6" w14:textId="77777777" w:rsidR="001A66DE" w:rsidRDefault="00000000">
            <w:pPr>
              <w:spacing w:after="0" w:line="240" w:lineRule="auto"/>
              <w:rPr>
                <w:rFonts w:hint="eastAsia"/>
                <w:color w:val="000000"/>
              </w:rPr>
            </w:pPr>
            <w:r>
              <w:rPr>
                <w:rFonts w:hint="eastAsia"/>
                <w:sz w:val="16"/>
              </w:rPr>
              <w:t xml:space="preserve">current_user.id = </w:t>
            </w:r>
            <w:proofErr w:type="spellStart"/>
            <w:proofErr w:type="gramStart"/>
            <w:r>
              <w:rPr>
                <w:rFonts w:hint="eastAsia"/>
                <w:sz w:val="16"/>
              </w:rPr>
              <w:t>orders.seller</w:t>
            </w:r>
            <w:proofErr w:type="gramEnd"/>
            <w:r>
              <w:rPr>
                <w:rFonts w:hint="eastAsia"/>
                <w:sz w:val="16"/>
              </w:rPr>
              <w:t>_id，</w:t>
            </w:r>
            <w:proofErr w:type="gramStart"/>
            <w:r>
              <w:rPr>
                <w:rFonts w:hint="eastAsia"/>
                <w:sz w:val="16"/>
              </w:rPr>
              <w:t>orders.status</w:t>
            </w:r>
            <w:proofErr w:type="spellEnd"/>
            <w:proofErr w:type="gramEnd"/>
            <w:r>
              <w:rPr>
                <w:rFonts w:hint="eastAsia"/>
                <w:sz w:val="16"/>
              </w:rPr>
              <w:t>=PENDING_CONFIRM</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A68D45F" w14:textId="77777777" w:rsidR="001A66DE" w:rsidRDefault="00000000">
            <w:pPr>
              <w:spacing w:after="0" w:line="240" w:lineRule="auto"/>
              <w:rPr>
                <w:rFonts w:hint="eastAsia"/>
                <w:color w:val="000000"/>
                <w:lang w:eastAsia="zh-CN"/>
              </w:rPr>
            </w:pPr>
            <w:proofErr w:type="spellStart"/>
            <w:r>
              <w:rPr>
                <w:rFonts w:hint="eastAsia"/>
                <w:sz w:val="16"/>
              </w:rPr>
              <w:t>确认后订单变为</w:t>
            </w:r>
            <w:proofErr w:type="spellEnd"/>
            <w:r>
              <w:rPr>
                <w:rFonts w:hint="eastAsia"/>
                <w:sz w:val="16"/>
              </w:rPr>
              <w:t xml:space="preserve"> </w:t>
            </w:r>
            <w:proofErr w:type="spellStart"/>
            <w:r>
              <w:rPr>
                <w:rFonts w:hint="eastAsia"/>
                <w:sz w:val="16"/>
              </w:rPr>
              <w:t>WAIT_MEET，商品保持</w:t>
            </w:r>
            <w:proofErr w:type="spellEnd"/>
            <w:r>
              <w:rPr>
                <w:rFonts w:hint="eastAsia"/>
                <w:sz w:val="16"/>
              </w:rPr>
              <w:t xml:space="preserve"> LOCKED。</w:t>
            </w:r>
          </w:p>
        </w:tc>
      </w:tr>
      <w:tr w:rsidR="001A66DE" w14:paraId="5B478590"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2ACD6968" w14:textId="77777777" w:rsidR="001A66DE" w:rsidRDefault="00000000">
            <w:pPr>
              <w:spacing w:after="0" w:line="240" w:lineRule="auto"/>
              <w:rPr>
                <w:rFonts w:hint="eastAsia"/>
                <w:color w:val="000000"/>
              </w:rPr>
            </w:pPr>
            <w:proofErr w:type="spellStart"/>
            <w:r>
              <w:rPr>
                <w:rFonts w:hint="eastAsia"/>
                <w:sz w:val="16"/>
              </w:rPr>
              <w:t>取消订单</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17B12" w14:textId="77777777" w:rsidR="001A66DE" w:rsidRDefault="00000000">
            <w:pPr>
              <w:spacing w:after="0" w:line="240" w:lineRule="auto"/>
              <w:rPr>
                <w:rFonts w:hint="eastAsia"/>
                <w:color w:val="000000"/>
                <w:lang w:eastAsia="zh-CN"/>
              </w:rPr>
            </w:pPr>
            <w:r>
              <w:rPr>
                <w:rFonts w:hint="eastAsia"/>
                <w:sz w:val="16"/>
                <w:lang w:eastAsia="zh-CN"/>
              </w:rPr>
              <w:t>买家本人或卖家本人，或系统超时任务。</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B3589" w14:textId="77777777" w:rsidR="001A66DE" w:rsidRDefault="00000000">
            <w:pPr>
              <w:spacing w:after="0" w:line="240" w:lineRule="auto"/>
              <w:rPr>
                <w:rFonts w:hint="eastAsia"/>
                <w:color w:val="000000"/>
              </w:rPr>
            </w:pPr>
            <w:proofErr w:type="spellStart"/>
            <w:r>
              <w:rPr>
                <w:rFonts w:hint="eastAsia"/>
                <w:sz w:val="16"/>
              </w:rPr>
              <w:t>buyer_id</w:t>
            </w:r>
            <w:proofErr w:type="spellEnd"/>
            <w:r>
              <w:rPr>
                <w:rFonts w:hint="eastAsia"/>
                <w:sz w:val="16"/>
              </w:rPr>
              <w:t xml:space="preserve"> / </w:t>
            </w:r>
            <w:proofErr w:type="spellStart"/>
            <w:r>
              <w:rPr>
                <w:rFonts w:hint="eastAsia"/>
                <w:sz w:val="16"/>
              </w:rPr>
              <w:t>seller_id</w:t>
            </w:r>
            <w:proofErr w:type="spellEnd"/>
            <w:r>
              <w:rPr>
                <w:rFonts w:hint="eastAsia"/>
                <w:sz w:val="16"/>
              </w:rPr>
              <w:t xml:space="preserve"> / </w:t>
            </w:r>
            <w:proofErr w:type="spellStart"/>
            <w:r>
              <w:rPr>
                <w:rFonts w:hint="eastAsia"/>
                <w:sz w:val="16"/>
              </w:rPr>
              <w:t>order_status</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77193FF" w14:textId="77777777" w:rsidR="001A66DE" w:rsidRDefault="00000000">
            <w:pPr>
              <w:spacing w:after="0" w:line="240" w:lineRule="auto"/>
              <w:rPr>
                <w:rFonts w:hint="eastAsia"/>
                <w:color w:val="000000"/>
              </w:rPr>
            </w:pPr>
            <w:proofErr w:type="spellStart"/>
            <w:r>
              <w:rPr>
                <w:rFonts w:hint="eastAsia"/>
                <w:sz w:val="16"/>
              </w:rPr>
              <w:t>取消后根据订单状态恢复或处理商品状态；PENDING_CONFIRM</w:t>
            </w:r>
            <w:proofErr w:type="spellEnd"/>
            <w:r>
              <w:rPr>
                <w:rFonts w:hint="eastAsia"/>
                <w:sz w:val="16"/>
              </w:rPr>
              <w:t xml:space="preserve"> </w:t>
            </w:r>
            <w:proofErr w:type="spellStart"/>
            <w:r>
              <w:rPr>
                <w:rFonts w:hint="eastAsia"/>
                <w:sz w:val="16"/>
              </w:rPr>
              <w:t>状态可由买家取消，WAIT_MEET</w:t>
            </w:r>
            <w:proofErr w:type="spellEnd"/>
            <w:r>
              <w:rPr>
                <w:rFonts w:hint="eastAsia"/>
                <w:sz w:val="16"/>
              </w:rPr>
              <w:t xml:space="preserve"> </w:t>
            </w:r>
            <w:proofErr w:type="spellStart"/>
            <w:r>
              <w:rPr>
                <w:rFonts w:hint="eastAsia"/>
                <w:sz w:val="16"/>
              </w:rPr>
              <w:t>状态建议通过协商或异常处理</w:t>
            </w:r>
            <w:proofErr w:type="spellEnd"/>
            <w:r>
              <w:rPr>
                <w:rFonts w:hint="eastAsia"/>
                <w:sz w:val="16"/>
              </w:rPr>
              <w:t>。</w:t>
            </w:r>
          </w:p>
        </w:tc>
      </w:tr>
      <w:tr w:rsidR="001A66DE" w14:paraId="3AE922BB"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61DBBCC1" w14:textId="77777777" w:rsidR="001A66DE" w:rsidRDefault="00000000">
            <w:pPr>
              <w:spacing w:after="0" w:line="240" w:lineRule="auto"/>
              <w:rPr>
                <w:rFonts w:hint="eastAsia"/>
                <w:color w:val="000000"/>
              </w:rPr>
            </w:pPr>
            <w:proofErr w:type="spellStart"/>
            <w:r>
              <w:rPr>
                <w:rFonts w:hint="eastAsia"/>
                <w:sz w:val="16"/>
              </w:rPr>
              <w:t>完成订单</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510FA" w14:textId="77777777" w:rsidR="001A66DE" w:rsidRDefault="00000000">
            <w:pPr>
              <w:spacing w:after="0" w:line="240" w:lineRule="auto"/>
              <w:rPr>
                <w:rFonts w:hint="eastAsia"/>
                <w:color w:val="000000"/>
                <w:lang w:eastAsia="zh-CN"/>
              </w:rPr>
            </w:pPr>
            <w:r>
              <w:rPr>
                <w:rFonts w:hint="eastAsia"/>
                <w:sz w:val="16"/>
                <w:lang w:eastAsia="zh-CN"/>
              </w:rPr>
              <w:t>初版由卖家确认完成，后续可扩展双方确认。</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930FD" w14:textId="77777777" w:rsidR="001A66DE" w:rsidRDefault="00000000">
            <w:pPr>
              <w:spacing w:after="0" w:line="240" w:lineRule="auto"/>
              <w:rPr>
                <w:rFonts w:hint="eastAsia"/>
                <w:color w:val="000000"/>
              </w:rPr>
            </w:pPr>
            <w:proofErr w:type="spellStart"/>
            <w:r>
              <w:rPr>
                <w:rFonts w:hint="eastAsia"/>
                <w:sz w:val="16"/>
              </w:rPr>
              <w:t>seller_id，</w:t>
            </w:r>
            <w:proofErr w:type="gramStart"/>
            <w:r>
              <w:rPr>
                <w:rFonts w:hint="eastAsia"/>
                <w:sz w:val="16"/>
              </w:rPr>
              <w:t>orders.status</w:t>
            </w:r>
            <w:proofErr w:type="spellEnd"/>
            <w:proofErr w:type="gramEnd"/>
            <w:r>
              <w:rPr>
                <w:rFonts w:hint="eastAsia"/>
                <w:sz w:val="16"/>
              </w:rPr>
              <w:t>=WAIT_MEET</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646968DF" w14:textId="77777777" w:rsidR="001A66DE" w:rsidRDefault="00000000">
            <w:pPr>
              <w:spacing w:after="0" w:line="240" w:lineRule="auto"/>
              <w:rPr>
                <w:rFonts w:hint="eastAsia"/>
                <w:color w:val="000000"/>
                <w:lang w:eastAsia="zh-CN"/>
              </w:rPr>
            </w:pPr>
            <w:proofErr w:type="spellStart"/>
            <w:r>
              <w:rPr>
                <w:rFonts w:hint="eastAsia"/>
                <w:sz w:val="16"/>
              </w:rPr>
              <w:t>完成后订单变为</w:t>
            </w:r>
            <w:proofErr w:type="spellEnd"/>
            <w:r>
              <w:rPr>
                <w:rFonts w:hint="eastAsia"/>
                <w:sz w:val="16"/>
              </w:rPr>
              <w:t xml:space="preserve"> </w:t>
            </w:r>
            <w:proofErr w:type="spellStart"/>
            <w:r>
              <w:rPr>
                <w:rFonts w:hint="eastAsia"/>
                <w:sz w:val="16"/>
              </w:rPr>
              <w:t>COMPLETED，商品变为</w:t>
            </w:r>
            <w:proofErr w:type="spellEnd"/>
            <w:r>
              <w:rPr>
                <w:rFonts w:hint="eastAsia"/>
                <w:sz w:val="16"/>
              </w:rPr>
              <w:t xml:space="preserve"> </w:t>
            </w:r>
            <w:proofErr w:type="spellStart"/>
            <w:r>
              <w:rPr>
                <w:rFonts w:hint="eastAsia"/>
                <w:sz w:val="16"/>
              </w:rPr>
              <w:t>SOLD，允许买家评价</w:t>
            </w:r>
            <w:proofErr w:type="spellEnd"/>
            <w:r>
              <w:rPr>
                <w:rFonts w:hint="eastAsia"/>
                <w:sz w:val="16"/>
              </w:rPr>
              <w:t>。</w:t>
            </w:r>
          </w:p>
        </w:tc>
      </w:tr>
      <w:tr w:rsidR="001A66DE" w14:paraId="375D4382"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1CE6331B" w14:textId="77777777" w:rsidR="001A66DE" w:rsidRDefault="00000000">
            <w:pPr>
              <w:spacing w:after="0" w:line="240" w:lineRule="auto"/>
              <w:rPr>
                <w:rFonts w:hint="eastAsia"/>
                <w:color w:val="000000"/>
              </w:rPr>
            </w:pPr>
            <w:proofErr w:type="spellStart"/>
            <w:r>
              <w:rPr>
                <w:rFonts w:hint="eastAsia"/>
                <w:sz w:val="16"/>
              </w:rPr>
              <w:t>提交评价</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35E1D" w14:textId="77777777" w:rsidR="001A66DE" w:rsidRDefault="00000000">
            <w:pPr>
              <w:spacing w:after="0" w:line="240" w:lineRule="auto"/>
              <w:rPr>
                <w:rFonts w:hint="eastAsia"/>
                <w:color w:val="000000"/>
                <w:lang w:eastAsia="zh-CN"/>
              </w:rPr>
            </w:pPr>
            <w:r>
              <w:rPr>
                <w:rFonts w:hint="eastAsia"/>
                <w:sz w:val="16"/>
                <w:lang w:eastAsia="zh-CN"/>
              </w:rPr>
              <w:t>买家本人，订单已完成。</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7E4711" w14:textId="77777777" w:rsidR="001A66DE" w:rsidRDefault="00000000">
            <w:pPr>
              <w:spacing w:after="0" w:line="240" w:lineRule="auto"/>
              <w:rPr>
                <w:rFonts w:hint="eastAsia"/>
                <w:color w:val="000000"/>
              </w:rPr>
            </w:pPr>
            <w:proofErr w:type="spellStart"/>
            <w:r>
              <w:rPr>
                <w:rFonts w:hint="eastAsia"/>
                <w:sz w:val="16"/>
              </w:rPr>
              <w:t>reviewer_id</w:t>
            </w:r>
            <w:proofErr w:type="spellEnd"/>
            <w:r>
              <w:rPr>
                <w:rFonts w:hint="eastAsia"/>
                <w:sz w:val="16"/>
              </w:rPr>
              <w:t>=</w:t>
            </w:r>
            <w:proofErr w:type="spellStart"/>
            <w:r>
              <w:rPr>
                <w:rFonts w:hint="eastAsia"/>
                <w:sz w:val="16"/>
              </w:rPr>
              <w:t>buyer_id，</w:t>
            </w:r>
            <w:proofErr w:type="gramStart"/>
            <w:r>
              <w:rPr>
                <w:rFonts w:hint="eastAsia"/>
                <w:sz w:val="16"/>
              </w:rPr>
              <w:t>orders.status</w:t>
            </w:r>
            <w:proofErr w:type="spellEnd"/>
            <w:proofErr w:type="gramEnd"/>
            <w:r>
              <w:rPr>
                <w:rFonts w:hint="eastAsia"/>
                <w:sz w:val="16"/>
              </w:rPr>
              <w:t>=COMPLETED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4792A6D" w14:textId="77777777" w:rsidR="001A66DE" w:rsidRDefault="00000000">
            <w:pPr>
              <w:spacing w:after="0" w:line="240" w:lineRule="auto"/>
              <w:rPr>
                <w:rFonts w:hint="eastAsia"/>
                <w:color w:val="000000"/>
                <w:lang w:eastAsia="zh-CN"/>
              </w:rPr>
            </w:pPr>
            <w:r>
              <w:rPr>
                <w:rFonts w:hint="eastAsia"/>
                <w:sz w:val="16"/>
                <w:lang w:eastAsia="zh-CN"/>
              </w:rPr>
              <w:t>同一订单同</w:t>
            </w:r>
            <w:proofErr w:type="gramStart"/>
            <w:r>
              <w:rPr>
                <w:rFonts w:hint="eastAsia"/>
                <w:sz w:val="16"/>
                <w:lang w:eastAsia="zh-CN"/>
              </w:rPr>
              <w:t>一评价</w:t>
            </w:r>
            <w:proofErr w:type="gramEnd"/>
            <w:r>
              <w:rPr>
                <w:rFonts w:hint="eastAsia"/>
                <w:sz w:val="16"/>
                <w:lang w:eastAsia="zh-CN"/>
              </w:rPr>
              <w:t>人只能评价一次。</w:t>
            </w:r>
          </w:p>
        </w:tc>
      </w:tr>
    </w:tbl>
    <w:p w14:paraId="0FF396A4" w14:textId="77777777" w:rsidR="001A66DE" w:rsidRDefault="001A66DE">
      <w:pPr>
        <w:rPr>
          <w:rFonts w:hint="eastAsia"/>
          <w:lang w:eastAsia="zh-CN"/>
        </w:rPr>
      </w:pPr>
    </w:p>
    <w:p w14:paraId="0EE6BED7" w14:textId="77777777" w:rsidR="001A66DE" w:rsidRDefault="00000000">
      <w:pPr>
        <w:pStyle w:val="21"/>
        <w:keepNext/>
        <w:numPr>
          <w:ilvl w:val="0"/>
          <w:numId w:val="9"/>
        </w:numPr>
        <w:rPr>
          <w:rFonts w:ascii="黑体" w:hAnsi="黑体" w:cs="黑体" w:hint="eastAsia"/>
        </w:rPr>
      </w:pPr>
      <w:r>
        <w:t>关键数据一致性与业务规则</w:t>
      </w:r>
    </w:p>
    <w:tbl>
      <w:tblPr>
        <w:tblStyle w:val="af5"/>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30"/>
        <w:gridCol w:w="4161"/>
        <w:gridCol w:w="3447"/>
        <w:gridCol w:w="6624"/>
      </w:tblGrid>
      <w:tr w:rsidR="001A66DE" w14:paraId="2615D9AE" w14:textId="77777777">
        <w:trPr>
          <w:tblHeader/>
          <w:jc w:val="center"/>
        </w:trPr>
        <w:tc>
          <w:tcPr>
            <w:tcW w:w="1230" w:type="dxa"/>
            <w:tcBorders>
              <w:top w:val="single" w:sz="6" w:space="0" w:color="666666"/>
              <w:left w:val="single" w:sz="6" w:space="0" w:color="666666"/>
              <w:bottom w:val="single" w:sz="6" w:space="0" w:color="666666"/>
              <w:right w:val="single" w:sz="6" w:space="0" w:color="666666"/>
            </w:tcBorders>
            <w:shd w:val="clear" w:color="auto" w:fill="D9EAF7"/>
            <w:tcMar>
              <w:top w:w="80" w:type="dxa"/>
              <w:left w:w="80" w:type="dxa"/>
              <w:bottom w:w="80" w:type="dxa"/>
              <w:right w:w="80" w:type="dxa"/>
            </w:tcMar>
            <w:vAlign w:val="center"/>
          </w:tcPr>
          <w:p w14:paraId="4533E67E" w14:textId="77777777" w:rsidR="001A66DE" w:rsidRDefault="00000000">
            <w:pPr>
              <w:pStyle w:val="aff5"/>
              <w:numPr>
                <w:ilvl w:val="0"/>
                <w:numId w:val="9"/>
              </w:numPr>
              <w:tabs>
                <w:tab w:val="left" w:pos="576"/>
                <w:tab w:val="left" w:pos="1152"/>
                <w:tab w:val="left" w:pos="1728"/>
                <w:tab w:val="left" w:pos="2304"/>
                <w:tab w:val="left" w:pos="2880"/>
                <w:tab w:val="left" w:pos="3456"/>
                <w:tab w:val="left" w:pos="4032"/>
              </w:tabs>
              <w:spacing w:after="0" w:line="240" w:lineRule="auto"/>
              <w:jc w:val="center"/>
              <w:rPr>
                <w:rFonts w:hint="eastAsia"/>
              </w:rPr>
            </w:pPr>
            <w:proofErr w:type="spellStart"/>
            <w:r>
              <w:rPr>
                <w:rFonts w:ascii="黑体" w:eastAsia="黑体" w:hAnsi="黑体" w:hint="eastAsia"/>
                <w:b/>
                <w:sz w:val="16"/>
              </w:rPr>
              <w:t>规则编号</w:t>
            </w:r>
            <w:proofErr w:type="spellEnd"/>
          </w:p>
        </w:tc>
        <w:tc>
          <w:tcPr>
            <w:tcW w:w="4161" w:type="dxa"/>
            <w:tcBorders>
              <w:top w:val="single" w:sz="6" w:space="0" w:color="666666"/>
              <w:left w:val="single" w:sz="6" w:space="0" w:color="666666"/>
              <w:bottom w:val="single" w:sz="6" w:space="0" w:color="666666"/>
              <w:right w:val="single" w:sz="6" w:space="0" w:color="666666"/>
            </w:tcBorders>
            <w:shd w:val="clear" w:color="auto" w:fill="D9EAF7"/>
            <w:tcMar>
              <w:top w:w="80" w:type="dxa"/>
              <w:left w:w="80" w:type="dxa"/>
              <w:bottom w:w="80" w:type="dxa"/>
              <w:right w:w="80" w:type="dxa"/>
            </w:tcMar>
            <w:vAlign w:val="center"/>
          </w:tcPr>
          <w:p w14:paraId="731E45F0" w14:textId="77777777" w:rsidR="001A66DE" w:rsidRDefault="00000000">
            <w:pPr>
              <w:spacing w:after="0" w:line="240" w:lineRule="auto"/>
              <w:jc w:val="center"/>
              <w:rPr>
                <w:rFonts w:hint="eastAsia"/>
              </w:rPr>
            </w:pPr>
            <w:proofErr w:type="spellStart"/>
            <w:r>
              <w:rPr>
                <w:rFonts w:ascii="黑体" w:eastAsia="黑体" w:hAnsi="黑体" w:hint="eastAsia"/>
                <w:b/>
                <w:sz w:val="16"/>
              </w:rPr>
              <w:t>规则内容</w:t>
            </w:r>
            <w:proofErr w:type="spellEnd"/>
          </w:p>
        </w:tc>
        <w:tc>
          <w:tcPr>
            <w:tcW w:w="3447" w:type="dxa"/>
            <w:tcBorders>
              <w:top w:val="single" w:sz="6" w:space="0" w:color="666666"/>
              <w:left w:val="single" w:sz="6" w:space="0" w:color="666666"/>
              <w:bottom w:val="single" w:sz="6" w:space="0" w:color="666666"/>
              <w:right w:val="single" w:sz="6" w:space="0" w:color="666666"/>
            </w:tcBorders>
            <w:shd w:val="clear" w:color="auto" w:fill="D9EAF7"/>
            <w:tcMar>
              <w:top w:w="80" w:type="dxa"/>
              <w:left w:w="80" w:type="dxa"/>
              <w:bottom w:w="80" w:type="dxa"/>
              <w:right w:w="80" w:type="dxa"/>
            </w:tcMar>
            <w:vAlign w:val="center"/>
          </w:tcPr>
          <w:p w14:paraId="6B6E040B" w14:textId="77777777" w:rsidR="001A66DE" w:rsidRDefault="00000000">
            <w:pPr>
              <w:spacing w:after="0" w:line="240" w:lineRule="auto"/>
              <w:jc w:val="center"/>
              <w:rPr>
                <w:rFonts w:hint="eastAsia"/>
              </w:rPr>
            </w:pPr>
            <w:proofErr w:type="spellStart"/>
            <w:r>
              <w:rPr>
                <w:rFonts w:ascii="黑体" w:eastAsia="黑体" w:hAnsi="黑体" w:hint="eastAsia"/>
                <w:b/>
                <w:sz w:val="16"/>
              </w:rPr>
              <w:t>涉及表</w:t>
            </w:r>
            <w:proofErr w:type="spellEnd"/>
          </w:p>
        </w:tc>
        <w:tc>
          <w:tcPr>
            <w:tcW w:w="6624" w:type="dxa"/>
            <w:tcBorders>
              <w:top w:val="single" w:sz="6" w:space="0" w:color="666666"/>
              <w:left w:val="single" w:sz="6" w:space="0" w:color="666666"/>
              <w:bottom w:val="single" w:sz="6" w:space="0" w:color="666666"/>
              <w:right w:val="single" w:sz="6" w:space="0" w:color="666666"/>
            </w:tcBorders>
            <w:shd w:val="clear" w:color="auto" w:fill="D9EAF7"/>
            <w:tcMar>
              <w:top w:w="80" w:type="dxa"/>
              <w:left w:w="80" w:type="dxa"/>
              <w:bottom w:w="80" w:type="dxa"/>
              <w:right w:w="80" w:type="dxa"/>
            </w:tcMar>
            <w:vAlign w:val="center"/>
          </w:tcPr>
          <w:p w14:paraId="769DFD93" w14:textId="77777777" w:rsidR="001A66DE" w:rsidRDefault="00000000">
            <w:pPr>
              <w:spacing w:after="0" w:line="240" w:lineRule="auto"/>
              <w:jc w:val="center"/>
              <w:rPr>
                <w:rFonts w:hint="eastAsia"/>
              </w:rPr>
            </w:pPr>
            <w:proofErr w:type="spellStart"/>
            <w:r>
              <w:rPr>
                <w:rFonts w:ascii="黑体" w:eastAsia="黑体" w:hAnsi="黑体" w:hint="eastAsia"/>
                <w:b/>
                <w:sz w:val="16"/>
              </w:rPr>
              <w:t>设计说明</w:t>
            </w:r>
            <w:proofErr w:type="spellEnd"/>
          </w:p>
        </w:tc>
      </w:tr>
      <w:tr w:rsidR="001A66DE" w14:paraId="1D1C6680"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F4CA3A1" w14:textId="77777777" w:rsidR="001A66DE" w:rsidRDefault="00000000">
            <w:pPr>
              <w:spacing w:after="0" w:line="252" w:lineRule="auto"/>
              <w:rPr>
                <w:rFonts w:hint="eastAsia"/>
              </w:rPr>
            </w:pPr>
            <w:r>
              <w:rPr>
                <w:rFonts w:hint="eastAsia"/>
                <w:sz w:val="16"/>
              </w:rPr>
              <w:t>R-01</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A2E32E7" w14:textId="77777777" w:rsidR="001A66DE" w:rsidRDefault="00000000">
            <w:pPr>
              <w:spacing w:after="0" w:line="252" w:lineRule="auto"/>
              <w:rPr>
                <w:rFonts w:hint="eastAsia"/>
                <w:lang w:eastAsia="zh-CN"/>
              </w:rPr>
            </w:pPr>
            <w:r>
              <w:rPr>
                <w:rFonts w:hint="eastAsia"/>
                <w:sz w:val="16"/>
                <w:lang w:eastAsia="zh-CN"/>
              </w:rPr>
              <w:t>同一商品同一时间仅允许一个有效订单处于锁定状态。</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9639279" w14:textId="77777777" w:rsidR="001A66DE" w:rsidRDefault="00000000">
            <w:pPr>
              <w:spacing w:after="0" w:line="252" w:lineRule="auto"/>
              <w:rPr>
                <w:rFonts w:hint="eastAsia"/>
              </w:rPr>
            </w:pPr>
            <w:proofErr w:type="spellStart"/>
            <w:r>
              <w:rPr>
                <w:rFonts w:hint="eastAsia"/>
                <w:sz w:val="16"/>
              </w:rPr>
              <w:t>products、orders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BF6FB89" w14:textId="77777777" w:rsidR="001A66DE" w:rsidRDefault="00000000">
            <w:pPr>
              <w:spacing w:after="0" w:line="252" w:lineRule="auto"/>
              <w:rPr>
                <w:rFonts w:hint="eastAsia"/>
              </w:rPr>
            </w:pPr>
            <w:proofErr w:type="spellStart"/>
            <w:r>
              <w:rPr>
                <w:rFonts w:hint="eastAsia"/>
                <w:sz w:val="16"/>
              </w:rPr>
              <w:t>创建订单时必须校验</w:t>
            </w:r>
            <w:proofErr w:type="spellEnd"/>
            <w:r>
              <w:rPr>
                <w:rFonts w:hint="eastAsia"/>
                <w:sz w:val="16"/>
              </w:rPr>
              <w:t xml:space="preserve"> </w:t>
            </w:r>
            <w:proofErr w:type="spellStart"/>
            <w:proofErr w:type="gramStart"/>
            <w:r>
              <w:rPr>
                <w:rFonts w:hint="eastAsia"/>
                <w:sz w:val="16"/>
              </w:rPr>
              <w:t>products.status</w:t>
            </w:r>
            <w:proofErr w:type="spellEnd"/>
            <w:proofErr w:type="gramEnd"/>
            <w:r>
              <w:rPr>
                <w:rFonts w:hint="eastAsia"/>
                <w:sz w:val="16"/>
              </w:rPr>
              <w:t>=</w:t>
            </w:r>
            <w:proofErr w:type="spellStart"/>
            <w:r>
              <w:rPr>
                <w:rFonts w:hint="eastAsia"/>
                <w:sz w:val="16"/>
              </w:rPr>
              <w:t>ON_SALE，并在同一事务中将商品改为</w:t>
            </w:r>
            <w:proofErr w:type="spellEnd"/>
            <w:r>
              <w:rPr>
                <w:rFonts w:hint="eastAsia"/>
                <w:sz w:val="16"/>
              </w:rPr>
              <w:t xml:space="preserve"> LOCKED。</w:t>
            </w:r>
          </w:p>
        </w:tc>
      </w:tr>
      <w:tr w:rsidR="001A66DE" w14:paraId="40898415"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5950B06" w14:textId="77777777" w:rsidR="001A66DE" w:rsidRDefault="00000000">
            <w:pPr>
              <w:spacing w:after="0" w:line="252" w:lineRule="auto"/>
              <w:rPr>
                <w:rFonts w:hint="eastAsia"/>
              </w:rPr>
            </w:pPr>
            <w:r>
              <w:rPr>
                <w:rFonts w:hint="eastAsia"/>
                <w:sz w:val="16"/>
              </w:rPr>
              <w:t>R-02</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1D4CCCF" w14:textId="77777777" w:rsidR="001A66DE" w:rsidRDefault="00000000">
            <w:pPr>
              <w:spacing w:after="0" w:line="252" w:lineRule="auto"/>
              <w:rPr>
                <w:rFonts w:hint="eastAsia"/>
                <w:lang w:eastAsia="zh-CN"/>
              </w:rPr>
            </w:pPr>
            <w:r>
              <w:rPr>
                <w:rFonts w:hint="eastAsia"/>
                <w:sz w:val="16"/>
                <w:lang w:eastAsia="zh-CN"/>
              </w:rPr>
              <w:t>订单取消或</w:t>
            </w:r>
            <w:proofErr w:type="gramStart"/>
            <w:r>
              <w:rPr>
                <w:rFonts w:hint="eastAsia"/>
                <w:sz w:val="16"/>
                <w:lang w:eastAsia="zh-CN"/>
              </w:rPr>
              <w:t>超时未</w:t>
            </w:r>
            <w:proofErr w:type="gramEnd"/>
            <w:r>
              <w:rPr>
                <w:rFonts w:hint="eastAsia"/>
                <w:sz w:val="16"/>
                <w:lang w:eastAsia="zh-CN"/>
              </w:rPr>
              <w:t>确认后，商品应恢复为在售。</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BC1DCB0" w14:textId="77777777" w:rsidR="001A66DE" w:rsidRDefault="00000000">
            <w:pPr>
              <w:spacing w:after="0" w:line="252" w:lineRule="auto"/>
              <w:rPr>
                <w:rFonts w:hint="eastAsia"/>
              </w:rPr>
            </w:pPr>
            <w:proofErr w:type="spellStart"/>
            <w:r>
              <w:rPr>
                <w:rFonts w:hint="eastAsia"/>
                <w:sz w:val="16"/>
              </w:rPr>
              <w:t>orders、products、messages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73C54AE" w14:textId="77777777" w:rsidR="001A66DE" w:rsidRDefault="00000000">
            <w:pPr>
              <w:spacing w:after="0" w:line="252" w:lineRule="auto"/>
              <w:rPr>
                <w:rFonts w:hint="eastAsia"/>
              </w:rPr>
            </w:pPr>
            <w:proofErr w:type="spellStart"/>
            <w:r>
              <w:rPr>
                <w:rFonts w:hint="eastAsia"/>
                <w:sz w:val="16"/>
              </w:rPr>
              <w:t>订单变为</w:t>
            </w:r>
            <w:proofErr w:type="spellEnd"/>
            <w:r>
              <w:rPr>
                <w:rFonts w:hint="eastAsia"/>
                <w:sz w:val="16"/>
              </w:rPr>
              <w:t xml:space="preserve"> </w:t>
            </w:r>
            <w:proofErr w:type="spellStart"/>
            <w:r>
              <w:rPr>
                <w:rFonts w:hint="eastAsia"/>
                <w:sz w:val="16"/>
              </w:rPr>
              <w:t>CANCELED，商品从</w:t>
            </w:r>
            <w:proofErr w:type="spellEnd"/>
            <w:r>
              <w:rPr>
                <w:rFonts w:hint="eastAsia"/>
                <w:sz w:val="16"/>
              </w:rPr>
              <w:t xml:space="preserve"> LOCKED </w:t>
            </w:r>
            <w:proofErr w:type="spellStart"/>
            <w:r>
              <w:rPr>
                <w:rFonts w:hint="eastAsia"/>
                <w:sz w:val="16"/>
              </w:rPr>
              <w:t>恢复为</w:t>
            </w:r>
            <w:proofErr w:type="spellEnd"/>
            <w:r>
              <w:rPr>
                <w:rFonts w:hint="eastAsia"/>
                <w:sz w:val="16"/>
              </w:rPr>
              <w:t xml:space="preserve"> </w:t>
            </w:r>
            <w:proofErr w:type="spellStart"/>
            <w:r>
              <w:rPr>
                <w:rFonts w:hint="eastAsia"/>
                <w:sz w:val="16"/>
              </w:rPr>
              <w:t>ON_SALE，并生成系统通知</w:t>
            </w:r>
            <w:proofErr w:type="spellEnd"/>
            <w:r>
              <w:rPr>
                <w:rFonts w:hint="eastAsia"/>
                <w:sz w:val="16"/>
              </w:rPr>
              <w:t>。</w:t>
            </w:r>
          </w:p>
        </w:tc>
      </w:tr>
      <w:tr w:rsidR="001A66DE" w14:paraId="7334D609"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69CF08B" w14:textId="77777777" w:rsidR="001A66DE" w:rsidRDefault="00000000">
            <w:pPr>
              <w:spacing w:after="0" w:line="252" w:lineRule="auto"/>
              <w:rPr>
                <w:rFonts w:hint="eastAsia"/>
              </w:rPr>
            </w:pPr>
            <w:r>
              <w:rPr>
                <w:rFonts w:hint="eastAsia"/>
                <w:sz w:val="16"/>
              </w:rPr>
              <w:t>R-03</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DC4F94E" w14:textId="77777777" w:rsidR="001A66DE" w:rsidRDefault="00000000">
            <w:pPr>
              <w:spacing w:after="0" w:line="252" w:lineRule="auto"/>
              <w:rPr>
                <w:rFonts w:hint="eastAsia"/>
                <w:lang w:eastAsia="zh-CN"/>
              </w:rPr>
            </w:pPr>
            <w:r>
              <w:rPr>
                <w:rFonts w:hint="eastAsia"/>
                <w:sz w:val="16"/>
                <w:lang w:eastAsia="zh-CN"/>
              </w:rPr>
              <w:t>订单完成后，商品必须变为已售。</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89D2C6F" w14:textId="77777777" w:rsidR="001A66DE" w:rsidRDefault="00000000">
            <w:pPr>
              <w:spacing w:after="0" w:line="252" w:lineRule="auto"/>
              <w:rPr>
                <w:rFonts w:hint="eastAsia"/>
              </w:rPr>
            </w:pPr>
            <w:proofErr w:type="spellStart"/>
            <w:r>
              <w:rPr>
                <w:rFonts w:hint="eastAsia"/>
                <w:sz w:val="16"/>
              </w:rPr>
              <w:t>orders、products、reviews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0BE64FC" w14:textId="77777777" w:rsidR="001A66DE" w:rsidRDefault="00000000">
            <w:pPr>
              <w:spacing w:after="0" w:line="252" w:lineRule="auto"/>
              <w:rPr>
                <w:rFonts w:hint="eastAsia"/>
              </w:rPr>
            </w:pPr>
            <w:proofErr w:type="spellStart"/>
            <w:r>
              <w:rPr>
                <w:rFonts w:hint="eastAsia"/>
                <w:sz w:val="16"/>
              </w:rPr>
              <w:t>订单变为</w:t>
            </w:r>
            <w:proofErr w:type="spellEnd"/>
            <w:r>
              <w:rPr>
                <w:rFonts w:hint="eastAsia"/>
                <w:sz w:val="16"/>
              </w:rPr>
              <w:t xml:space="preserve"> </w:t>
            </w:r>
            <w:proofErr w:type="spellStart"/>
            <w:r>
              <w:rPr>
                <w:rFonts w:hint="eastAsia"/>
                <w:sz w:val="16"/>
              </w:rPr>
              <w:t>COMPLETED，商品变为</w:t>
            </w:r>
            <w:proofErr w:type="spellEnd"/>
            <w:r>
              <w:rPr>
                <w:rFonts w:hint="eastAsia"/>
                <w:sz w:val="16"/>
              </w:rPr>
              <w:t xml:space="preserve"> </w:t>
            </w:r>
            <w:proofErr w:type="spellStart"/>
            <w:r>
              <w:rPr>
                <w:rFonts w:hint="eastAsia"/>
                <w:sz w:val="16"/>
              </w:rPr>
              <w:t>SOLD，评价入口开放</w:t>
            </w:r>
            <w:proofErr w:type="spellEnd"/>
            <w:r>
              <w:rPr>
                <w:rFonts w:hint="eastAsia"/>
                <w:sz w:val="16"/>
              </w:rPr>
              <w:t>。</w:t>
            </w:r>
          </w:p>
        </w:tc>
      </w:tr>
      <w:tr w:rsidR="001A66DE" w14:paraId="646D0D02"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D0403D7" w14:textId="77777777" w:rsidR="001A66DE" w:rsidRDefault="00000000">
            <w:pPr>
              <w:spacing w:after="0" w:line="252" w:lineRule="auto"/>
              <w:rPr>
                <w:rFonts w:hint="eastAsia"/>
              </w:rPr>
            </w:pPr>
            <w:r>
              <w:rPr>
                <w:rFonts w:hint="eastAsia"/>
                <w:sz w:val="16"/>
              </w:rPr>
              <w:t>R-04</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E143097" w14:textId="77777777" w:rsidR="001A66DE" w:rsidRDefault="00000000">
            <w:pPr>
              <w:spacing w:after="0" w:line="252" w:lineRule="auto"/>
              <w:rPr>
                <w:rFonts w:hint="eastAsia"/>
                <w:lang w:eastAsia="zh-CN"/>
              </w:rPr>
            </w:pPr>
            <w:r>
              <w:rPr>
                <w:rFonts w:hint="eastAsia"/>
                <w:sz w:val="16"/>
                <w:lang w:eastAsia="zh-CN"/>
              </w:rPr>
              <w:t>未完成订单不可评价。</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798D065" w14:textId="77777777" w:rsidR="001A66DE" w:rsidRDefault="00000000">
            <w:pPr>
              <w:spacing w:after="0" w:line="252" w:lineRule="auto"/>
              <w:rPr>
                <w:rFonts w:hint="eastAsia"/>
              </w:rPr>
            </w:pPr>
            <w:proofErr w:type="spellStart"/>
            <w:r>
              <w:rPr>
                <w:rFonts w:hint="eastAsia"/>
                <w:sz w:val="16"/>
              </w:rPr>
              <w:t>orders、reviews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C7F8DBB" w14:textId="77777777" w:rsidR="001A66DE" w:rsidRDefault="00000000">
            <w:pPr>
              <w:spacing w:after="0" w:line="252" w:lineRule="auto"/>
              <w:rPr>
                <w:rFonts w:hint="eastAsia"/>
                <w:lang w:eastAsia="zh-CN"/>
              </w:rPr>
            </w:pPr>
            <w:r>
              <w:rPr>
                <w:rFonts w:hint="eastAsia"/>
                <w:sz w:val="16"/>
                <w:lang w:eastAsia="zh-CN"/>
              </w:rPr>
              <w:t>提交评价前必须校验订单状态为 COMPLETED。</w:t>
            </w:r>
          </w:p>
        </w:tc>
      </w:tr>
      <w:tr w:rsidR="001A66DE" w14:paraId="2A6D23DF"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698E9E8" w14:textId="77777777" w:rsidR="001A66DE" w:rsidRDefault="00000000">
            <w:pPr>
              <w:spacing w:after="0" w:line="252" w:lineRule="auto"/>
              <w:rPr>
                <w:rFonts w:hint="eastAsia"/>
              </w:rPr>
            </w:pPr>
            <w:r>
              <w:rPr>
                <w:rFonts w:hint="eastAsia"/>
                <w:sz w:val="16"/>
              </w:rPr>
              <w:lastRenderedPageBreak/>
              <w:t>R-05</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3523D7F" w14:textId="77777777" w:rsidR="001A66DE" w:rsidRDefault="00000000">
            <w:pPr>
              <w:spacing w:after="0" w:line="252" w:lineRule="auto"/>
              <w:rPr>
                <w:rFonts w:hint="eastAsia"/>
                <w:lang w:eastAsia="zh-CN"/>
              </w:rPr>
            </w:pPr>
            <w:r>
              <w:rPr>
                <w:rFonts w:hint="eastAsia"/>
                <w:sz w:val="16"/>
                <w:lang w:eastAsia="zh-CN"/>
              </w:rPr>
              <w:t>敏感词或禁售品检测不通过时禁止发布。</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50E37A2" w14:textId="77777777" w:rsidR="001A66DE" w:rsidRDefault="00000000">
            <w:pPr>
              <w:spacing w:after="0" w:line="252" w:lineRule="auto"/>
              <w:rPr>
                <w:rFonts w:hint="eastAsia"/>
              </w:rPr>
            </w:pPr>
            <w:proofErr w:type="spellStart"/>
            <w:r>
              <w:rPr>
                <w:rFonts w:hint="eastAsia"/>
                <w:sz w:val="16"/>
              </w:rPr>
              <w:t>products、sensitive_words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D791D7C" w14:textId="77777777" w:rsidR="001A66DE" w:rsidRDefault="00000000">
            <w:pPr>
              <w:spacing w:after="0" w:line="252" w:lineRule="auto"/>
              <w:rPr>
                <w:rFonts w:hint="eastAsia"/>
                <w:lang w:eastAsia="zh-CN"/>
              </w:rPr>
            </w:pPr>
            <w:r>
              <w:rPr>
                <w:rFonts w:hint="eastAsia"/>
                <w:sz w:val="16"/>
                <w:lang w:eastAsia="zh-CN"/>
              </w:rPr>
              <w:t>商品发布前后端都可做提示，但最终以后端检测为准。</w:t>
            </w:r>
          </w:p>
        </w:tc>
      </w:tr>
      <w:tr w:rsidR="001A66DE" w14:paraId="594F3EF9"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805E560" w14:textId="77777777" w:rsidR="001A66DE" w:rsidRDefault="00000000">
            <w:pPr>
              <w:spacing w:after="0" w:line="252" w:lineRule="auto"/>
              <w:rPr>
                <w:rFonts w:hint="eastAsia"/>
              </w:rPr>
            </w:pPr>
            <w:r>
              <w:rPr>
                <w:rFonts w:hint="eastAsia"/>
                <w:sz w:val="16"/>
              </w:rPr>
              <w:t>R-06</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53D52AA" w14:textId="77777777" w:rsidR="001A66DE" w:rsidRDefault="00000000">
            <w:pPr>
              <w:spacing w:after="0" w:line="252" w:lineRule="auto"/>
              <w:rPr>
                <w:rFonts w:hint="eastAsia"/>
                <w:lang w:eastAsia="zh-CN"/>
              </w:rPr>
            </w:pPr>
            <w:r>
              <w:rPr>
                <w:rFonts w:hint="eastAsia"/>
                <w:sz w:val="16"/>
                <w:lang w:eastAsia="zh-CN"/>
              </w:rPr>
              <w:t>管理员强制下架、禁用账号、处理举报、处理申诉等操作必须记录日志。</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C9925D7" w14:textId="77777777" w:rsidR="001A66DE" w:rsidRDefault="00000000">
            <w:pPr>
              <w:spacing w:after="0" w:line="252" w:lineRule="auto"/>
              <w:rPr>
                <w:rFonts w:hint="eastAsia"/>
              </w:rPr>
            </w:pPr>
            <w:proofErr w:type="spellStart"/>
            <w:r>
              <w:rPr>
                <w:rFonts w:hint="eastAsia"/>
                <w:sz w:val="16"/>
              </w:rPr>
              <w:t>admin_logs、users、products、reports、appeals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A4D7A08" w14:textId="77777777" w:rsidR="001A66DE" w:rsidRDefault="00000000">
            <w:pPr>
              <w:spacing w:after="0" w:line="252" w:lineRule="auto"/>
              <w:rPr>
                <w:rFonts w:hint="eastAsia"/>
                <w:lang w:eastAsia="zh-CN"/>
              </w:rPr>
            </w:pPr>
            <w:r>
              <w:rPr>
                <w:rFonts w:hint="eastAsia"/>
                <w:sz w:val="16"/>
                <w:lang w:eastAsia="zh-CN"/>
              </w:rPr>
              <w:t>后台管理操作必须可追溯，日志需记录管理员、操作类型、操作对象和说明。</w:t>
            </w:r>
          </w:p>
        </w:tc>
      </w:tr>
      <w:tr w:rsidR="001A66DE" w14:paraId="50DE1F7F"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02FCDE4" w14:textId="77777777" w:rsidR="001A66DE" w:rsidRDefault="00000000">
            <w:pPr>
              <w:spacing w:after="0" w:line="252" w:lineRule="auto"/>
              <w:rPr>
                <w:rFonts w:hint="eastAsia"/>
              </w:rPr>
            </w:pPr>
            <w:r>
              <w:rPr>
                <w:rFonts w:hint="eastAsia"/>
                <w:sz w:val="16"/>
              </w:rPr>
              <w:t>R-07</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4FA9232" w14:textId="77777777" w:rsidR="001A66DE" w:rsidRDefault="00000000">
            <w:pPr>
              <w:spacing w:after="0" w:line="252" w:lineRule="auto"/>
              <w:rPr>
                <w:rFonts w:hint="eastAsia"/>
                <w:lang w:eastAsia="zh-CN"/>
              </w:rPr>
            </w:pPr>
            <w:r>
              <w:rPr>
                <w:rFonts w:hint="eastAsia"/>
                <w:sz w:val="16"/>
                <w:lang w:eastAsia="zh-CN"/>
              </w:rPr>
              <w:t>已存在订单、举报、申诉或聊天记录的商品不得物理删除。</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BC7775C" w14:textId="77777777" w:rsidR="001A66DE" w:rsidRDefault="00000000">
            <w:pPr>
              <w:spacing w:after="0" w:line="252" w:lineRule="auto"/>
              <w:rPr>
                <w:rFonts w:hint="eastAsia"/>
              </w:rPr>
            </w:pPr>
            <w:proofErr w:type="spellStart"/>
            <w:r>
              <w:rPr>
                <w:rFonts w:hint="eastAsia"/>
                <w:sz w:val="16"/>
              </w:rPr>
              <w:t>products、orders、reports、appeals、chat_conversations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E3ACD2E" w14:textId="77777777" w:rsidR="001A66DE" w:rsidRDefault="00000000">
            <w:pPr>
              <w:spacing w:after="0" w:line="252" w:lineRule="auto"/>
              <w:rPr>
                <w:rFonts w:hint="eastAsia"/>
              </w:rPr>
            </w:pPr>
            <w:proofErr w:type="spellStart"/>
            <w:r>
              <w:rPr>
                <w:rFonts w:hint="eastAsia"/>
                <w:sz w:val="16"/>
              </w:rPr>
              <w:t>使用</w:t>
            </w:r>
            <w:proofErr w:type="spellEnd"/>
            <w:r>
              <w:rPr>
                <w:rFonts w:hint="eastAsia"/>
                <w:sz w:val="16"/>
              </w:rPr>
              <w:t xml:space="preserve"> status=DELETED 或 </w:t>
            </w:r>
            <w:proofErr w:type="spellStart"/>
            <w:r>
              <w:rPr>
                <w:rFonts w:hint="eastAsia"/>
                <w:sz w:val="16"/>
              </w:rPr>
              <w:t>is_deleted</w:t>
            </w:r>
            <w:proofErr w:type="spellEnd"/>
            <w:r>
              <w:rPr>
                <w:rFonts w:hint="eastAsia"/>
                <w:sz w:val="16"/>
              </w:rPr>
              <w:t xml:space="preserve">=1 </w:t>
            </w:r>
            <w:proofErr w:type="spellStart"/>
            <w:r>
              <w:rPr>
                <w:rFonts w:hint="eastAsia"/>
                <w:sz w:val="16"/>
              </w:rPr>
              <w:t>进行逻辑删除，保留历史关联数据</w:t>
            </w:r>
            <w:proofErr w:type="spellEnd"/>
            <w:r>
              <w:rPr>
                <w:rFonts w:hint="eastAsia"/>
                <w:sz w:val="16"/>
              </w:rPr>
              <w:t>。</w:t>
            </w:r>
          </w:p>
        </w:tc>
      </w:tr>
      <w:tr w:rsidR="001A66DE" w14:paraId="327D0993"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46B3768" w14:textId="77777777" w:rsidR="001A66DE" w:rsidRDefault="00000000">
            <w:pPr>
              <w:spacing w:after="0" w:line="252" w:lineRule="auto"/>
              <w:rPr>
                <w:rFonts w:hint="eastAsia"/>
              </w:rPr>
            </w:pPr>
            <w:r>
              <w:rPr>
                <w:rFonts w:hint="eastAsia"/>
                <w:sz w:val="16"/>
              </w:rPr>
              <w:t>R-08</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0397CAD" w14:textId="77777777" w:rsidR="001A66DE" w:rsidRDefault="00000000">
            <w:pPr>
              <w:spacing w:after="0" w:line="252" w:lineRule="auto"/>
              <w:rPr>
                <w:rFonts w:hint="eastAsia"/>
                <w:lang w:eastAsia="zh-CN"/>
              </w:rPr>
            </w:pPr>
            <w:r>
              <w:rPr>
                <w:rFonts w:hint="eastAsia"/>
                <w:sz w:val="16"/>
                <w:lang w:eastAsia="zh-CN"/>
              </w:rPr>
              <w:t>站内消息作为系统通知机制。</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870E844" w14:textId="77777777" w:rsidR="001A66DE" w:rsidRDefault="00000000">
            <w:pPr>
              <w:spacing w:after="0" w:line="252" w:lineRule="auto"/>
              <w:rPr>
                <w:rFonts w:hint="eastAsia"/>
              </w:rPr>
            </w:pPr>
            <w:r>
              <w:rPr>
                <w:rFonts w:hint="eastAsia"/>
                <w:sz w:val="16"/>
              </w:rPr>
              <w:t>messages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E8B565D" w14:textId="77777777" w:rsidR="001A66DE" w:rsidRDefault="00000000">
            <w:pPr>
              <w:spacing w:after="0" w:line="252" w:lineRule="auto"/>
              <w:rPr>
                <w:rFonts w:hint="eastAsia"/>
                <w:lang w:eastAsia="zh-CN"/>
              </w:rPr>
            </w:pPr>
            <w:r>
              <w:rPr>
                <w:rFonts w:hint="eastAsia"/>
                <w:sz w:val="16"/>
                <w:lang w:eastAsia="zh-CN"/>
              </w:rPr>
              <w:t>订单创建、确认、取消、超时、举报处理完成、申诉处理完成、公告提醒等事件均应写入 messages。</w:t>
            </w:r>
          </w:p>
        </w:tc>
      </w:tr>
      <w:tr w:rsidR="001A66DE" w14:paraId="194AC7FF"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1E51370" w14:textId="77777777" w:rsidR="001A66DE" w:rsidRDefault="00000000">
            <w:pPr>
              <w:spacing w:after="0" w:line="252" w:lineRule="auto"/>
              <w:rPr>
                <w:rFonts w:hint="eastAsia"/>
              </w:rPr>
            </w:pPr>
            <w:r>
              <w:rPr>
                <w:rFonts w:hint="eastAsia"/>
                <w:sz w:val="16"/>
              </w:rPr>
              <w:t>R-09</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C276AA8" w14:textId="77777777" w:rsidR="001A66DE" w:rsidRDefault="00000000">
            <w:pPr>
              <w:spacing w:after="0" w:line="252" w:lineRule="auto"/>
              <w:rPr>
                <w:rFonts w:hint="eastAsia"/>
                <w:lang w:eastAsia="zh-CN"/>
              </w:rPr>
            </w:pPr>
            <w:r>
              <w:rPr>
                <w:rFonts w:hint="eastAsia"/>
                <w:sz w:val="16"/>
                <w:lang w:eastAsia="zh-CN"/>
              </w:rPr>
              <w:t>AI 生成内容仅作为辅助建议。</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F338700" w14:textId="77777777" w:rsidR="001A66DE" w:rsidRDefault="00000000">
            <w:pPr>
              <w:spacing w:after="0" w:line="252" w:lineRule="auto"/>
              <w:rPr>
                <w:rFonts w:hint="eastAsia"/>
              </w:rPr>
            </w:pPr>
            <w:proofErr w:type="spellStart"/>
            <w:r>
              <w:rPr>
                <w:rFonts w:hint="eastAsia"/>
                <w:sz w:val="16"/>
              </w:rPr>
              <w:t>ai_generation_logs、products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6CEDEEC" w14:textId="77777777" w:rsidR="001A66DE" w:rsidRDefault="00000000">
            <w:pPr>
              <w:spacing w:after="0" w:line="252" w:lineRule="auto"/>
              <w:rPr>
                <w:rFonts w:hint="eastAsia"/>
                <w:lang w:eastAsia="zh-CN"/>
              </w:rPr>
            </w:pPr>
            <w:r>
              <w:rPr>
                <w:rFonts w:hint="eastAsia"/>
                <w:sz w:val="16"/>
                <w:lang w:eastAsia="zh-CN"/>
              </w:rPr>
              <w:t>AI 输出</w:t>
            </w:r>
            <w:proofErr w:type="gramStart"/>
            <w:r>
              <w:rPr>
                <w:rFonts w:hint="eastAsia"/>
                <w:sz w:val="16"/>
                <w:lang w:eastAsia="zh-CN"/>
              </w:rPr>
              <w:t>不</w:t>
            </w:r>
            <w:proofErr w:type="gramEnd"/>
            <w:r>
              <w:rPr>
                <w:rFonts w:hint="eastAsia"/>
                <w:sz w:val="16"/>
                <w:lang w:eastAsia="zh-CN"/>
              </w:rPr>
              <w:t>自动发布，用户确认后才进入商品发布流程。</w:t>
            </w:r>
          </w:p>
        </w:tc>
      </w:tr>
      <w:tr w:rsidR="001A66DE" w14:paraId="3C41C50A"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4E74751" w14:textId="77777777" w:rsidR="001A66DE" w:rsidRDefault="00000000">
            <w:pPr>
              <w:spacing w:after="0" w:line="252" w:lineRule="auto"/>
              <w:rPr>
                <w:rFonts w:hint="eastAsia"/>
              </w:rPr>
            </w:pPr>
            <w:r>
              <w:rPr>
                <w:rFonts w:hint="eastAsia"/>
                <w:sz w:val="16"/>
              </w:rPr>
              <w:t>R-10</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7A7EBC9" w14:textId="77777777" w:rsidR="001A66DE" w:rsidRDefault="00000000">
            <w:pPr>
              <w:spacing w:after="0" w:line="252" w:lineRule="auto"/>
              <w:rPr>
                <w:rFonts w:hint="eastAsia"/>
                <w:lang w:eastAsia="zh-CN"/>
              </w:rPr>
            </w:pPr>
            <w:r>
              <w:rPr>
                <w:rFonts w:hint="eastAsia"/>
                <w:sz w:val="16"/>
                <w:lang w:eastAsia="zh-CN"/>
              </w:rPr>
              <w:t>普通用户不能越权访问他人数据。</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00D2D14" w14:textId="77777777" w:rsidR="001A66DE" w:rsidRDefault="00000000">
            <w:pPr>
              <w:spacing w:after="0" w:line="252" w:lineRule="auto"/>
              <w:rPr>
                <w:rFonts w:hint="eastAsia"/>
              </w:rPr>
            </w:pPr>
            <w:r>
              <w:rPr>
                <w:rFonts w:hint="eastAsia"/>
                <w:sz w:val="16"/>
              </w:rPr>
              <w:t>users、products、orders、reports、appeals、chat_conversations、chat_messages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4870E71" w14:textId="77777777" w:rsidR="001A66DE" w:rsidRDefault="00000000">
            <w:pPr>
              <w:spacing w:after="0" w:line="252" w:lineRule="auto"/>
              <w:rPr>
                <w:rFonts w:hint="eastAsia"/>
                <w:lang w:eastAsia="zh-CN"/>
              </w:rPr>
            </w:pPr>
            <w:r>
              <w:rPr>
                <w:rFonts w:hint="eastAsia"/>
                <w:sz w:val="16"/>
                <w:lang w:eastAsia="zh-CN"/>
              </w:rPr>
              <w:t>查看订单、编辑商品、查看举报、查看申诉、查看聊天等接口均需服务端校验归属或参与关系。</w:t>
            </w:r>
          </w:p>
        </w:tc>
      </w:tr>
      <w:tr w:rsidR="001A66DE" w14:paraId="572E9382"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230EF1E" w14:textId="77777777" w:rsidR="001A66DE" w:rsidRDefault="00000000">
            <w:pPr>
              <w:spacing w:after="0" w:line="252" w:lineRule="auto"/>
              <w:rPr>
                <w:rFonts w:hint="eastAsia"/>
              </w:rPr>
            </w:pPr>
            <w:r>
              <w:rPr>
                <w:rFonts w:hint="eastAsia"/>
                <w:sz w:val="16"/>
              </w:rPr>
              <w:t>R-11</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A522D9C" w14:textId="77777777" w:rsidR="001A66DE" w:rsidRDefault="00000000">
            <w:pPr>
              <w:spacing w:after="0" w:line="252" w:lineRule="auto"/>
              <w:rPr>
                <w:rFonts w:hint="eastAsia"/>
                <w:lang w:eastAsia="zh-CN"/>
              </w:rPr>
            </w:pPr>
            <w:r>
              <w:rPr>
                <w:rFonts w:hint="eastAsia"/>
                <w:sz w:val="16"/>
                <w:lang w:eastAsia="zh-CN"/>
              </w:rPr>
              <w:t>同一买家对同一商品和同一卖家只保留一条聊天会话。</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DACA019" w14:textId="77777777" w:rsidR="001A66DE" w:rsidRDefault="00000000">
            <w:pPr>
              <w:spacing w:after="0" w:line="252" w:lineRule="auto"/>
              <w:rPr>
                <w:rFonts w:hint="eastAsia"/>
              </w:rPr>
            </w:pPr>
            <w:proofErr w:type="spellStart"/>
            <w:r>
              <w:rPr>
                <w:rFonts w:hint="eastAsia"/>
                <w:sz w:val="16"/>
              </w:rPr>
              <w:t>chat_conversations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286C48A" w14:textId="77777777" w:rsidR="001A66DE" w:rsidRDefault="00000000">
            <w:pPr>
              <w:spacing w:after="0" w:line="252" w:lineRule="auto"/>
              <w:rPr>
                <w:rFonts w:hint="eastAsia"/>
              </w:rPr>
            </w:pPr>
            <w:proofErr w:type="spellStart"/>
            <w:r>
              <w:rPr>
                <w:rFonts w:hint="eastAsia"/>
                <w:sz w:val="16"/>
              </w:rPr>
              <w:t>通过</w:t>
            </w:r>
            <w:proofErr w:type="spellEnd"/>
            <w:r>
              <w:rPr>
                <w:rFonts w:hint="eastAsia"/>
                <w:sz w:val="16"/>
              </w:rPr>
              <w:t xml:space="preserve"> </w:t>
            </w:r>
            <w:proofErr w:type="gramStart"/>
            <w:r>
              <w:rPr>
                <w:rFonts w:hint="eastAsia"/>
                <w:sz w:val="16"/>
              </w:rPr>
              <w:t>UNIQUE(</w:t>
            </w:r>
            <w:proofErr w:type="spellStart"/>
            <w:proofErr w:type="gramEnd"/>
            <w:r>
              <w:rPr>
                <w:rFonts w:hint="eastAsia"/>
                <w:sz w:val="16"/>
              </w:rPr>
              <w:t>product_id</w:t>
            </w:r>
            <w:proofErr w:type="spellEnd"/>
            <w:r>
              <w:rPr>
                <w:rFonts w:hint="eastAsia"/>
                <w:sz w:val="16"/>
              </w:rPr>
              <w:t xml:space="preserve">, </w:t>
            </w:r>
            <w:proofErr w:type="spellStart"/>
            <w:r>
              <w:rPr>
                <w:rFonts w:hint="eastAsia"/>
                <w:sz w:val="16"/>
              </w:rPr>
              <w:t>buyer_id</w:t>
            </w:r>
            <w:proofErr w:type="spellEnd"/>
            <w:r>
              <w:rPr>
                <w:rFonts w:hint="eastAsia"/>
                <w:sz w:val="16"/>
              </w:rPr>
              <w:t xml:space="preserve">, </w:t>
            </w:r>
            <w:proofErr w:type="spellStart"/>
            <w:r>
              <w:rPr>
                <w:rFonts w:hint="eastAsia"/>
                <w:sz w:val="16"/>
              </w:rPr>
              <w:t>seller_id</w:t>
            </w:r>
            <w:proofErr w:type="spellEnd"/>
            <w:r>
              <w:rPr>
                <w:rFonts w:hint="eastAsia"/>
                <w:sz w:val="16"/>
              </w:rPr>
              <w:t xml:space="preserve">) </w:t>
            </w:r>
            <w:proofErr w:type="spellStart"/>
            <w:r>
              <w:rPr>
                <w:rFonts w:hint="eastAsia"/>
                <w:sz w:val="16"/>
              </w:rPr>
              <w:t>约束避免重复会话，重复创建时返回已有会话</w:t>
            </w:r>
            <w:proofErr w:type="spellEnd"/>
            <w:r>
              <w:rPr>
                <w:rFonts w:hint="eastAsia"/>
                <w:sz w:val="16"/>
              </w:rPr>
              <w:t>。</w:t>
            </w:r>
          </w:p>
        </w:tc>
      </w:tr>
      <w:tr w:rsidR="001A66DE" w14:paraId="2A33B50C"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0DDD6F7" w14:textId="77777777" w:rsidR="001A66DE" w:rsidRDefault="00000000">
            <w:pPr>
              <w:spacing w:after="0" w:line="252" w:lineRule="auto"/>
              <w:rPr>
                <w:rFonts w:hint="eastAsia"/>
              </w:rPr>
            </w:pPr>
            <w:r>
              <w:rPr>
                <w:rFonts w:hint="eastAsia"/>
                <w:sz w:val="16"/>
              </w:rPr>
              <w:t>R-12</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98C9B6B" w14:textId="77777777" w:rsidR="001A66DE" w:rsidRDefault="00000000">
            <w:pPr>
              <w:spacing w:after="0" w:line="252" w:lineRule="auto"/>
              <w:rPr>
                <w:rFonts w:hint="eastAsia"/>
                <w:lang w:eastAsia="zh-CN"/>
              </w:rPr>
            </w:pPr>
            <w:r>
              <w:rPr>
                <w:rFonts w:hint="eastAsia"/>
                <w:sz w:val="16"/>
                <w:lang w:eastAsia="zh-CN"/>
              </w:rPr>
              <w:t>聊天消息只能由会话参与人发送和查看。</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23341F9" w14:textId="77777777" w:rsidR="001A66DE" w:rsidRDefault="00000000">
            <w:pPr>
              <w:spacing w:after="0" w:line="252" w:lineRule="auto"/>
              <w:rPr>
                <w:rFonts w:hint="eastAsia"/>
              </w:rPr>
            </w:pPr>
            <w:proofErr w:type="spellStart"/>
            <w:r>
              <w:rPr>
                <w:rFonts w:hint="eastAsia"/>
                <w:sz w:val="16"/>
              </w:rPr>
              <w:t>chat_conversations、chat_messages、users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376A8B9" w14:textId="77777777" w:rsidR="001A66DE" w:rsidRDefault="00000000">
            <w:pPr>
              <w:spacing w:after="0" w:line="252" w:lineRule="auto"/>
              <w:rPr>
                <w:rFonts w:hint="eastAsia"/>
              </w:rPr>
            </w:pPr>
            <w:proofErr w:type="spellStart"/>
            <w:r>
              <w:rPr>
                <w:rFonts w:hint="eastAsia"/>
                <w:sz w:val="16"/>
              </w:rPr>
              <w:t>后端校验当前用户是否为会话</w:t>
            </w:r>
            <w:proofErr w:type="spellEnd"/>
            <w:r>
              <w:rPr>
                <w:rFonts w:hint="eastAsia"/>
                <w:sz w:val="16"/>
              </w:rPr>
              <w:t xml:space="preserve"> </w:t>
            </w:r>
            <w:proofErr w:type="spellStart"/>
            <w:r>
              <w:rPr>
                <w:rFonts w:hint="eastAsia"/>
                <w:sz w:val="16"/>
              </w:rPr>
              <w:t>buyer_id</w:t>
            </w:r>
            <w:proofErr w:type="spellEnd"/>
            <w:r>
              <w:rPr>
                <w:rFonts w:hint="eastAsia"/>
                <w:sz w:val="16"/>
              </w:rPr>
              <w:t xml:space="preserve"> 或 </w:t>
            </w:r>
            <w:proofErr w:type="spellStart"/>
            <w:r>
              <w:rPr>
                <w:rFonts w:hint="eastAsia"/>
                <w:sz w:val="16"/>
              </w:rPr>
              <w:t>seller_id，非参与人返回无权限</w:t>
            </w:r>
            <w:proofErr w:type="spellEnd"/>
            <w:r>
              <w:rPr>
                <w:rFonts w:hint="eastAsia"/>
                <w:sz w:val="16"/>
              </w:rPr>
              <w:t>。</w:t>
            </w:r>
          </w:p>
        </w:tc>
      </w:tr>
      <w:tr w:rsidR="001A66DE" w14:paraId="73088E41"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CB5604F" w14:textId="77777777" w:rsidR="001A66DE" w:rsidRDefault="00000000">
            <w:pPr>
              <w:spacing w:after="0" w:line="252" w:lineRule="auto"/>
              <w:rPr>
                <w:rFonts w:hint="eastAsia"/>
              </w:rPr>
            </w:pPr>
            <w:r>
              <w:rPr>
                <w:rFonts w:hint="eastAsia"/>
                <w:sz w:val="16"/>
              </w:rPr>
              <w:t>R-13</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53C6D18" w14:textId="77777777" w:rsidR="001A66DE" w:rsidRDefault="00000000">
            <w:pPr>
              <w:spacing w:after="0" w:line="252" w:lineRule="auto"/>
              <w:rPr>
                <w:rFonts w:hint="eastAsia"/>
                <w:lang w:eastAsia="zh-CN"/>
              </w:rPr>
            </w:pPr>
            <w:r>
              <w:rPr>
                <w:rFonts w:hint="eastAsia"/>
                <w:sz w:val="16"/>
                <w:lang w:eastAsia="zh-CN"/>
              </w:rPr>
              <w:t>系统通知和用户聊天分表保存。</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A322CFA" w14:textId="77777777" w:rsidR="001A66DE" w:rsidRDefault="00000000">
            <w:pPr>
              <w:spacing w:after="0" w:line="252" w:lineRule="auto"/>
              <w:rPr>
                <w:rFonts w:hint="eastAsia"/>
              </w:rPr>
            </w:pPr>
            <w:proofErr w:type="spellStart"/>
            <w:r>
              <w:rPr>
                <w:rFonts w:hint="eastAsia"/>
                <w:sz w:val="16"/>
              </w:rPr>
              <w:t>messages、chat_conversations、chat_messages</w:t>
            </w:r>
            <w:proofErr w:type="spellEnd"/>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1F44504" w14:textId="77777777" w:rsidR="001A66DE" w:rsidRDefault="00000000">
            <w:pPr>
              <w:spacing w:after="0" w:line="252" w:lineRule="auto"/>
              <w:rPr>
                <w:rFonts w:hint="eastAsia"/>
              </w:rPr>
            </w:pPr>
            <w:r>
              <w:rPr>
                <w:rFonts w:hint="eastAsia"/>
                <w:sz w:val="16"/>
              </w:rPr>
              <w:t xml:space="preserve">messages </w:t>
            </w:r>
            <w:proofErr w:type="spellStart"/>
            <w:r>
              <w:rPr>
                <w:rFonts w:hint="eastAsia"/>
                <w:sz w:val="16"/>
              </w:rPr>
              <w:t>保存系统通知；chat_conversations</w:t>
            </w:r>
            <w:proofErr w:type="spellEnd"/>
            <w:r>
              <w:rPr>
                <w:rFonts w:hint="eastAsia"/>
                <w:sz w:val="16"/>
              </w:rPr>
              <w:t xml:space="preserve"> 和 </w:t>
            </w:r>
            <w:proofErr w:type="spellStart"/>
            <w:r>
              <w:rPr>
                <w:rFonts w:hint="eastAsia"/>
                <w:sz w:val="16"/>
              </w:rPr>
              <w:t>chat_messages</w:t>
            </w:r>
            <w:proofErr w:type="spellEnd"/>
            <w:r>
              <w:rPr>
                <w:rFonts w:hint="eastAsia"/>
                <w:sz w:val="16"/>
              </w:rPr>
              <w:t xml:space="preserve"> </w:t>
            </w:r>
            <w:proofErr w:type="spellStart"/>
            <w:r>
              <w:rPr>
                <w:rFonts w:hint="eastAsia"/>
                <w:sz w:val="16"/>
              </w:rPr>
              <w:t>保存买卖双方围绕商品的连续聊天</w:t>
            </w:r>
            <w:proofErr w:type="spellEnd"/>
            <w:r>
              <w:rPr>
                <w:rFonts w:hint="eastAsia"/>
                <w:sz w:val="16"/>
              </w:rPr>
              <w:t>。</w:t>
            </w:r>
          </w:p>
        </w:tc>
      </w:tr>
      <w:tr w:rsidR="001A66DE" w14:paraId="33CC9533"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A4651B8" w14:textId="77777777" w:rsidR="001A66DE" w:rsidRDefault="00000000">
            <w:pPr>
              <w:spacing w:after="0" w:line="252" w:lineRule="auto"/>
              <w:rPr>
                <w:rFonts w:hint="eastAsia"/>
                <w:lang w:eastAsia="zh-CN"/>
              </w:rPr>
            </w:pPr>
            <w:r>
              <w:rPr>
                <w:rFonts w:hint="eastAsia"/>
                <w:sz w:val="16"/>
              </w:rPr>
              <w:t>R-1</w:t>
            </w:r>
            <w:r>
              <w:rPr>
                <w:rFonts w:hint="eastAsia"/>
                <w:sz w:val="16"/>
                <w:lang w:eastAsia="zh-CN"/>
              </w:rPr>
              <w:t>4</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6B9CE4B" w14:textId="77777777" w:rsidR="001A66DE" w:rsidRDefault="00000000">
            <w:pPr>
              <w:spacing w:after="0" w:line="252" w:lineRule="auto"/>
              <w:rPr>
                <w:rFonts w:hint="eastAsia"/>
                <w:lang w:eastAsia="zh-CN"/>
              </w:rPr>
            </w:pPr>
            <w:r>
              <w:rPr>
                <w:rFonts w:hint="eastAsia"/>
                <w:sz w:val="16"/>
                <w:lang w:eastAsia="zh-CN"/>
              </w:rPr>
              <w:t>同一用户对同一对象不得重复提交未处理申诉与举报。</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12BF3E8" w14:textId="77777777" w:rsidR="001A66DE" w:rsidRDefault="00000000">
            <w:pPr>
              <w:spacing w:after="0" w:line="252" w:lineRule="auto"/>
              <w:rPr>
                <w:rFonts w:hint="eastAsia"/>
              </w:rPr>
            </w:pPr>
            <w:r>
              <w:rPr>
                <w:rFonts w:hint="eastAsia"/>
                <w:sz w:val="16"/>
              </w:rPr>
              <w:t>appeals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E38CAE6" w14:textId="77777777" w:rsidR="001A66DE" w:rsidRDefault="00000000">
            <w:pPr>
              <w:spacing w:after="0" w:line="252" w:lineRule="auto"/>
              <w:rPr>
                <w:rFonts w:hint="eastAsia"/>
                <w:lang w:eastAsia="zh-CN"/>
              </w:rPr>
            </w:pPr>
            <w:r>
              <w:rPr>
                <w:rFonts w:hint="eastAsia"/>
                <w:sz w:val="16"/>
                <w:lang w:eastAsia="zh-CN"/>
              </w:rPr>
              <w:t>若存在 PENDING状态申诉/举报，应返回重复申诉提/举报示，避免管理员重复处理。</w:t>
            </w:r>
          </w:p>
        </w:tc>
      </w:tr>
    </w:tbl>
    <w:p w14:paraId="4A849AFC" w14:textId="77777777" w:rsidR="001A66DE" w:rsidRDefault="001A66DE">
      <w:pPr>
        <w:rPr>
          <w:rFonts w:hint="eastAsia"/>
          <w:lang w:eastAsia="zh-CN"/>
        </w:rPr>
      </w:pPr>
    </w:p>
    <w:p w14:paraId="5C3A8262" w14:textId="77777777" w:rsidR="001A66DE" w:rsidRDefault="001A66DE">
      <w:pPr>
        <w:rPr>
          <w:rFonts w:hint="eastAsia"/>
          <w:lang w:eastAsia="zh-CN"/>
        </w:rPr>
      </w:pPr>
    </w:p>
    <w:p w14:paraId="4BA8E109" w14:textId="77777777" w:rsidR="001A66DE" w:rsidRDefault="00000000">
      <w:pPr>
        <w:pStyle w:val="1"/>
        <w:keepNext/>
        <w:numPr>
          <w:ilvl w:val="0"/>
          <w:numId w:val="7"/>
        </w:numPr>
      </w:pPr>
      <w:r>
        <w:t>页面与交互设计</w:t>
      </w:r>
    </w:p>
    <w:p w14:paraId="28CE04A4" w14:textId="77777777" w:rsidR="001A66DE" w:rsidRDefault="00000000">
      <w:pPr>
        <w:pStyle w:val="21"/>
        <w:keepNext/>
        <w:numPr>
          <w:ilvl w:val="0"/>
          <w:numId w:val="10"/>
        </w:numPr>
        <w:rPr>
          <w:rFonts w:ascii="黑体" w:hAnsi="黑体" w:cs="黑体" w:hint="eastAsia"/>
        </w:rPr>
      </w:pPr>
      <w:r>
        <w:t>阶段定位与需求依据</w:t>
      </w:r>
    </w:p>
    <w:p w14:paraId="0294D06A" w14:textId="77777777" w:rsidR="001A66DE" w:rsidRDefault="00000000">
      <w:pPr>
        <w:pStyle w:val="a8"/>
      </w:pPr>
      <w:r>
        <w:t>本阶段承接前期需求分析与总体架构设计，重点从用户视角确定小程序</w:t>
      </w:r>
      <w:r>
        <w:t>“</w:t>
      </w:r>
      <w:r>
        <w:t>看得到、点得到、走得通</w:t>
      </w:r>
      <w:r>
        <w:t>”</w:t>
      </w:r>
      <w:r>
        <w:t>的页面结构。页面设计</w:t>
      </w:r>
      <w:proofErr w:type="gramStart"/>
      <w:r>
        <w:t>需服务</w:t>
      </w:r>
      <w:proofErr w:type="gramEnd"/>
      <w:r>
        <w:t>于校园二手交易核心闭环：登录认证、商品浏览、商品发布、提交预约、订单处理、评价反馈、举报处理与个人中心管理。</w:t>
      </w:r>
    </w:p>
    <w:p w14:paraId="220C14E7" w14:textId="77777777" w:rsidR="001A66DE" w:rsidRDefault="00000000">
      <w:pPr>
        <w:pStyle w:val="a8"/>
      </w:pPr>
      <w:r>
        <w:t>需求依据包括：系统仅面向本校认证学生开放核心交易功能；平台不提供线上支付，交易以校园线下面交为主；商品详情应进行卖家基础信息脱敏；底部导航包含首页、发布、消息、我的；</w:t>
      </w:r>
      <w:r>
        <w:t xml:space="preserve">AI </w:t>
      </w:r>
      <w:r>
        <w:t>标题优化与</w:t>
      </w:r>
      <w:r>
        <w:t xml:space="preserve"> AI </w:t>
      </w:r>
      <w:r>
        <w:t>描述生成作为扩展功能，不影响</w:t>
      </w:r>
      <w:r>
        <w:t xml:space="preserve"> P0 </w:t>
      </w:r>
      <w:r>
        <w:t>核心流程。</w:t>
      </w:r>
    </w:p>
    <w:p w14:paraId="448AA3B5" w14:textId="77777777" w:rsidR="001A66DE" w:rsidRDefault="00000000">
      <w:pPr>
        <w:pStyle w:val="21"/>
        <w:keepNext/>
        <w:numPr>
          <w:ilvl w:val="0"/>
          <w:numId w:val="10"/>
        </w:numPr>
        <w:rPr>
          <w:rFonts w:ascii="黑体" w:hAnsi="黑体" w:cs="黑体" w:hint="eastAsia"/>
        </w:rPr>
      </w:pPr>
      <w:r>
        <w:lastRenderedPageBreak/>
        <w:t>页面清单设计</w:t>
      </w:r>
    </w:p>
    <w:p w14:paraId="15B733AB" w14:textId="77777777" w:rsidR="001A66DE" w:rsidRDefault="00000000">
      <w:pPr>
        <w:pStyle w:val="a8"/>
      </w:pPr>
      <w:r>
        <w:t>页面清单按通用页面、交易页面、卖家页面、管理员页面和扩展页面进行组织。实际开发时可根据工作量合并部分详情页，但设计文档中应明确其功能边界。</w:t>
      </w:r>
    </w:p>
    <w:tbl>
      <w:tblPr>
        <w:tblStyle w:val="af5"/>
        <w:tblW w:w="0" w:type="auto"/>
        <w:jc w:val="center"/>
        <w:tblLayout w:type="fixed"/>
        <w:tblLook w:val="04A0" w:firstRow="1" w:lastRow="0" w:firstColumn="1" w:lastColumn="0" w:noHBand="0" w:noVBand="1"/>
      </w:tblPr>
      <w:tblGrid>
        <w:gridCol w:w="1872"/>
        <w:gridCol w:w="2880"/>
        <w:gridCol w:w="6048"/>
        <w:gridCol w:w="3168"/>
        <w:gridCol w:w="1440"/>
      </w:tblGrid>
      <w:tr w:rsidR="001A66DE" w14:paraId="377D0D6C" w14:textId="77777777">
        <w:trPr>
          <w:cantSplit/>
          <w:jc w:val="center"/>
        </w:trPr>
        <w:tc>
          <w:tcPr>
            <w:tcW w:w="1872" w:type="dxa"/>
            <w:tcBorders>
              <w:top w:val="single" w:sz="4" w:space="0" w:color="000000"/>
              <w:left w:val="nil"/>
              <w:bottom w:val="single" w:sz="4" w:space="0" w:color="000000"/>
              <w:right w:val="single" w:sz="4" w:space="0" w:color="000000"/>
              <w:tl2br w:val="nil"/>
            </w:tcBorders>
            <w:shd w:val="clear" w:color="auto" w:fill="FFFFFF"/>
            <w:vAlign w:val="center"/>
          </w:tcPr>
          <w:p w14:paraId="3045E397" w14:textId="77777777" w:rsidR="001A66DE" w:rsidRDefault="00000000">
            <w:pPr>
              <w:spacing w:after="0" w:line="240" w:lineRule="auto"/>
              <w:jc w:val="center"/>
              <w:rPr>
                <w:rFonts w:hint="eastAsia"/>
                <w:color w:val="000000"/>
              </w:rPr>
            </w:pPr>
            <w:proofErr w:type="spellStart"/>
            <w:r>
              <w:rPr>
                <w:color w:val="000000"/>
                <w:sz w:val="18"/>
              </w:rPr>
              <w:t>页面类别</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8E1BD" w14:textId="77777777" w:rsidR="001A66DE" w:rsidRDefault="00000000">
            <w:pPr>
              <w:spacing w:after="0" w:line="240" w:lineRule="auto"/>
              <w:jc w:val="center"/>
              <w:rPr>
                <w:rFonts w:hint="eastAsia"/>
                <w:color w:val="000000"/>
              </w:rPr>
            </w:pPr>
            <w:proofErr w:type="spellStart"/>
            <w:r>
              <w:rPr>
                <w:color w:val="000000"/>
                <w:sz w:val="18"/>
              </w:rPr>
              <w:t>页面名称</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38C6E3" w14:textId="77777777" w:rsidR="001A66DE" w:rsidRDefault="00000000">
            <w:pPr>
              <w:spacing w:after="0" w:line="240" w:lineRule="auto"/>
              <w:jc w:val="center"/>
              <w:rPr>
                <w:rFonts w:hint="eastAsia"/>
                <w:color w:val="000000"/>
              </w:rPr>
            </w:pPr>
            <w:proofErr w:type="spellStart"/>
            <w:r>
              <w:rPr>
                <w:color w:val="000000"/>
                <w:sz w:val="18"/>
              </w:rPr>
              <w:t>主要内容</w:t>
            </w:r>
            <w:proofErr w:type="spellEnd"/>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2A0EC" w14:textId="77777777" w:rsidR="001A66DE" w:rsidRDefault="00000000">
            <w:pPr>
              <w:spacing w:after="0" w:line="240" w:lineRule="auto"/>
              <w:jc w:val="center"/>
              <w:rPr>
                <w:rFonts w:hint="eastAsia"/>
                <w:color w:val="000000"/>
              </w:rPr>
            </w:pPr>
            <w:proofErr w:type="spellStart"/>
            <w:r>
              <w:rPr>
                <w:color w:val="000000"/>
                <w:sz w:val="18"/>
              </w:rPr>
              <w:t>权限要求</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75448E3" w14:textId="77777777" w:rsidR="001A66DE" w:rsidRDefault="00000000">
            <w:pPr>
              <w:spacing w:after="0" w:line="240" w:lineRule="auto"/>
              <w:jc w:val="center"/>
              <w:rPr>
                <w:rFonts w:hint="eastAsia"/>
                <w:color w:val="000000"/>
              </w:rPr>
            </w:pPr>
            <w:proofErr w:type="spellStart"/>
            <w:r>
              <w:rPr>
                <w:color w:val="000000"/>
                <w:sz w:val="18"/>
              </w:rPr>
              <w:t>优先级</w:t>
            </w:r>
            <w:proofErr w:type="spellEnd"/>
          </w:p>
        </w:tc>
      </w:tr>
      <w:tr w:rsidR="001A66DE" w14:paraId="4761549C"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5378C3B9" w14:textId="77777777" w:rsidR="001A66D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F961BA" w14:textId="77777777" w:rsidR="001A66DE" w:rsidRDefault="00000000">
            <w:pPr>
              <w:spacing w:after="0" w:line="240" w:lineRule="auto"/>
              <w:jc w:val="center"/>
              <w:rPr>
                <w:rFonts w:hint="eastAsia"/>
                <w:color w:val="000000"/>
              </w:rPr>
            </w:pPr>
            <w:proofErr w:type="spellStart"/>
            <w:r>
              <w:rPr>
                <w:color w:val="000000"/>
                <w:sz w:val="15"/>
              </w:rPr>
              <w:t>启动</w:t>
            </w:r>
            <w:proofErr w:type="spellEnd"/>
            <w:r>
              <w:rPr>
                <w:color w:val="000000"/>
                <w:sz w:val="15"/>
              </w:rPr>
              <w:t>/</w:t>
            </w:r>
            <w:proofErr w:type="spellStart"/>
            <w:r>
              <w:rPr>
                <w:color w:val="000000"/>
                <w:sz w:val="15"/>
              </w:rPr>
              <w:t>登录页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270E63" w14:textId="77777777" w:rsidR="001A66DE" w:rsidRDefault="00000000">
            <w:pPr>
              <w:spacing w:after="0" w:line="240" w:lineRule="auto"/>
              <w:rPr>
                <w:rFonts w:hint="eastAsia"/>
                <w:color w:val="000000"/>
                <w:lang w:eastAsia="zh-CN"/>
              </w:rPr>
            </w:pPr>
            <w:proofErr w:type="gramStart"/>
            <w:r>
              <w:rPr>
                <w:color w:val="000000"/>
                <w:sz w:val="15"/>
                <w:lang w:eastAsia="zh-CN"/>
              </w:rPr>
              <w:t>微信授权</w:t>
            </w:r>
            <w:proofErr w:type="gramEnd"/>
            <w:r>
              <w:rPr>
                <w:color w:val="000000"/>
                <w:sz w:val="15"/>
                <w:lang w:eastAsia="zh-CN"/>
              </w:rPr>
              <w:t>登录、自动注册/登录、获取基础身份信息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5FC26E" w14:textId="77777777" w:rsidR="001A66DE" w:rsidRDefault="00000000">
            <w:pPr>
              <w:spacing w:after="0" w:line="240" w:lineRule="auto"/>
              <w:jc w:val="center"/>
              <w:rPr>
                <w:rFonts w:hint="eastAsia"/>
                <w:color w:val="000000"/>
              </w:rPr>
            </w:pPr>
            <w:proofErr w:type="spellStart"/>
            <w:r>
              <w:rPr>
                <w:color w:val="000000"/>
                <w:sz w:val="15"/>
              </w:rPr>
              <w:t>未登录</w:t>
            </w:r>
            <w:proofErr w:type="spellEnd"/>
            <w:r>
              <w:rPr>
                <w:color w:val="000000"/>
                <w:sz w:val="15"/>
              </w:rPr>
              <w:t>/</w:t>
            </w:r>
            <w:proofErr w:type="spellStart"/>
            <w:r>
              <w:rPr>
                <w:color w:val="000000"/>
                <w:sz w:val="15"/>
              </w:rPr>
              <w:t>所有用户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1B2E755" w14:textId="77777777" w:rsidR="001A66DE" w:rsidRDefault="00000000">
            <w:pPr>
              <w:spacing w:after="0" w:line="240" w:lineRule="auto"/>
              <w:jc w:val="center"/>
              <w:rPr>
                <w:rFonts w:hint="eastAsia"/>
                <w:color w:val="000000"/>
              </w:rPr>
            </w:pPr>
            <w:r>
              <w:rPr>
                <w:color w:val="000000"/>
                <w:sz w:val="15"/>
              </w:rPr>
              <w:t>P0</w:t>
            </w:r>
          </w:p>
        </w:tc>
      </w:tr>
      <w:tr w:rsidR="001A66DE" w14:paraId="5B4BA6CF"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BF7CF5E" w14:textId="77777777" w:rsidR="001A66D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B532A" w14:textId="77777777" w:rsidR="001A66DE" w:rsidRDefault="00000000">
            <w:pPr>
              <w:spacing w:after="0" w:line="240" w:lineRule="auto"/>
              <w:jc w:val="center"/>
              <w:rPr>
                <w:rFonts w:hint="eastAsia"/>
                <w:color w:val="000000"/>
              </w:rPr>
            </w:pPr>
            <w:proofErr w:type="spellStart"/>
            <w:r>
              <w:rPr>
                <w:color w:val="000000"/>
                <w:sz w:val="15"/>
              </w:rPr>
              <w:t>学生认证页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26294" w14:textId="77777777" w:rsidR="001A66DE" w:rsidRDefault="00000000">
            <w:pPr>
              <w:spacing w:after="0" w:line="240" w:lineRule="auto"/>
              <w:rPr>
                <w:rFonts w:hint="eastAsia"/>
                <w:color w:val="000000"/>
                <w:lang w:eastAsia="zh-CN"/>
              </w:rPr>
            </w:pPr>
            <w:r>
              <w:rPr>
                <w:color w:val="000000"/>
                <w:sz w:val="15"/>
                <w:lang w:eastAsia="zh-CN"/>
              </w:rPr>
              <w:t>学号、姓名、学院、联系方式填写与认证状态展示</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5C8609" w14:textId="77777777" w:rsidR="001A66DE" w:rsidRDefault="00000000">
            <w:pPr>
              <w:spacing w:after="0" w:line="240" w:lineRule="auto"/>
              <w:jc w:val="center"/>
              <w:rPr>
                <w:rFonts w:hint="eastAsia"/>
                <w:color w:val="000000"/>
              </w:rPr>
            </w:pPr>
            <w:proofErr w:type="spellStart"/>
            <w:r>
              <w:rPr>
                <w:color w:val="000000"/>
                <w:sz w:val="15"/>
              </w:rPr>
              <w:t>已登录用户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18EB894" w14:textId="77777777" w:rsidR="001A66DE" w:rsidRDefault="00000000">
            <w:pPr>
              <w:spacing w:after="0" w:line="240" w:lineRule="auto"/>
              <w:jc w:val="center"/>
              <w:rPr>
                <w:rFonts w:hint="eastAsia"/>
                <w:color w:val="000000"/>
              </w:rPr>
            </w:pPr>
            <w:r>
              <w:rPr>
                <w:color w:val="000000"/>
                <w:sz w:val="15"/>
              </w:rPr>
              <w:t>P0</w:t>
            </w:r>
          </w:p>
        </w:tc>
      </w:tr>
      <w:tr w:rsidR="001A66DE" w14:paraId="26EFFBC5"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004B3104" w14:textId="77777777" w:rsidR="001A66D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40EEA" w14:textId="77777777" w:rsidR="001A66DE" w:rsidRDefault="00000000">
            <w:pPr>
              <w:spacing w:after="0" w:line="240" w:lineRule="auto"/>
              <w:jc w:val="center"/>
              <w:rPr>
                <w:rFonts w:hint="eastAsia"/>
                <w:color w:val="000000"/>
              </w:rPr>
            </w:pPr>
            <w:proofErr w:type="spellStart"/>
            <w:r>
              <w:rPr>
                <w:color w:val="000000"/>
                <w:sz w:val="15"/>
              </w:rPr>
              <w:t>首页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DD0425" w14:textId="77777777" w:rsidR="001A66DE" w:rsidRDefault="00000000">
            <w:pPr>
              <w:spacing w:after="0" w:line="240" w:lineRule="auto"/>
              <w:rPr>
                <w:rFonts w:hint="eastAsia"/>
                <w:color w:val="000000"/>
                <w:lang w:eastAsia="zh-CN"/>
              </w:rPr>
            </w:pPr>
            <w:r>
              <w:rPr>
                <w:color w:val="000000"/>
                <w:sz w:val="15"/>
                <w:lang w:eastAsia="zh-CN"/>
              </w:rPr>
              <w:t>搜索、分类、筛选、商品卡片列表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4DF33" w14:textId="77777777" w:rsidR="001A66DE" w:rsidRDefault="00000000">
            <w:pPr>
              <w:spacing w:after="0" w:line="240" w:lineRule="auto"/>
              <w:jc w:val="center"/>
              <w:rPr>
                <w:rFonts w:hint="eastAsia"/>
                <w:color w:val="000000"/>
              </w:rPr>
            </w:pPr>
            <w:proofErr w:type="spellStart"/>
            <w:r>
              <w:rPr>
                <w:color w:val="000000"/>
                <w:sz w:val="15"/>
              </w:rPr>
              <w:t>可浏览；预约需认证</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D23869D" w14:textId="77777777" w:rsidR="001A66DE" w:rsidRDefault="00000000">
            <w:pPr>
              <w:spacing w:after="0" w:line="240" w:lineRule="auto"/>
              <w:jc w:val="center"/>
              <w:rPr>
                <w:rFonts w:hint="eastAsia"/>
                <w:color w:val="000000"/>
              </w:rPr>
            </w:pPr>
            <w:r>
              <w:rPr>
                <w:color w:val="000000"/>
                <w:sz w:val="15"/>
              </w:rPr>
              <w:t>P0</w:t>
            </w:r>
          </w:p>
        </w:tc>
      </w:tr>
      <w:tr w:rsidR="001A66DE" w14:paraId="260F14BC"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5F9A7A06" w14:textId="77777777" w:rsidR="001A66D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4820A1" w14:textId="77777777" w:rsidR="001A66DE" w:rsidRDefault="00000000">
            <w:pPr>
              <w:spacing w:after="0" w:line="240" w:lineRule="auto"/>
              <w:jc w:val="center"/>
              <w:rPr>
                <w:rFonts w:hint="eastAsia"/>
                <w:color w:val="000000"/>
              </w:rPr>
            </w:pPr>
            <w:proofErr w:type="spellStart"/>
            <w:r>
              <w:rPr>
                <w:color w:val="000000"/>
                <w:sz w:val="15"/>
              </w:rPr>
              <w:t>搜索结果页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18A246" w14:textId="77777777" w:rsidR="001A66DE" w:rsidRDefault="00000000">
            <w:pPr>
              <w:spacing w:after="0" w:line="240" w:lineRule="auto"/>
              <w:jc w:val="center"/>
              <w:rPr>
                <w:rFonts w:hint="eastAsia"/>
                <w:color w:val="000000"/>
                <w:lang w:eastAsia="zh-CN"/>
              </w:rPr>
            </w:pPr>
            <w:r>
              <w:rPr>
                <w:color w:val="000000"/>
                <w:sz w:val="15"/>
                <w:lang w:eastAsia="zh-CN"/>
              </w:rPr>
              <w:t>关键词搜索结果、筛选与排序</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160C7B" w14:textId="77777777" w:rsidR="001A66DE" w:rsidRDefault="00000000">
            <w:pPr>
              <w:spacing w:after="0" w:line="240" w:lineRule="auto"/>
              <w:jc w:val="center"/>
              <w:rPr>
                <w:rFonts w:hint="eastAsia"/>
                <w:color w:val="000000"/>
              </w:rPr>
            </w:pPr>
            <w:proofErr w:type="spellStart"/>
            <w:r>
              <w:rPr>
                <w:color w:val="000000"/>
                <w:sz w:val="15"/>
              </w:rPr>
              <w:t>可浏览；预约需认证</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2E9953E" w14:textId="77777777" w:rsidR="001A66DE" w:rsidRDefault="00000000">
            <w:pPr>
              <w:spacing w:after="0" w:line="240" w:lineRule="auto"/>
              <w:jc w:val="center"/>
              <w:rPr>
                <w:rFonts w:hint="eastAsia"/>
                <w:color w:val="000000"/>
              </w:rPr>
            </w:pPr>
            <w:r>
              <w:rPr>
                <w:color w:val="000000"/>
                <w:sz w:val="15"/>
              </w:rPr>
              <w:t>P0</w:t>
            </w:r>
          </w:p>
        </w:tc>
      </w:tr>
      <w:tr w:rsidR="001A66DE" w14:paraId="57A8A3F9"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2B9B4664" w14:textId="77777777" w:rsidR="001A66D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E838D9" w14:textId="77777777" w:rsidR="001A66DE" w:rsidRDefault="00000000">
            <w:pPr>
              <w:spacing w:after="0" w:line="240" w:lineRule="auto"/>
              <w:jc w:val="center"/>
              <w:rPr>
                <w:rFonts w:hint="eastAsia"/>
                <w:color w:val="000000"/>
              </w:rPr>
            </w:pPr>
            <w:proofErr w:type="spellStart"/>
            <w:r>
              <w:rPr>
                <w:color w:val="000000"/>
                <w:sz w:val="15"/>
              </w:rPr>
              <w:t>分类商品页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9EAD3" w14:textId="77777777" w:rsidR="001A66DE" w:rsidRDefault="00000000">
            <w:pPr>
              <w:spacing w:after="0" w:line="240" w:lineRule="auto"/>
              <w:jc w:val="center"/>
              <w:rPr>
                <w:rFonts w:hint="eastAsia"/>
                <w:color w:val="000000"/>
                <w:lang w:eastAsia="zh-CN"/>
              </w:rPr>
            </w:pPr>
            <w:r>
              <w:rPr>
                <w:color w:val="000000"/>
                <w:sz w:val="15"/>
                <w:lang w:eastAsia="zh-CN"/>
              </w:rPr>
              <w:t>指定分类下的商品列表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25C39" w14:textId="77777777" w:rsidR="001A66DE" w:rsidRDefault="00000000">
            <w:pPr>
              <w:spacing w:after="0" w:line="240" w:lineRule="auto"/>
              <w:jc w:val="center"/>
              <w:rPr>
                <w:rFonts w:hint="eastAsia"/>
                <w:color w:val="000000"/>
              </w:rPr>
            </w:pPr>
            <w:proofErr w:type="spellStart"/>
            <w:r>
              <w:rPr>
                <w:color w:val="000000"/>
                <w:sz w:val="15"/>
              </w:rPr>
              <w:t>可浏览</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768B9B2" w14:textId="77777777" w:rsidR="001A66DE" w:rsidRDefault="00000000">
            <w:pPr>
              <w:spacing w:after="0" w:line="240" w:lineRule="auto"/>
              <w:jc w:val="center"/>
              <w:rPr>
                <w:rFonts w:hint="eastAsia"/>
                <w:color w:val="000000"/>
              </w:rPr>
            </w:pPr>
            <w:r>
              <w:rPr>
                <w:color w:val="000000"/>
                <w:sz w:val="15"/>
              </w:rPr>
              <w:t>P0</w:t>
            </w:r>
          </w:p>
        </w:tc>
      </w:tr>
      <w:tr w:rsidR="001A66DE" w14:paraId="1583C78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BA77E24" w14:textId="77777777" w:rsidR="001A66D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9F207D" w14:textId="77777777" w:rsidR="001A66DE" w:rsidRDefault="00000000">
            <w:pPr>
              <w:spacing w:after="0" w:line="240" w:lineRule="auto"/>
              <w:jc w:val="center"/>
              <w:rPr>
                <w:rFonts w:hint="eastAsia"/>
                <w:color w:val="000000"/>
              </w:rPr>
            </w:pPr>
            <w:proofErr w:type="spellStart"/>
            <w:r>
              <w:rPr>
                <w:color w:val="000000"/>
                <w:sz w:val="15"/>
              </w:rPr>
              <w:t>商品详情页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E4D86" w14:textId="77777777" w:rsidR="001A66DE" w:rsidRDefault="00000000">
            <w:pPr>
              <w:spacing w:after="0" w:line="240" w:lineRule="auto"/>
              <w:rPr>
                <w:rFonts w:hint="eastAsia"/>
                <w:color w:val="000000"/>
                <w:lang w:eastAsia="zh-CN"/>
              </w:rPr>
            </w:pPr>
            <w:r>
              <w:rPr>
                <w:color w:val="000000"/>
                <w:sz w:val="15"/>
                <w:lang w:eastAsia="zh-CN"/>
              </w:rPr>
              <w:t>图片、价格、描述、卖家脱敏信息、收藏、举报商品、提交预约入口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E10005" w14:textId="77777777" w:rsidR="001A66DE" w:rsidRDefault="00000000">
            <w:pPr>
              <w:spacing w:after="0" w:line="240" w:lineRule="auto"/>
              <w:jc w:val="center"/>
              <w:rPr>
                <w:rFonts w:hint="eastAsia"/>
                <w:color w:val="000000"/>
              </w:rPr>
            </w:pPr>
            <w:proofErr w:type="spellStart"/>
            <w:r>
              <w:rPr>
                <w:color w:val="000000"/>
                <w:sz w:val="15"/>
              </w:rPr>
              <w:t>可浏览；操作需认证</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1CAA0B3" w14:textId="77777777" w:rsidR="001A66DE" w:rsidRDefault="00000000">
            <w:pPr>
              <w:spacing w:after="0" w:line="240" w:lineRule="auto"/>
              <w:jc w:val="center"/>
              <w:rPr>
                <w:rFonts w:hint="eastAsia"/>
                <w:color w:val="000000"/>
              </w:rPr>
            </w:pPr>
            <w:r>
              <w:rPr>
                <w:color w:val="000000"/>
                <w:sz w:val="15"/>
              </w:rPr>
              <w:t>P0</w:t>
            </w:r>
          </w:p>
        </w:tc>
      </w:tr>
      <w:tr w:rsidR="001A66DE" w14:paraId="1753BF5E"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B8B1B80" w14:textId="77777777" w:rsidR="001A66D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AEEF2" w14:textId="77777777" w:rsidR="001A66DE" w:rsidRDefault="00000000">
            <w:pPr>
              <w:spacing w:after="0" w:line="240" w:lineRule="auto"/>
              <w:jc w:val="center"/>
              <w:rPr>
                <w:rFonts w:hint="eastAsia"/>
                <w:color w:val="000000"/>
              </w:rPr>
            </w:pPr>
            <w:proofErr w:type="spellStart"/>
            <w:r>
              <w:rPr>
                <w:color w:val="000000"/>
                <w:sz w:val="15"/>
              </w:rPr>
              <w:t>消息页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D6DB1" w14:textId="77777777" w:rsidR="001A66DE" w:rsidRDefault="00000000">
            <w:pPr>
              <w:spacing w:after="0" w:line="240" w:lineRule="auto"/>
              <w:jc w:val="center"/>
              <w:rPr>
                <w:rFonts w:hint="eastAsia"/>
                <w:color w:val="000000"/>
                <w:lang w:eastAsia="zh-CN"/>
              </w:rPr>
            </w:pPr>
            <w:r>
              <w:rPr>
                <w:color w:val="000000"/>
                <w:sz w:val="15"/>
                <w:lang w:eastAsia="zh-CN"/>
              </w:rPr>
              <w:t>订单消息、举报消息、系统消息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85E67C" w14:textId="77777777" w:rsidR="001A66DE" w:rsidRDefault="00000000">
            <w:pPr>
              <w:spacing w:after="0" w:line="240" w:lineRule="auto"/>
              <w:jc w:val="center"/>
              <w:rPr>
                <w:rFonts w:hint="eastAsia"/>
                <w:color w:val="000000"/>
              </w:rPr>
            </w:pPr>
            <w:proofErr w:type="spellStart"/>
            <w:r>
              <w:rPr>
                <w:color w:val="000000"/>
                <w:sz w:val="15"/>
              </w:rPr>
              <w:t>已登录用户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7E7EBF3" w14:textId="77777777" w:rsidR="001A66DE" w:rsidRDefault="00000000">
            <w:pPr>
              <w:spacing w:after="0" w:line="240" w:lineRule="auto"/>
              <w:jc w:val="center"/>
              <w:rPr>
                <w:rFonts w:hint="eastAsia"/>
                <w:color w:val="000000"/>
              </w:rPr>
            </w:pPr>
            <w:r>
              <w:rPr>
                <w:color w:val="000000"/>
                <w:sz w:val="15"/>
              </w:rPr>
              <w:t>P1</w:t>
            </w:r>
          </w:p>
        </w:tc>
      </w:tr>
      <w:tr w:rsidR="001A66DE" w14:paraId="0E1C4CD8"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02E136D2" w14:textId="77777777" w:rsidR="001A66D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00B636" w14:textId="77777777" w:rsidR="001A66DE" w:rsidRDefault="00000000">
            <w:pPr>
              <w:spacing w:after="0" w:line="240" w:lineRule="auto"/>
              <w:jc w:val="center"/>
              <w:rPr>
                <w:rFonts w:hint="eastAsia"/>
                <w:color w:val="000000"/>
                <w:lang w:eastAsia="zh-CN"/>
              </w:rPr>
            </w:pPr>
            <w:r>
              <w:rPr>
                <w:color w:val="000000"/>
                <w:sz w:val="15"/>
                <w:lang w:eastAsia="zh-CN"/>
              </w:rPr>
              <w:t>公告详情/系统消息详情页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5AF7A1" w14:textId="77777777" w:rsidR="001A66DE" w:rsidRDefault="00000000">
            <w:pPr>
              <w:spacing w:after="0" w:line="240" w:lineRule="auto"/>
              <w:rPr>
                <w:rFonts w:hint="eastAsia"/>
                <w:color w:val="000000"/>
                <w:lang w:eastAsia="zh-CN"/>
              </w:rPr>
            </w:pPr>
            <w:r>
              <w:rPr>
                <w:color w:val="000000"/>
                <w:sz w:val="15"/>
                <w:lang w:eastAsia="zh-CN"/>
              </w:rPr>
              <w:t>平台公告、规则提醒、系统通知详情</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DACD4E" w14:textId="77777777" w:rsidR="001A66DE" w:rsidRDefault="00000000">
            <w:pPr>
              <w:spacing w:after="0" w:line="240" w:lineRule="auto"/>
              <w:jc w:val="center"/>
              <w:rPr>
                <w:rFonts w:hint="eastAsia"/>
                <w:color w:val="000000"/>
              </w:rPr>
            </w:pPr>
            <w:proofErr w:type="spellStart"/>
            <w:r>
              <w:rPr>
                <w:color w:val="000000"/>
                <w:sz w:val="15"/>
              </w:rPr>
              <w:t>已登录用户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002FFCF" w14:textId="77777777" w:rsidR="001A66DE" w:rsidRDefault="00000000">
            <w:pPr>
              <w:spacing w:after="0" w:line="240" w:lineRule="auto"/>
              <w:jc w:val="center"/>
              <w:rPr>
                <w:rFonts w:hint="eastAsia"/>
                <w:color w:val="000000"/>
              </w:rPr>
            </w:pPr>
            <w:r>
              <w:rPr>
                <w:color w:val="000000"/>
                <w:sz w:val="15"/>
              </w:rPr>
              <w:t>P2</w:t>
            </w:r>
          </w:p>
        </w:tc>
      </w:tr>
      <w:tr w:rsidR="001A66DE" w14:paraId="6A7A4D50"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EBCA720" w14:textId="77777777" w:rsidR="001A66D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4682E" w14:textId="77777777" w:rsidR="001A66DE" w:rsidRDefault="00000000">
            <w:pPr>
              <w:spacing w:after="0" w:line="240" w:lineRule="auto"/>
              <w:jc w:val="center"/>
              <w:rPr>
                <w:rFonts w:hint="eastAsia"/>
                <w:color w:val="000000"/>
              </w:rPr>
            </w:pPr>
            <w:proofErr w:type="spellStart"/>
            <w:r>
              <w:rPr>
                <w:color w:val="000000"/>
                <w:sz w:val="15"/>
              </w:rPr>
              <w:t>我的页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FD7E02" w14:textId="77777777" w:rsidR="001A66DE" w:rsidRDefault="00000000">
            <w:pPr>
              <w:spacing w:after="0" w:line="240" w:lineRule="auto"/>
              <w:rPr>
                <w:rFonts w:hint="eastAsia"/>
                <w:color w:val="000000"/>
                <w:lang w:eastAsia="zh-CN"/>
              </w:rPr>
            </w:pPr>
            <w:r>
              <w:rPr>
                <w:color w:val="000000"/>
                <w:sz w:val="15"/>
                <w:lang w:eastAsia="zh-CN"/>
              </w:rPr>
              <w:t>个人信息、认证状态、功能聚合、管理员入口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D7EFA3" w14:textId="77777777" w:rsidR="001A66DE" w:rsidRDefault="00000000">
            <w:pPr>
              <w:spacing w:after="0" w:line="240" w:lineRule="auto"/>
              <w:jc w:val="center"/>
              <w:rPr>
                <w:rFonts w:hint="eastAsia"/>
                <w:color w:val="000000"/>
              </w:rPr>
            </w:pPr>
            <w:proofErr w:type="spellStart"/>
            <w:r>
              <w:rPr>
                <w:color w:val="000000"/>
                <w:sz w:val="15"/>
              </w:rPr>
              <w:t>已登录用户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611230B" w14:textId="77777777" w:rsidR="001A66DE" w:rsidRDefault="00000000">
            <w:pPr>
              <w:spacing w:after="0" w:line="240" w:lineRule="auto"/>
              <w:jc w:val="center"/>
              <w:rPr>
                <w:rFonts w:hint="eastAsia"/>
                <w:color w:val="000000"/>
              </w:rPr>
            </w:pPr>
            <w:r>
              <w:rPr>
                <w:color w:val="000000"/>
                <w:sz w:val="15"/>
              </w:rPr>
              <w:t>P0</w:t>
            </w:r>
          </w:p>
        </w:tc>
      </w:tr>
      <w:tr w:rsidR="001A66DE" w14:paraId="11650B73"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0F4DA9D" w14:textId="77777777" w:rsidR="001A66D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73B018" w14:textId="77777777" w:rsidR="001A66DE" w:rsidRDefault="00000000">
            <w:pPr>
              <w:spacing w:after="0" w:line="240" w:lineRule="auto"/>
              <w:jc w:val="center"/>
              <w:rPr>
                <w:rFonts w:hint="eastAsia"/>
                <w:color w:val="000000"/>
              </w:rPr>
            </w:pPr>
            <w:proofErr w:type="spellStart"/>
            <w:r>
              <w:rPr>
                <w:color w:val="000000"/>
                <w:sz w:val="15"/>
              </w:rPr>
              <w:t>提交预约页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377AAE" w14:textId="77777777" w:rsidR="001A66DE" w:rsidRDefault="00000000">
            <w:pPr>
              <w:spacing w:after="0" w:line="240" w:lineRule="auto"/>
              <w:rPr>
                <w:rFonts w:hint="eastAsia"/>
                <w:color w:val="000000"/>
                <w:lang w:eastAsia="zh-CN"/>
              </w:rPr>
            </w:pPr>
            <w:r>
              <w:rPr>
                <w:color w:val="000000"/>
                <w:sz w:val="15"/>
                <w:lang w:eastAsia="zh-CN"/>
              </w:rPr>
              <w:t>面交时间、地点、备注、预约确认</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A700D" w14:textId="77777777" w:rsidR="001A66DE" w:rsidRDefault="00000000">
            <w:pPr>
              <w:spacing w:after="0" w:line="240" w:lineRule="auto"/>
              <w:jc w:val="center"/>
              <w:rPr>
                <w:rFonts w:hint="eastAsia"/>
                <w:color w:val="000000"/>
              </w:rPr>
            </w:pPr>
            <w:proofErr w:type="spellStart"/>
            <w:r>
              <w:rPr>
                <w:color w:val="000000"/>
                <w:sz w:val="15"/>
              </w:rPr>
              <w:t>已认证用户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25992E5" w14:textId="77777777" w:rsidR="001A66DE" w:rsidRDefault="00000000">
            <w:pPr>
              <w:spacing w:after="0" w:line="240" w:lineRule="auto"/>
              <w:jc w:val="center"/>
              <w:rPr>
                <w:rFonts w:hint="eastAsia"/>
                <w:color w:val="000000"/>
              </w:rPr>
            </w:pPr>
            <w:r>
              <w:rPr>
                <w:color w:val="000000"/>
                <w:sz w:val="15"/>
              </w:rPr>
              <w:t>P0</w:t>
            </w:r>
          </w:p>
        </w:tc>
      </w:tr>
      <w:tr w:rsidR="001A66DE" w14:paraId="378FC0B6"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C74ED5A" w14:textId="77777777" w:rsidR="001A66D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286D6" w14:textId="77777777" w:rsidR="001A66DE" w:rsidRDefault="00000000">
            <w:pPr>
              <w:spacing w:after="0" w:line="240" w:lineRule="auto"/>
              <w:jc w:val="center"/>
              <w:rPr>
                <w:rFonts w:hint="eastAsia"/>
                <w:color w:val="000000"/>
              </w:rPr>
            </w:pPr>
            <w:proofErr w:type="spellStart"/>
            <w:r>
              <w:rPr>
                <w:color w:val="000000"/>
                <w:sz w:val="15"/>
              </w:rPr>
              <w:t>订单详情页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BA45F" w14:textId="77777777" w:rsidR="001A66DE" w:rsidRDefault="00000000">
            <w:pPr>
              <w:spacing w:after="0" w:line="240" w:lineRule="auto"/>
              <w:rPr>
                <w:rFonts w:hint="eastAsia"/>
                <w:color w:val="000000"/>
                <w:lang w:eastAsia="zh-CN"/>
              </w:rPr>
            </w:pPr>
            <w:r>
              <w:rPr>
                <w:color w:val="000000"/>
                <w:sz w:val="15"/>
                <w:lang w:eastAsia="zh-CN"/>
              </w:rPr>
              <w:t>订单状态、商品快照、交易双方信息、联系方式展示规则、取消/完成/评价入口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DA82E" w14:textId="77777777" w:rsidR="001A66DE" w:rsidRDefault="00000000">
            <w:pPr>
              <w:spacing w:after="0" w:line="240" w:lineRule="auto"/>
              <w:jc w:val="center"/>
              <w:rPr>
                <w:rFonts w:hint="eastAsia"/>
                <w:color w:val="000000"/>
              </w:rPr>
            </w:pPr>
            <w:proofErr w:type="spellStart"/>
            <w:r>
              <w:rPr>
                <w:color w:val="000000"/>
                <w:sz w:val="15"/>
              </w:rPr>
              <w:t>买家</w:t>
            </w:r>
            <w:proofErr w:type="spellEnd"/>
            <w:r>
              <w:rPr>
                <w:color w:val="000000"/>
                <w:sz w:val="15"/>
              </w:rPr>
              <w:t>/</w:t>
            </w:r>
            <w:proofErr w:type="spellStart"/>
            <w:r>
              <w:rPr>
                <w:color w:val="000000"/>
                <w:sz w:val="15"/>
              </w:rPr>
              <w:t>卖家</w:t>
            </w:r>
            <w:proofErr w:type="spellEnd"/>
            <w:r>
              <w:rPr>
                <w:color w:val="000000"/>
                <w:sz w:val="15"/>
              </w:rPr>
              <w:t>/</w:t>
            </w:r>
            <w:proofErr w:type="spellStart"/>
            <w:r>
              <w:rPr>
                <w:color w:val="000000"/>
                <w:sz w:val="15"/>
              </w:rPr>
              <w:t>管理员</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549B41E" w14:textId="77777777" w:rsidR="001A66DE" w:rsidRDefault="00000000">
            <w:pPr>
              <w:spacing w:after="0" w:line="240" w:lineRule="auto"/>
              <w:jc w:val="center"/>
              <w:rPr>
                <w:rFonts w:hint="eastAsia"/>
                <w:color w:val="000000"/>
              </w:rPr>
            </w:pPr>
            <w:r>
              <w:rPr>
                <w:color w:val="000000"/>
                <w:sz w:val="15"/>
              </w:rPr>
              <w:t>P0</w:t>
            </w:r>
          </w:p>
        </w:tc>
      </w:tr>
      <w:tr w:rsidR="001A66DE" w14:paraId="07B2CEE5"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20E0C97B" w14:textId="77777777" w:rsidR="001A66D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9E3279" w14:textId="77777777" w:rsidR="001A66DE" w:rsidRDefault="00000000">
            <w:pPr>
              <w:spacing w:after="0" w:line="240" w:lineRule="auto"/>
              <w:jc w:val="center"/>
              <w:rPr>
                <w:rFonts w:hint="eastAsia"/>
                <w:color w:val="000000"/>
              </w:rPr>
            </w:pPr>
            <w:proofErr w:type="spellStart"/>
            <w:r>
              <w:rPr>
                <w:color w:val="000000"/>
                <w:sz w:val="15"/>
              </w:rPr>
              <w:t>评价页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032E0A" w14:textId="77777777" w:rsidR="001A66DE" w:rsidRDefault="00000000">
            <w:pPr>
              <w:spacing w:after="0" w:line="240" w:lineRule="auto"/>
              <w:jc w:val="center"/>
              <w:rPr>
                <w:rFonts w:hint="eastAsia"/>
                <w:color w:val="000000"/>
                <w:lang w:eastAsia="zh-CN"/>
              </w:rPr>
            </w:pPr>
            <w:r>
              <w:rPr>
                <w:color w:val="000000"/>
                <w:sz w:val="15"/>
                <w:lang w:eastAsia="zh-CN"/>
              </w:rPr>
              <w:t>星级评分、文字评价、提交评价</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A068E" w14:textId="77777777" w:rsidR="001A66DE" w:rsidRDefault="00000000">
            <w:pPr>
              <w:spacing w:after="0" w:line="240" w:lineRule="auto"/>
              <w:jc w:val="center"/>
              <w:rPr>
                <w:rFonts w:hint="eastAsia"/>
                <w:color w:val="000000"/>
              </w:rPr>
            </w:pPr>
            <w:proofErr w:type="spellStart"/>
            <w:r>
              <w:rPr>
                <w:color w:val="000000"/>
                <w:sz w:val="15"/>
              </w:rPr>
              <w:t>已完成订单买家</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EAA5605" w14:textId="77777777" w:rsidR="001A66DE" w:rsidRDefault="00000000">
            <w:pPr>
              <w:spacing w:after="0" w:line="240" w:lineRule="auto"/>
              <w:jc w:val="center"/>
              <w:rPr>
                <w:rFonts w:hint="eastAsia"/>
                <w:color w:val="000000"/>
              </w:rPr>
            </w:pPr>
            <w:r>
              <w:rPr>
                <w:color w:val="000000"/>
                <w:sz w:val="15"/>
              </w:rPr>
              <w:t>P1</w:t>
            </w:r>
          </w:p>
        </w:tc>
      </w:tr>
      <w:tr w:rsidR="001A66DE" w14:paraId="654EC594"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1B7C8D5" w14:textId="77777777" w:rsidR="001A66D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08293" w14:textId="77777777" w:rsidR="001A66DE" w:rsidRDefault="00000000">
            <w:pPr>
              <w:spacing w:after="0" w:line="240" w:lineRule="auto"/>
              <w:jc w:val="center"/>
              <w:rPr>
                <w:rFonts w:hint="eastAsia"/>
                <w:color w:val="000000"/>
              </w:rPr>
            </w:pPr>
            <w:proofErr w:type="spellStart"/>
            <w:r>
              <w:rPr>
                <w:color w:val="000000"/>
                <w:sz w:val="15"/>
              </w:rPr>
              <w:t>举报商品页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BE0A28" w14:textId="77777777" w:rsidR="001A66DE" w:rsidRDefault="00000000">
            <w:pPr>
              <w:spacing w:after="0" w:line="240" w:lineRule="auto"/>
              <w:jc w:val="center"/>
              <w:rPr>
                <w:rFonts w:hint="eastAsia"/>
                <w:color w:val="000000"/>
                <w:lang w:eastAsia="zh-CN"/>
              </w:rPr>
            </w:pPr>
            <w:r>
              <w:rPr>
                <w:color w:val="000000"/>
                <w:sz w:val="15"/>
                <w:lang w:eastAsia="zh-CN"/>
              </w:rPr>
              <w:t>举报理由、举报说明、凭证上传</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888AE" w14:textId="77777777" w:rsidR="001A66DE" w:rsidRDefault="00000000">
            <w:pPr>
              <w:spacing w:after="0" w:line="240" w:lineRule="auto"/>
              <w:jc w:val="center"/>
              <w:rPr>
                <w:rFonts w:hint="eastAsia"/>
                <w:color w:val="000000"/>
              </w:rPr>
            </w:pPr>
            <w:proofErr w:type="spellStart"/>
            <w:r>
              <w:rPr>
                <w:color w:val="000000"/>
                <w:sz w:val="15"/>
              </w:rPr>
              <w:t>已认证用户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9C0677B" w14:textId="77777777" w:rsidR="001A66DE" w:rsidRDefault="00000000">
            <w:pPr>
              <w:spacing w:after="0" w:line="240" w:lineRule="auto"/>
              <w:jc w:val="center"/>
              <w:rPr>
                <w:rFonts w:hint="eastAsia"/>
                <w:color w:val="000000"/>
              </w:rPr>
            </w:pPr>
            <w:r>
              <w:rPr>
                <w:color w:val="000000"/>
                <w:sz w:val="15"/>
              </w:rPr>
              <w:t>P1</w:t>
            </w:r>
          </w:p>
        </w:tc>
      </w:tr>
      <w:tr w:rsidR="001A66DE" w14:paraId="6D86558E"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9FEAE30" w14:textId="77777777" w:rsidR="001A66D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D1EBC" w14:textId="77777777" w:rsidR="001A66DE" w:rsidRDefault="00000000">
            <w:pPr>
              <w:spacing w:after="0" w:line="240" w:lineRule="auto"/>
              <w:jc w:val="center"/>
              <w:rPr>
                <w:rFonts w:hint="eastAsia"/>
                <w:color w:val="000000"/>
              </w:rPr>
            </w:pPr>
            <w:proofErr w:type="spellStart"/>
            <w:r>
              <w:rPr>
                <w:color w:val="000000"/>
                <w:sz w:val="15"/>
              </w:rPr>
              <w:t>举报详情</w:t>
            </w:r>
            <w:proofErr w:type="spellEnd"/>
            <w:r>
              <w:rPr>
                <w:color w:val="000000"/>
                <w:sz w:val="15"/>
              </w:rPr>
              <w:t>/</w:t>
            </w:r>
            <w:proofErr w:type="spellStart"/>
            <w:r>
              <w:rPr>
                <w:color w:val="000000"/>
                <w:sz w:val="15"/>
              </w:rPr>
              <w:t>处理结果页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0EE16" w14:textId="77777777" w:rsidR="001A66DE" w:rsidRDefault="00000000">
            <w:pPr>
              <w:spacing w:after="0" w:line="240" w:lineRule="auto"/>
              <w:rPr>
                <w:rFonts w:hint="eastAsia"/>
                <w:color w:val="000000"/>
                <w:lang w:eastAsia="zh-CN"/>
              </w:rPr>
            </w:pPr>
            <w:r>
              <w:rPr>
                <w:color w:val="000000"/>
                <w:sz w:val="15"/>
                <w:lang w:eastAsia="zh-CN"/>
              </w:rPr>
              <w:t>举报状态、管理员处理结果、反馈信息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A8907" w14:textId="77777777" w:rsidR="001A66DE" w:rsidRDefault="00000000">
            <w:pPr>
              <w:spacing w:after="0" w:line="240" w:lineRule="auto"/>
              <w:jc w:val="center"/>
              <w:rPr>
                <w:rFonts w:hint="eastAsia"/>
                <w:color w:val="000000"/>
              </w:rPr>
            </w:pPr>
            <w:proofErr w:type="spellStart"/>
            <w:r>
              <w:rPr>
                <w:color w:val="000000"/>
                <w:sz w:val="15"/>
              </w:rPr>
              <w:t>举报人</w:t>
            </w:r>
            <w:proofErr w:type="spellEnd"/>
            <w:r>
              <w:rPr>
                <w:color w:val="000000"/>
                <w:sz w:val="15"/>
              </w:rPr>
              <w:t>/</w:t>
            </w:r>
            <w:proofErr w:type="spellStart"/>
            <w:r>
              <w:rPr>
                <w:color w:val="000000"/>
                <w:sz w:val="15"/>
              </w:rPr>
              <w:t>管理员</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26678C83" w14:textId="77777777" w:rsidR="001A66DE" w:rsidRDefault="00000000">
            <w:pPr>
              <w:spacing w:after="0" w:line="240" w:lineRule="auto"/>
              <w:jc w:val="center"/>
              <w:rPr>
                <w:rFonts w:hint="eastAsia"/>
                <w:color w:val="000000"/>
              </w:rPr>
            </w:pPr>
            <w:r>
              <w:rPr>
                <w:color w:val="000000"/>
                <w:sz w:val="15"/>
              </w:rPr>
              <w:t>P1</w:t>
            </w:r>
          </w:p>
        </w:tc>
      </w:tr>
      <w:tr w:rsidR="001A66DE" w14:paraId="075F6F31"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558D175E" w14:textId="77777777" w:rsidR="001A66D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C64D3D" w14:textId="77777777" w:rsidR="001A66DE" w:rsidRDefault="00000000">
            <w:pPr>
              <w:spacing w:after="0" w:line="240" w:lineRule="auto"/>
              <w:jc w:val="center"/>
              <w:rPr>
                <w:rFonts w:hint="eastAsia"/>
                <w:color w:val="000000"/>
              </w:rPr>
            </w:pPr>
            <w:proofErr w:type="spellStart"/>
            <w:r>
              <w:rPr>
                <w:color w:val="000000"/>
                <w:sz w:val="15"/>
              </w:rPr>
              <w:t>发布页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8DD9B3" w14:textId="77777777" w:rsidR="001A66DE" w:rsidRDefault="00000000">
            <w:pPr>
              <w:spacing w:after="0" w:line="240" w:lineRule="auto"/>
              <w:rPr>
                <w:rFonts w:hint="eastAsia"/>
                <w:color w:val="000000"/>
                <w:lang w:eastAsia="zh-CN"/>
              </w:rPr>
            </w:pPr>
            <w:r>
              <w:rPr>
                <w:color w:val="000000"/>
                <w:sz w:val="15"/>
                <w:lang w:eastAsia="zh-CN"/>
              </w:rPr>
              <w:t>商品标题、分类、价格、成色、图片、描述、面交地点、AI按钮</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59F3D" w14:textId="77777777" w:rsidR="001A66DE" w:rsidRDefault="00000000">
            <w:pPr>
              <w:spacing w:after="0" w:line="240" w:lineRule="auto"/>
              <w:jc w:val="center"/>
              <w:rPr>
                <w:rFonts w:hint="eastAsia"/>
                <w:color w:val="000000"/>
              </w:rPr>
            </w:pPr>
            <w:proofErr w:type="spellStart"/>
            <w:r>
              <w:rPr>
                <w:color w:val="000000"/>
                <w:sz w:val="15"/>
              </w:rPr>
              <w:t>已认证用户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21AC0B2" w14:textId="77777777" w:rsidR="001A66DE" w:rsidRDefault="00000000">
            <w:pPr>
              <w:spacing w:after="0" w:line="240" w:lineRule="auto"/>
              <w:jc w:val="center"/>
              <w:rPr>
                <w:rFonts w:hint="eastAsia"/>
                <w:color w:val="000000"/>
              </w:rPr>
            </w:pPr>
            <w:r>
              <w:rPr>
                <w:color w:val="000000"/>
                <w:sz w:val="15"/>
              </w:rPr>
              <w:t>P0</w:t>
            </w:r>
          </w:p>
        </w:tc>
      </w:tr>
      <w:tr w:rsidR="001A66DE" w14:paraId="5120BEB1"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3396E75" w14:textId="77777777" w:rsidR="001A66D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4F7F87" w14:textId="77777777" w:rsidR="001A66DE" w:rsidRDefault="00000000">
            <w:pPr>
              <w:spacing w:after="0" w:line="240" w:lineRule="auto"/>
              <w:jc w:val="center"/>
              <w:rPr>
                <w:rFonts w:hint="eastAsia"/>
                <w:color w:val="000000"/>
              </w:rPr>
            </w:pPr>
            <w:proofErr w:type="spellStart"/>
            <w:r>
              <w:rPr>
                <w:color w:val="000000"/>
                <w:sz w:val="15"/>
              </w:rPr>
              <w:t>我的商品页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DC5627" w14:textId="77777777" w:rsidR="001A66DE" w:rsidRDefault="00000000">
            <w:pPr>
              <w:spacing w:after="0" w:line="240" w:lineRule="auto"/>
              <w:rPr>
                <w:rFonts w:hint="eastAsia"/>
                <w:color w:val="000000"/>
                <w:lang w:eastAsia="zh-CN"/>
              </w:rPr>
            </w:pPr>
            <w:r>
              <w:rPr>
                <w:color w:val="000000"/>
                <w:sz w:val="15"/>
                <w:lang w:eastAsia="zh-CN"/>
              </w:rPr>
              <w:t>在售、锁定、已售、下</w:t>
            </w:r>
            <w:proofErr w:type="gramStart"/>
            <w:r>
              <w:rPr>
                <w:color w:val="000000"/>
                <w:sz w:val="15"/>
                <w:lang w:eastAsia="zh-CN"/>
              </w:rPr>
              <w:t>架商品</w:t>
            </w:r>
            <w:proofErr w:type="gramEnd"/>
            <w:r>
              <w:rPr>
                <w:color w:val="000000"/>
                <w:sz w:val="15"/>
                <w:lang w:eastAsia="zh-CN"/>
              </w:rPr>
              <w:t>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1F69A" w14:textId="77777777" w:rsidR="001A66DE" w:rsidRDefault="00000000">
            <w:pPr>
              <w:spacing w:after="0" w:line="240" w:lineRule="auto"/>
              <w:jc w:val="center"/>
              <w:rPr>
                <w:rFonts w:hint="eastAsia"/>
                <w:color w:val="000000"/>
              </w:rPr>
            </w:pPr>
            <w:proofErr w:type="spellStart"/>
            <w:r>
              <w:rPr>
                <w:color w:val="000000"/>
                <w:sz w:val="15"/>
              </w:rPr>
              <w:t>商品卖家</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FBE4318" w14:textId="77777777" w:rsidR="001A66DE" w:rsidRDefault="00000000">
            <w:pPr>
              <w:spacing w:after="0" w:line="240" w:lineRule="auto"/>
              <w:jc w:val="center"/>
              <w:rPr>
                <w:rFonts w:hint="eastAsia"/>
                <w:color w:val="000000"/>
              </w:rPr>
            </w:pPr>
            <w:r>
              <w:rPr>
                <w:color w:val="000000"/>
                <w:sz w:val="15"/>
              </w:rPr>
              <w:t>P0/P1</w:t>
            </w:r>
          </w:p>
        </w:tc>
      </w:tr>
      <w:tr w:rsidR="001A66DE" w14:paraId="1E9E5A94"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040775F" w14:textId="77777777" w:rsidR="001A66D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06701" w14:textId="77777777" w:rsidR="001A66DE" w:rsidRDefault="00000000">
            <w:pPr>
              <w:spacing w:after="0" w:line="240" w:lineRule="auto"/>
              <w:jc w:val="center"/>
              <w:rPr>
                <w:rFonts w:hint="eastAsia"/>
                <w:color w:val="000000"/>
              </w:rPr>
            </w:pPr>
            <w:proofErr w:type="spellStart"/>
            <w:r>
              <w:rPr>
                <w:color w:val="000000"/>
                <w:sz w:val="15"/>
              </w:rPr>
              <w:t>商品编辑页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C75FD" w14:textId="77777777" w:rsidR="001A66DE" w:rsidRDefault="00000000">
            <w:pPr>
              <w:spacing w:after="0" w:line="240" w:lineRule="auto"/>
              <w:rPr>
                <w:rFonts w:hint="eastAsia"/>
                <w:color w:val="000000"/>
                <w:lang w:eastAsia="zh-CN"/>
              </w:rPr>
            </w:pPr>
            <w:r>
              <w:rPr>
                <w:color w:val="000000"/>
                <w:sz w:val="15"/>
                <w:lang w:eastAsia="zh-CN"/>
              </w:rPr>
              <w:t>修改商品信息、上下架、逻辑删除</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76904" w14:textId="77777777" w:rsidR="001A66DE" w:rsidRDefault="00000000">
            <w:pPr>
              <w:spacing w:after="0" w:line="240" w:lineRule="auto"/>
              <w:jc w:val="center"/>
              <w:rPr>
                <w:rFonts w:hint="eastAsia"/>
                <w:color w:val="000000"/>
                <w:lang w:eastAsia="zh-CN"/>
              </w:rPr>
            </w:pPr>
            <w:r>
              <w:rPr>
                <w:color w:val="000000"/>
                <w:sz w:val="15"/>
                <w:lang w:eastAsia="zh-CN"/>
              </w:rPr>
              <w:t>商品卖家/管理员部分操作</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9048CE7" w14:textId="77777777" w:rsidR="001A66DE" w:rsidRDefault="00000000">
            <w:pPr>
              <w:spacing w:after="0" w:line="240" w:lineRule="auto"/>
              <w:jc w:val="center"/>
              <w:rPr>
                <w:rFonts w:hint="eastAsia"/>
                <w:color w:val="000000"/>
              </w:rPr>
            </w:pPr>
            <w:r>
              <w:rPr>
                <w:color w:val="000000"/>
                <w:sz w:val="15"/>
              </w:rPr>
              <w:t>P1</w:t>
            </w:r>
          </w:p>
        </w:tc>
      </w:tr>
      <w:tr w:rsidR="001A66DE" w14:paraId="2986E3F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C059F61" w14:textId="77777777" w:rsidR="001A66D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C02E3F" w14:textId="77777777" w:rsidR="001A66DE" w:rsidRDefault="00000000">
            <w:pPr>
              <w:spacing w:after="0" w:line="240" w:lineRule="auto"/>
              <w:jc w:val="center"/>
              <w:rPr>
                <w:rFonts w:hint="eastAsia"/>
                <w:color w:val="000000"/>
              </w:rPr>
            </w:pPr>
            <w:proofErr w:type="spellStart"/>
            <w:r>
              <w:rPr>
                <w:color w:val="000000"/>
                <w:sz w:val="15"/>
              </w:rPr>
              <w:t>卖家订单管理页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BAF0D7" w14:textId="77777777" w:rsidR="001A66DE" w:rsidRDefault="00000000">
            <w:pPr>
              <w:spacing w:after="0" w:line="240" w:lineRule="auto"/>
              <w:jc w:val="center"/>
              <w:rPr>
                <w:rFonts w:hint="eastAsia"/>
                <w:color w:val="000000"/>
                <w:lang w:eastAsia="zh-CN"/>
              </w:rPr>
            </w:pPr>
            <w:r>
              <w:rPr>
                <w:color w:val="000000"/>
                <w:sz w:val="15"/>
                <w:lang w:eastAsia="zh-CN"/>
              </w:rPr>
              <w:t>查看本人商品相关订单</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64CA9" w14:textId="77777777" w:rsidR="001A66DE" w:rsidRDefault="00000000">
            <w:pPr>
              <w:spacing w:after="0" w:line="240" w:lineRule="auto"/>
              <w:jc w:val="center"/>
              <w:rPr>
                <w:rFonts w:hint="eastAsia"/>
                <w:color w:val="000000"/>
              </w:rPr>
            </w:pPr>
            <w:proofErr w:type="spellStart"/>
            <w:r>
              <w:rPr>
                <w:color w:val="000000"/>
                <w:sz w:val="15"/>
              </w:rPr>
              <w:t>商品卖家</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7A7C03D" w14:textId="77777777" w:rsidR="001A66DE" w:rsidRDefault="00000000">
            <w:pPr>
              <w:spacing w:after="0" w:line="240" w:lineRule="auto"/>
              <w:jc w:val="center"/>
              <w:rPr>
                <w:rFonts w:hint="eastAsia"/>
                <w:color w:val="000000"/>
              </w:rPr>
            </w:pPr>
            <w:r>
              <w:rPr>
                <w:color w:val="000000"/>
                <w:sz w:val="15"/>
              </w:rPr>
              <w:t>P0</w:t>
            </w:r>
          </w:p>
        </w:tc>
      </w:tr>
      <w:tr w:rsidR="001A66DE" w14:paraId="2C74248F"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6E5361B" w14:textId="77777777" w:rsidR="001A66D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597171" w14:textId="77777777" w:rsidR="001A66DE" w:rsidRDefault="00000000">
            <w:pPr>
              <w:spacing w:after="0" w:line="240" w:lineRule="auto"/>
              <w:jc w:val="center"/>
              <w:rPr>
                <w:rFonts w:hint="eastAsia"/>
                <w:color w:val="000000"/>
              </w:rPr>
            </w:pPr>
            <w:proofErr w:type="spellStart"/>
            <w:r>
              <w:rPr>
                <w:color w:val="000000"/>
                <w:sz w:val="15"/>
              </w:rPr>
              <w:t>订单处理页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1C868" w14:textId="77777777" w:rsidR="001A66DE" w:rsidRDefault="00000000">
            <w:pPr>
              <w:spacing w:after="0" w:line="240" w:lineRule="auto"/>
              <w:jc w:val="center"/>
              <w:rPr>
                <w:rFonts w:hint="eastAsia"/>
                <w:color w:val="000000"/>
                <w:lang w:eastAsia="zh-CN"/>
              </w:rPr>
            </w:pPr>
            <w:r>
              <w:rPr>
                <w:color w:val="000000"/>
                <w:sz w:val="15"/>
                <w:lang w:eastAsia="zh-CN"/>
              </w:rPr>
              <w:t>确认订单、取消订单、完成交易</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51F4C8" w14:textId="77777777" w:rsidR="001A66DE" w:rsidRDefault="00000000">
            <w:pPr>
              <w:spacing w:after="0" w:line="240" w:lineRule="auto"/>
              <w:jc w:val="center"/>
              <w:rPr>
                <w:rFonts w:hint="eastAsia"/>
                <w:color w:val="000000"/>
              </w:rPr>
            </w:pPr>
            <w:proofErr w:type="spellStart"/>
            <w:r>
              <w:rPr>
                <w:color w:val="000000"/>
                <w:sz w:val="15"/>
              </w:rPr>
              <w:t>商品卖家</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9285C92" w14:textId="77777777" w:rsidR="001A66DE" w:rsidRDefault="00000000">
            <w:pPr>
              <w:spacing w:after="0" w:line="240" w:lineRule="auto"/>
              <w:jc w:val="center"/>
              <w:rPr>
                <w:rFonts w:hint="eastAsia"/>
                <w:color w:val="000000"/>
              </w:rPr>
            </w:pPr>
            <w:r>
              <w:rPr>
                <w:color w:val="000000"/>
                <w:sz w:val="15"/>
              </w:rPr>
              <w:t>P0</w:t>
            </w:r>
          </w:p>
        </w:tc>
      </w:tr>
      <w:tr w:rsidR="001A66DE" w14:paraId="00BBFFD7"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EAB3B6A" w14:textId="77777777" w:rsidR="001A66DE" w:rsidRDefault="00000000">
            <w:pPr>
              <w:spacing w:after="0" w:line="240" w:lineRule="auto"/>
              <w:jc w:val="center"/>
              <w:rPr>
                <w:rFonts w:hint="eastAsia"/>
                <w:color w:val="000000"/>
              </w:rPr>
            </w:pPr>
            <w:proofErr w:type="spellStart"/>
            <w:r>
              <w:rPr>
                <w:color w:val="000000"/>
                <w:sz w:val="15"/>
              </w:rPr>
              <w:t>管理员页面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135DED" w14:textId="77777777" w:rsidR="001A66DE" w:rsidRDefault="00000000">
            <w:pPr>
              <w:spacing w:after="0" w:line="240" w:lineRule="auto"/>
              <w:jc w:val="center"/>
              <w:rPr>
                <w:rFonts w:hint="eastAsia"/>
                <w:color w:val="000000"/>
                <w:lang w:eastAsia="zh-CN"/>
              </w:rPr>
            </w:pPr>
            <w:r>
              <w:rPr>
                <w:color w:val="000000"/>
                <w:sz w:val="15"/>
                <w:lang w:eastAsia="zh-CN"/>
              </w:rPr>
              <w:t>管理员入口/管理员首页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70FDC" w14:textId="77777777" w:rsidR="001A66DE" w:rsidRDefault="00000000">
            <w:pPr>
              <w:spacing w:after="0" w:line="240" w:lineRule="auto"/>
              <w:rPr>
                <w:rFonts w:hint="eastAsia"/>
                <w:color w:val="000000"/>
                <w:lang w:eastAsia="zh-CN"/>
              </w:rPr>
            </w:pPr>
            <w:r>
              <w:rPr>
                <w:color w:val="000000"/>
                <w:sz w:val="15"/>
                <w:lang w:eastAsia="zh-CN"/>
              </w:rPr>
              <w:t>后台入口、待处理事项、管理功能导航</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F83EB1" w14:textId="77777777" w:rsidR="001A66DE" w:rsidRDefault="00000000">
            <w:pPr>
              <w:spacing w:after="0" w:line="240" w:lineRule="auto"/>
              <w:jc w:val="center"/>
              <w:rPr>
                <w:rFonts w:hint="eastAsia"/>
                <w:color w:val="000000"/>
              </w:rPr>
            </w:pPr>
            <w:r>
              <w:rPr>
                <w:color w:val="000000"/>
                <w:sz w:val="15"/>
              </w:rPr>
              <w:t>ADMIN</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789E8FC" w14:textId="77777777" w:rsidR="001A66DE" w:rsidRDefault="00000000">
            <w:pPr>
              <w:spacing w:after="0" w:line="240" w:lineRule="auto"/>
              <w:jc w:val="center"/>
              <w:rPr>
                <w:rFonts w:hint="eastAsia"/>
                <w:color w:val="000000"/>
              </w:rPr>
            </w:pPr>
            <w:r>
              <w:rPr>
                <w:color w:val="000000"/>
                <w:sz w:val="15"/>
              </w:rPr>
              <w:t>P2</w:t>
            </w:r>
          </w:p>
        </w:tc>
      </w:tr>
      <w:tr w:rsidR="001A66DE" w14:paraId="2934C476"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7528AFC" w14:textId="77777777" w:rsidR="001A66DE" w:rsidRDefault="00000000">
            <w:pPr>
              <w:spacing w:after="0" w:line="240" w:lineRule="auto"/>
              <w:jc w:val="center"/>
              <w:rPr>
                <w:rFonts w:hint="eastAsia"/>
                <w:color w:val="000000"/>
              </w:rPr>
            </w:pPr>
            <w:proofErr w:type="spellStart"/>
            <w:r>
              <w:rPr>
                <w:color w:val="000000"/>
                <w:sz w:val="15"/>
              </w:rPr>
              <w:t>管理员页面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AC202" w14:textId="77777777" w:rsidR="001A66DE" w:rsidRDefault="00000000">
            <w:pPr>
              <w:spacing w:after="0" w:line="240" w:lineRule="auto"/>
              <w:rPr>
                <w:rFonts w:hint="eastAsia"/>
                <w:color w:val="000000"/>
                <w:lang w:eastAsia="zh-CN"/>
              </w:rPr>
            </w:pPr>
            <w:r>
              <w:rPr>
                <w:color w:val="000000"/>
                <w:sz w:val="15"/>
                <w:lang w:eastAsia="zh-CN"/>
              </w:rPr>
              <w:t>用户/商品/举报/敏感词/公告/统计管理</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1B193" w14:textId="77777777" w:rsidR="001A66DE" w:rsidRDefault="00000000">
            <w:pPr>
              <w:spacing w:after="0" w:line="240" w:lineRule="auto"/>
              <w:rPr>
                <w:rFonts w:hint="eastAsia"/>
                <w:color w:val="000000"/>
                <w:lang w:eastAsia="zh-CN"/>
              </w:rPr>
            </w:pPr>
            <w:r>
              <w:rPr>
                <w:color w:val="000000"/>
                <w:sz w:val="15"/>
                <w:lang w:eastAsia="zh-CN"/>
              </w:rPr>
              <w:t>用户管理、商品强制下架、举报处理、敏感词维护、公告管理、数据统计</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662EFE" w14:textId="77777777" w:rsidR="001A66DE" w:rsidRDefault="00000000">
            <w:pPr>
              <w:spacing w:after="0" w:line="240" w:lineRule="auto"/>
              <w:jc w:val="center"/>
              <w:rPr>
                <w:rFonts w:hint="eastAsia"/>
                <w:color w:val="000000"/>
              </w:rPr>
            </w:pPr>
            <w:r>
              <w:rPr>
                <w:color w:val="000000"/>
                <w:sz w:val="15"/>
              </w:rPr>
              <w:t>ADMIN</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12590E7" w14:textId="77777777" w:rsidR="001A66DE" w:rsidRDefault="00000000">
            <w:pPr>
              <w:spacing w:after="0" w:line="240" w:lineRule="auto"/>
              <w:jc w:val="center"/>
              <w:rPr>
                <w:rFonts w:hint="eastAsia"/>
                <w:color w:val="000000"/>
              </w:rPr>
            </w:pPr>
            <w:r>
              <w:rPr>
                <w:color w:val="000000"/>
                <w:sz w:val="15"/>
              </w:rPr>
              <w:t>P1/P2/</w:t>
            </w:r>
            <w:proofErr w:type="spellStart"/>
            <w:r>
              <w:rPr>
                <w:color w:val="000000"/>
                <w:sz w:val="15"/>
              </w:rPr>
              <w:t>扩展</w:t>
            </w:r>
            <w:proofErr w:type="spellEnd"/>
          </w:p>
        </w:tc>
      </w:tr>
      <w:tr w:rsidR="001A66DE" w14:paraId="4C812365"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861B4D6" w14:textId="77777777" w:rsidR="001A66DE" w:rsidRDefault="00000000">
            <w:pPr>
              <w:spacing w:after="0" w:line="240" w:lineRule="auto"/>
              <w:jc w:val="center"/>
              <w:rPr>
                <w:rFonts w:hint="eastAsia"/>
                <w:color w:val="000000"/>
              </w:rPr>
            </w:pPr>
            <w:proofErr w:type="spellStart"/>
            <w:r>
              <w:rPr>
                <w:color w:val="000000"/>
                <w:sz w:val="15"/>
              </w:rPr>
              <w:t>扩展页面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636B02" w14:textId="77777777" w:rsidR="001A66DE" w:rsidRDefault="00000000">
            <w:pPr>
              <w:spacing w:after="0" w:line="240" w:lineRule="auto"/>
              <w:jc w:val="center"/>
              <w:rPr>
                <w:rFonts w:hint="eastAsia"/>
                <w:color w:val="000000"/>
                <w:lang w:eastAsia="zh-CN"/>
              </w:rPr>
            </w:pPr>
            <w:r>
              <w:rPr>
                <w:color w:val="000000"/>
                <w:sz w:val="15"/>
                <w:lang w:eastAsia="zh-CN"/>
              </w:rPr>
              <w:t>AI标题优化/AI描述生成</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0CE979" w14:textId="77777777" w:rsidR="001A66DE" w:rsidRDefault="00000000">
            <w:pPr>
              <w:spacing w:after="0" w:line="240" w:lineRule="auto"/>
              <w:rPr>
                <w:rFonts w:hint="eastAsia"/>
                <w:color w:val="000000"/>
                <w:lang w:eastAsia="zh-CN"/>
              </w:rPr>
            </w:pPr>
            <w:r>
              <w:rPr>
                <w:color w:val="000000"/>
                <w:sz w:val="15"/>
                <w:lang w:eastAsia="zh-CN"/>
              </w:rPr>
              <w:t>根据输入信息辅助生成标题和描述</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56DD8" w14:textId="77777777" w:rsidR="001A66DE" w:rsidRDefault="00000000">
            <w:pPr>
              <w:spacing w:after="0" w:line="240" w:lineRule="auto"/>
              <w:jc w:val="center"/>
              <w:rPr>
                <w:rFonts w:hint="eastAsia"/>
                <w:color w:val="000000"/>
              </w:rPr>
            </w:pPr>
            <w:proofErr w:type="spellStart"/>
            <w:r>
              <w:rPr>
                <w:color w:val="000000"/>
                <w:sz w:val="15"/>
              </w:rPr>
              <w:t>已认证用户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C33DBB9" w14:textId="77777777" w:rsidR="001A66DE" w:rsidRDefault="00000000">
            <w:pPr>
              <w:spacing w:after="0" w:line="240" w:lineRule="auto"/>
              <w:jc w:val="center"/>
              <w:rPr>
                <w:rFonts w:hint="eastAsia"/>
                <w:color w:val="000000"/>
              </w:rPr>
            </w:pPr>
            <w:proofErr w:type="spellStart"/>
            <w:r>
              <w:rPr>
                <w:color w:val="000000"/>
                <w:sz w:val="15"/>
              </w:rPr>
              <w:t>扩展</w:t>
            </w:r>
            <w:proofErr w:type="spellEnd"/>
          </w:p>
        </w:tc>
      </w:tr>
    </w:tbl>
    <w:p w14:paraId="1137B5B5" w14:textId="77777777" w:rsidR="001A66DE" w:rsidRDefault="00000000">
      <w:pPr>
        <w:pStyle w:val="21"/>
        <w:keepNext/>
        <w:numPr>
          <w:ilvl w:val="0"/>
          <w:numId w:val="10"/>
        </w:numPr>
        <w:rPr>
          <w:rFonts w:ascii="黑体" w:hAnsi="黑体" w:cs="黑体" w:hint="eastAsia"/>
        </w:rPr>
      </w:pPr>
      <w:r>
        <w:t>页面跳转图</w:t>
      </w:r>
    </w:p>
    <w:p w14:paraId="21429654" w14:textId="77777777" w:rsidR="001A66DE" w:rsidRDefault="00000000">
      <w:pPr>
        <w:pStyle w:val="a8"/>
      </w:pPr>
      <w:r>
        <w:t>根据阶段讨论结果，页面跳转图采用</w:t>
      </w:r>
      <w:r>
        <w:t>“P0</w:t>
      </w:r>
      <w:r>
        <w:t>主闭环</w:t>
      </w:r>
      <w:r>
        <w:t xml:space="preserve"> + </w:t>
      </w:r>
      <w:r>
        <w:t>聚合节点</w:t>
      </w:r>
      <w:r>
        <w:t xml:space="preserve"> + </w:t>
      </w:r>
      <w:r>
        <w:t>扩展节点</w:t>
      </w:r>
      <w:r>
        <w:t>”</w:t>
      </w:r>
      <w:r>
        <w:t>的方式呈现。其中</w:t>
      </w:r>
      <w:r>
        <w:t>“</w:t>
      </w:r>
      <w:r>
        <w:t>我的页</w:t>
      </w:r>
      <w:r>
        <w:t>”</w:t>
      </w:r>
      <w:r>
        <w:t>不展开为大量零散页面，而合并为</w:t>
      </w:r>
      <w:r>
        <w:t>“</w:t>
      </w:r>
      <w:r>
        <w:t>我的交易与内容</w:t>
      </w:r>
      <w:r>
        <w:t>”</w:t>
      </w:r>
      <w:r>
        <w:t>和</w:t>
      </w:r>
      <w:r>
        <w:t>“</w:t>
      </w:r>
      <w:r>
        <w:t>我的个人与安全</w:t>
      </w:r>
      <w:r>
        <w:t>”</w:t>
      </w:r>
      <w:r>
        <w:t>；管理员模块也采用合并描述方式，避免图面过于复杂。</w:t>
      </w:r>
    </w:p>
    <w:p w14:paraId="128DE97D" w14:textId="77777777" w:rsidR="001A66DE" w:rsidRDefault="00000000">
      <w:pPr>
        <w:spacing w:line="240" w:lineRule="auto"/>
        <w:jc w:val="center"/>
        <w:rPr>
          <w:rFonts w:hint="eastAsia"/>
        </w:rPr>
      </w:pPr>
      <w:r>
        <w:rPr>
          <w:noProof/>
        </w:rPr>
        <w:lastRenderedPageBreak/>
        <w:drawing>
          <wp:inline distT="0" distB="0" distL="0" distR="0" wp14:anchorId="2C12B108" wp14:editId="641E443D">
            <wp:extent cx="9509760" cy="48164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21"/>
                    <a:stretch>
                      <a:fillRect/>
                    </a:stretch>
                  </pic:blipFill>
                  <pic:spPr>
                    <a:xfrm>
                      <a:off x="0" y="0"/>
                      <a:ext cx="9509760" cy="4816558"/>
                    </a:xfrm>
                    <a:prstGeom prst="rect">
                      <a:avLst/>
                    </a:prstGeom>
                  </pic:spPr>
                </pic:pic>
              </a:graphicData>
            </a:graphic>
          </wp:inline>
        </w:drawing>
      </w:r>
    </w:p>
    <w:p w14:paraId="69431322" w14:textId="77777777" w:rsidR="001A66DE" w:rsidRDefault="00000000">
      <w:pPr>
        <w:spacing w:line="240" w:lineRule="auto"/>
        <w:jc w:val="center"/>
        <w:rPr>
          <w:rFonts w:hint="eastAsia"/>
          <w:b/>
          <w:color w:val="595959"/>
          <w:sz w:val="18"/>
          <w:lang w:eastAsia="zh-CN"/>
        </w:rPr>
      </w:pPr>
      <w:r>
        <w:rPr>
          <w:b/>
          <w:noProof/>
          <w:color w:val="595959"/>
          <w:sz w:val="18"/>
          <w:lang w:eastAsia="zh-CN"/>
        </w:rPr>
        <w:lastRenderedPageBreak/>
        <w:drawing>
          <wp:inline distT="0" distB="0" distL="0" distR="0" wp14:anchorId="782CCB2C" wp14:editId="697B5037">
            <wp:extent cx="9828530" cy="5829935"/>
            <wp:effectExtent l="0" t="0" r="127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2"/>
                    <a:stretch>
                      <a:fillRect/>
                    </a:stretch>
                  </pic:blipFill>
                  <pic:spPr>
                    <a:xfrm>
                      <a:off x="0" y="0"/>
                      <a:ext cx="9828530" cy="5829935"/>
                    </a:xfrm>
                    <a:prstGeom prst="rect">
                      <a:avLst/>
                    </a:prstGeom>
                  </pic:spPr>
                </pic:pic>
              </a:graphicData>
            </a:graphic>
          </wp:inline>
        </w:drawing>
      </w:r>
    </w:p>
    <w:p w14:paraId="4D41FE6E" w14:textId="77777777" w:rsidR="001A66DE" w:rsidRDefault="001A66DE">
      <w:pPr>
        <w:rPr>
          <w:rFonts w:hint="eastAsia"/>
          <w:lang w:eastAsia="zh-CN"/>
        </w:rPr>
      </w:pPr>
    </w:p>
    <w:p w14:paraId="77CA9E32" w14:textId="77777777" w:rsidR="001A66DE" w:rsidRDefault="00000000">
      <w:pPr>
        <w:pStyle w:val="aff3"/>
      </w:pPr>
      <w:r>
        <w:t>图</w:t>
      </w:r>
      <w:r>
        <w:t xml:space="preserve">4-1 </w:t>
      </w:r>
      <w:r>
        <w:t>页面跳转图</w:t>
      </w:r>
    </w:p>
    <w:p w14:paraId="3323D502" w14:textId="77777777" w:rsidR="001A66DE" w:rsidRDefault="001A66DE">
      <w:pPr>
        <w:keepNext/>
        <w:keepLines/>
        <w:spacing w:before="480" w:after="0"/>
        <w:rPr>
          <w:rFonts w:asciiTheme="majorHAnsi" w:eastAsiaTheme="majorEastAsia" w:hAnsiTheme="majorHAnsi" w:cstheme="majorBidi"/>
          <w:b/>
          <w:bCs/>
          <w:color w:val="2D53A0" w:themeColor="accent1" w:themeShade="BF"/>
          <w:sz w:val="28"/>
          <w:szCs w:val="28"/>
          <w:lang w:eastAsia="zh-CN"/>
        </w:rPr>
      </w:pPr>
    </w:p>
    <w:tbl>
      <w:tblPr>
        <w:tblStyle w:val="af5"/>
        <w:tblW w:w="0" w:type="auto"/>
        <w:jc w:val="center"/>
        <w:tblLayout w:type="fixed"/>
        <w:tblLook w:val="04A0" w:firstRow="1" w:lastRow="0" w:firstColumn="1" w:lastColumn="0" w:noHBand="0" w:noVBand="1"/>
      </w:tblPr>
      <w:tblGrid>
        <w:gridCol w:w="2304"/>
        <w:gridCol w:w="5758"/>
        <w:gridCol w:w="7632"/>
      </w:tblGrid>
      <w:tr w:rsidR="001A66DE" w14:paraId="140FC6AB" w14:textId="77777777">
        <w:trPr>
          <w:cantSplit/>
          <w:jc w:val="center"/>
        </w:trPr>
        <w:tc>
          <w:tcPr>
            <w:tcW w:w="2304" w:type="dxa"/>
            <w:tcBorders>
              <w:top w:val="single" w:sz="4" w:space="0" w:color="000000"/>
              <w:left w:val="nil"/>
              <w:bottom w:val="single" w:sz="4" w:space="0" w:color="000000"/>
              <w:right w:val="single" w:sz="4" w:space="0" w:color="000000"/>
              <w:tl2br w:val="nil"/>
            </w:tcBorders>
            <w:shd w:val="clear" w:color="auto" w:fill="FFFFFF"/>
            <w:vAlign w:val="center"/>
          </w:tcPr>
          <w:p w14:paraId="00AF767C" w14:textId="77777777" w:rsidR="001A66DE" w:rsidRDefault="00000000">
            <w:pPr>
              <w:spacing w:after="0" w:line="240" w:lineRule="auto"/>
              <w:jc w:val="center"/>
              <w:rPr>
                <w:rFonts w:hint="eastAsia"/>
                <w:color w:val="000000"/>
              </w:rPr>
            </w:pPr>
            <w:proofErr w:type="spellStart"/>
            <w:r>
              <w:rPr>
                <w:color w:val="000000"/>
                <w:sz w:val="18"/>
              </w:rPr>
              <w:t>路径类型</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134D5" w14:textId="77777777" w:rsidR="001A66DE" w:rsidRDefault="00000000">
            <w:pPr>
              <w:spacing w:after="0" w:line="240" w:lineRule="auto"/>
              <w:jc w:val="center"/>
              <w:rPr>
                <w:rFonts w:hint="eastAsia"/>
                <w:color w:val="000000"/>
              </w:rPr>
            </w:pPr>
            <w:proofErr w:type="spellStart"/>
            <w:r>
              <w:rPr>
                <w:color w:val="000000"/>
                <w:sz w:val="18"/>
              </w:rPr>
              <w:t>页面路径</w:t>
            </w:r>
            <w:proofErr w:type="spellEnd"/>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3A34BBA7" w14:textId="77777777" w:rsidR="001A66DE" w:rsidRDefault="00000000">
            <w:pPr>
              <w:spacing w:after="0" w:line="240" w:lineRule="auto"/>
              <w:jc w:val="center"/>
              <w:rPr>
                <w:rFonts w:hint="eastAsia"/>
                <w:color w:val="000000"/>
              </w:rPr>
            </w:pPr>
            <w:proofErr w:type="spellStart"/>
            <w:r>
              <w:rPr>
                <w:color w:val="000000"/>
                <w:sz w:val="18"/>
              </w:rPr>
              <w:t>设计说明</w:t>
            </w:r>
            <w:proofErr w:type="spellEnd"/>
          </w:p>
        </w:tc>
      </w:tr>
      <w:tr w:rsidR="001A66DE" w14:paraId="30D6C04A"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C454F29" w14:textId="77777777" w:rsidR="001A66DE" w:rsidRDefault="00000000">
            <w:pPr>
              <w:spacing w:after="0" w:line="240" w:lineRule="auto"/>
              <w:jc w:val="center"/>
              <w:rPr>
                <w:rFonts w:hint="eastAsia"/>
                <w:color w:val="000000"/>
              </w:rPr>
            </w:pPr>
            <w:proofErr w:type="spellStart"/>
            <w:r>
              <w:rPr>
                <w:color w:val="000000"/>
                <w:sz w:val="16"/>
              </w:rPr>
              <w:t>登录认证路径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FAA4D8" w14:textId="77777777" w:rsidR="001A66DE" w:rsidRDefault="00000000">
            <w:pPr>
              <w:spacing w:after="0" w:line="240" w:lineRule="auto"/>
              <w:rPr>
                <w:rFonts w:hint="eastAsia"/>
                <w:color w:val="000000"/>
                <w:lang w:eastAsia="zh-CN"/>
              </w:rPr>
            </w:pPr>
            <w:r>
              <w:rPr>
                <w:color w:val="000000"/>
                <w:sz w:val="16"/>
                <w:lang w:eastAsia="zh-CN"/>
              </w:rPr>
              <w:t>开始使用小程序 → 登录页 → 学生认证页 → 首页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2F92E137" w14:textId="77777777" w:rsidR="001A66DE" w:rsidRDefault="00000000">
            <w:pPr>
              <w:spacing w:after="0" w:line="240" w:lineRule="auto"/>
              <w:rPr>
                <w:rFonts w:hint="eastAsia"/>
                <w:color w:val="000000"/>
                <w:lang w:eastAsia="zh-CN"/>
              </w:rPr>
            </w:pPr>
            <w:r>
              <w:rPr>
                <w:color w:val="000000"/>
                <w:sz w:val="16"/>
                <w:lang w:eastAsia="zh-CN"/>
              </w:rPr>
              <w:t>首次使用或未认证用户需要先完成登录与学生认证。未认证用户可浏览部分信息，但不能发布商品或提交预约。</w:t>
            </w:r>
          </w:p>
        </w:tc>
      </w:tr>
      <w:tr w:rsidR="001A66DE" w14:paraId="0A72090B"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99BB166" w14:textId="77777777" w:rsidR="001A66DE" w:rsidRDefault="00000000">
            <w:pPr>
              <w:spacing w:after="0" w:line="240" w:lineRule="auto"/>
              <w:jc w:val="center"/>
              <w:rPr>
                <w:rFonts w:hint="eastAsia"/>
                <w:color w:val="000000"/>
              </w:rPr>
            </w:pPr>
            <w:proofErr w:type="spellStart"/>
            <w:r>
              <w:rPr>
                <w:color w:val="000000"/>
                <w:sz w:val="16"/>
              </w:rPr>
              <w:t>浏览找货路径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F159B8" w14:textId="77777777" w:rsidR="001A66DE" w:rsidRDefault="00000000">
            <w:pPr>
              <w:spacing w:after="0" w:line="240" w:lineRule="auto"/>
              <w:rPr>
                <w:rFonts w:hint="eastAsia"/>
                <w:color w:val="000000"/>
                <w:lang w:eastAsia="zh-CN"/>
              </w:rPr>
            </w:pPr>
            <w:r>
              <w:rPr>
                <w:color w:val="000000"/>
                <w:sz w:val="16"/>
                <w:lang w:eastAsia="zh-CN"/>
              </w:rPr>
              <w:t>首页 → 搜索结果页 / 分类商品页 → 商品详情页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A0B9C24" w14:textId="77777777" w:rsidR="001A66DE" w:rsidRDefault="00000000">
            <w:pPr>
              <w:spacing w:after="0" w:line="240" w:lineRule="auto"/>
              <w:rPr>
                <w:rFonts w:hint="eastAsia"/>
                <w:color w:val="000000"/>
                <w:lang w:eastAsia="zh-CN"/>
              </w:rPr>
            </w:pPr>
            <w:r>
              <w:rPr>
                <w:color w:val="000000"/>
                <w:sz w:val="16"/>
                <w:lang w:eastAsia="zh-CN"/>
              </w:rPr>
              <w:t>首页承担商品检索入口，支持关键词、分类、筛选和排序。</w:t>
            </w:r>
          </w:p>
        </w:tc>
      </w:tr>
      <w:tr w:rsidR="001A66DE" w14:paraId="404BD7E4"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53D1970E" w14:textId="77777777" w:rsidR="001A66DE" w:rsidRDefault="00000000">
            <w:pPr>
              <w:spacing w:after="0" w:line="240" w:lineRule="auto"/>
              <w:jc w:val="center"/>
              <w:rPr>
                <w:rFonts w:hint="eastAsia"/>
                <w:color w:val="000000"/>
              </w:rPr>
            </w:pPr>
            <w:proofErr w:type="spellStart"/>
            <w:r>
              <w:rPr>
                <w:color w:val="000000"/>
                <w:sz w:val="16"/>
              </w:rPr>
              <w:t>交易预约路径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CC66F" w14:textId="77777777" w:rsidR="001A66DE" w:rsidRDefault="00000000">
            <w:pPr>
              <w:spacing w:after="0" w:line="240" w:lineRule="auto"/>
              <w:rPr>
                <w:rFonts w:hint="eastAsia"/>
                <w:color w:val="000000"/>
                <w:lang w:eastAsia="zh-CN"/>
              </w:rPr>
            </w:pPr>
            <w:r>
              <w:rPr>
                <w:color w:val="000000"/>
                <w:sz w:val="16"/>
                <w:lang w:eastAsia="zh-CN"/>
              </w:rPr>
              <w:t>商品详情页 → 提交预约页 → 订单详情页 → 评价页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B755BB3" w14:textId="77777777" w:rsidR="001A66DE" w:rsidRDefault="00000000">
            <w:pPr>
              <w:spacing w:after="0" w:line="240" w:lineRule="auto"/>
              <w:rPr>
                <w:rFonts w:hint="eastAsia"/>
                <w:color w:val="000000"/>
                <w:lang w:eastAsia="zh-CN"/>
              </w:rPr>
            </w:pPr>
            <w:r>
              <w:rPr>
                <w:color w:val="000000"/>
                <w:sz w:val="16"/>
                <w:lang w:eastAsia="zh-CN"/>
              </w:rPr>
              <w:t>这是买家</w:t>
            </w:r>
            <w:proofErr w:type="gramStart"/>
            <w:r>
              <w:rPr>
                <w:color w:val="000000"/>
                <w:sz w:val="16"/>
                <w:lang w:eastAsia="zh-CN"/>
              </w:rPr>
              <w:t>侧核心</w:t>
            </w:r>
            <w:proofErr w:type="gramEnd"/>
            <w:r>
              <w:rPr>
                <w:color w:val="000000"/>
                <w:sz w:val="16"/>
                <w:lang w:eastAsia="zh-CN"/>
              </w:rPr>
              <w:t>交易闭环。提交预约后生成订单并锁定商品；订单完成后可评价。</w:t>
            </w:r>
          </w:p>
        </w:tc>
      </w:tr>
      <w:tr w:rsidR="001A66DE" w14:paraId="0079A4F3"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8A614F4" w14:textId="77777777" w:rsidR="001A66DE" w:rsidRDefault="00000000">
            <w:pPr>
              <w:spacing w:after="0" w:line="240" w:lineRule="auto"/>
              <w:jc w:val="center"/>
              <w:rPr>
                <w:rFonts w:hint="eastAsia"/>
                <w:color w:val="000000"/>
              </w:rPr>
            </w:pPr>
            <w:proofErr w:type="spellStart"/>
            <w:r>
              <w:rPr>
                <w:color w:val="000000"/>
                <w:sz w:val="16"/>
              </w:rPr>
              <w:t>举报路径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EA749" w14:textId="77777777" w:rsidR="001A66DE" w:rsidRDefault="00000000">
            <w:pPr>
              <w:spacing w:after="0" w:line="240" w:lineRule="auto"/>
              <w:rPr>
                <w:rFonts w:hint="eastAsia"/>
                <w:color w:val="000000"/>
                <w:lang w:eastAsia="zh-CN"/>
              </w:rPr>
            </w:pPr>
            <w:r>
              <w:rPr>
                <w:color w:val="000000"/>
                <w:sz w:val="16"/>
                <w:lang w:eastAsia="zh-CN"/>
              </w:rPr>
              <w:t>商品详情页 → 举报商品页 → 举报详情/处理结果页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3E482C5" w14:textId="77777777" w:rsidR="001A66DE" w:rsidRDefault="00000000">
            <w:pPr>
              <w:spacing w:after="0" w:line="240" w:lineRule="auto"/>
              <w:rPr>
                <w:rFonts w:hint="eastAsia"/>
                <w:color w:val="000000"/>
                <w:lang w:eastAsia="zh-CN"/>
              </w:rPr>
            </w:pPr>
            <w:r>
              <w:rPr>
                <w:color w:val="000000"/>
                <w:sz w:val="16"/>
                <w:lang w:eastAsia="zh-CN"/>
              </w:rPr>
              <w:t>商品详情</w:t>
            </w:r>
            <w:proofErr w:type="gramStart"/>
            <w:r>
              <w:rPr>
                <w:color w:val="000000"/>
                <w:sz w:val="16"/>
                <w:lang w:eastAsia="zh-CN"/>
              </w:rPr>
              <w:t>页可以</w:t>
            </w:r>
            <w:proofErr w:type="gramEnd"/>
            <w:r>
              <w:rPr>
                <w:color w:val="000000"/>
                <w:sz w:val="16"/>
                <w:lang w:eastAsia="zh-CN"/>
              </w:rPr>
              <w:t>举报商品，但不作为直接举报用户的主要入口。举报处理结果可从消息页或我的举报进入查看。</w:t>
            </w:r>
          </w:p>
        </w:tc>
      </w:tr>
      <w:tr w:rsidR="001A66DE" w14:paraId="0FCCBFA5"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55B9A889" w14:textId="77777777" w:rsidR="001A66DE" w:rsidRDefault="00000000">
            <w:pPr>
              <w:spacing w:after="0" w:line="240" w:lineRule="auto"/>
              <w:jc w:val="center"/>
              <w:rPr>
                <w:rFonts w:hint="eastAsia"/>
                <w:color w:val="000000"/>
              </w:rPr>
            </w:pPr>
            <w:proofErr w:type="spellStart"/>
            <w:r>
              <w:rPr>
                <w:color w:val="000000"/>
                <w:sz w:val="16"/>
              </w:rPr>
              <w:t>发布路径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37AB1" w14:textId="77777777" w:rsidR="001A66DE" w:rsidRDefault="00000000">
            <w:pPr>
              <w:spacing w:after="0" w:line="240" w:lineRule="auto"/>
              <w:rPr>
                <w:rFonts w:hint="eastAsia"/>
                <w:color w:val="000000"/>
                <w:lang w:eastAsia="zh-CN"/>
              </w:rPr>
            </w:pPr>
            <w:r>
              <w:rPr>
                <w:color w:val="000000"/>
                <w:sz w:val="16"/>
                <w:lang w:eastAsia="zh-CN"/>
              </w:rPr>
              <w:t>首页底部导航 → 发布页 → 发布成功 → 我的商品页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2506C553" w14:textId="77777777" w:rsidR="001A66DE" w:rsidRDefault="00000000">
            <w:pPr>
              <w:spacing w:after="0" w:line="240" w:lineRule="auto"/>
              <w:rPr>
                <w:rFonts w:hint="eastAsia"/>
                <w:color w:val="000000"/>
                <w:lang w:eastAsia="zh-CN"/>
              </w:rPr>
            </w:pPr>
            <w:proofErr w:type="gramStart"/>
            <w:r>
              <w:rPr>
                <w:color w:val="000000"/>
                <w:sz w:val="16"/>
                <w:lang w:eastAsia="zh-CN"/>
              </w:rPr>
              <w:t>发布页不直接</w:t>
            </w:r>
            <w:proofErr w:type="gramEnd"/>
            <w:r>
              <w:rPr>
                <w:color w:val="000000"/>
                <w:sz w:val="16"/>
                <w:lang w:eastAsia="zh-CN"/>
              </w:rPr>
              <w:t>连接“卖家管理”概念节点，而是发布成功后进入我的商品页，后续编辑和订单处理从我的商品相关入口进入。</w:t>
            </w:r>
          </w:p>
        </w:tc>
      </w:tr>
      <w:tr w:rsidR="001A66DE" w14:paraId="2E1C3862"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CE0E326" w14:textId="77777777" w:rsidR="001A66DE" w:rsidRDefault="00000000">
            <w:pPr>
              <w:spacing w:after="0" w:line="240" w:lineRule="auto"/>
              <w:jc w:val="center"/>
              <w:rPr>
                <w:rFonts w:hint="eastAsia"/>
                <w:color w:val="000000"/>
              </w:rPr>
            </w:pPr>
            <w:proofErr w:type="spellStart"/>
            <w:r>
              <w:rPr>
                <w:color w:val="000000"/>
                <w:sz w:val="16"/>
              </w:rPr>
              <w:t>消息路径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770A37" w14:textId="77777777" w:rsidR="001A66DE" w:rsidRDefault="00000000">
            <w:pPr>
              <w:spacing w:after="0" w:line="240" w:lineRule="auto"/>
              <w:rPr>
                <w:rFonts w:hint="eastAsia"/>
                <w:color w:val="000000"/>
                <w:lang w:eastAsia="zh-CN"/>
              </w:rPr>
            </w:pPr>
            <w:r>
              <w:rPr>
                <w:color w:val="000000"/>
                <w:sz w:val="16"/>
                <w:lang w:eastAsia="zh-CN"/>
              </w:rPr>
              <w:t>消息页 → 订单详情页 / 举报详情页 / 公告详情页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63CF988D" w14:textId="77777777" w:rsidR="001A66DE" w:rsidRDefault="00000000">
            <w:pPr>
              <w:spacing w:after="0" w:line="240" w:lineRule="auto"/>
              <w:rPr>
                <w:rFonts w:hint="eastAsia"/>
                <w:color w:val="000000"/>
                <w:lang w:eastAsia="zh-CN"/>
              </w:rPr>
            </w:pPr>
            <w:r>
              <w:rPr>
                <w:color w:val="000000"/>
                <w:sz w:val="16"/>
                <w:lang w:eastAsia="zh-CN"/>
              </w:rPr>
              <w:t>消息</w:t>
            </w:r>
            <w:proofErr w:type="gramStart"/>
            <w:r>
              <w:rPr>
                <w:color w:val="000000"/>
                <w:sz w:val="16"/>
                <w:lang w:eastAsia="zh-CN"/>
              </w:rPr>
              <w:t>页分为</w:t>
            </w:r>
            <w:proofErr w:type="gramEnd"/>
            <w:r>
              <w:rPr>
                <w:color w:val="000000"/>
                <w:sz w:val="16"/>
                <w:lang w:eastAsia="zh-CN"/>
              </w:rPr>
              <w:t>订单消息、举报消息、系统消息三类，分别跳转至对应业务详情页。</w:t>
            </w:r>
          </w:p>
        </w:tc>
      </w:tr>
      <w:tr w:rsidR="001A66DE" w14:paraId="5E8129F5"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0BABD54E" w14:textId="77777777" w:rsidR="001A66DE" w:rsidRDefault="00000000">
            <w:pPr>
              <w:spacing w:after="0" w:line="240" w:lineRule="auto"/>
              <w:jc w:val="center"/>
              <w:rPr>
                <w:rFonts w:hint="eastAsia"/>
                <w:color w:val="000000"/>
              </w:rPr>
            </w:pPr>
            <w:proofErr w:type="spellStart"/>
            <w:r>
              <w:rPr>
                <w:color w:val="000000"/>
                <w:sz w:val="16"/>
              </w:rPr>
              <w:t>我的页路径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2D2AC" w14:textId="77777777" w:rsidR="001A66DE" w:rsidRDefault="00000000">
            <w:pPr>
              <w:spacing w:after="0" w:line="240" w:lineRule="auto"/>
              <w:rPr>
                <w:rFonts w:hint="eastAsia"/>
                <w:color w:val="000000"/>
                <w:lang w:eastAsia="zh-CN"/>
              </w:rPr>
            </w:pPr>
            <w:r>
              <w:rPr>
                <w:color w:val="000000"/>
                <w:sz w:val="16"/>
                <w:lang w:eastAsia="zh-CN"/>
              </w:rPr>
              <w:t>我的页 → 我的交易与内容 / 我的个人与安全 / 管理员入口</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04F8F950" w14:textId="77777777" w:rsidR="001A66DE" w:rsidRDefault="00000000">
            <w:pPr>
              <w:spacing w:after="0" w:line="240" w:lineRule="auto"/>
              <w:rPr>
                <w:rFonts w:hint="eastAsia"/>
                <w:color w:val="000000"/>
                <w:lang w:eastAsia="zh-CN"/>
              </w:rPr>
            </w:pPr>
            <w:r>
              <w:rPr>
                <w:color w:val="000000"/>
                <w:sz w:val="16"/>
                <w:lang w:eastAsia="zh-CN"/>
              </w:rPr>
              <w:t>我的页采用聚合设计，包含我的订单、我的商品、我的收藏、浏览历史、学生认证、我的评价、我的举报和账号安全。</w:t>
            </w:r>
          </w:p>
        </w:tc>
      </w:tr>
      <w:tr w:rsidR="001A66DE" w14:paraId="2B301D23"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1C33892D" w14:textId="77777777" w:rsidR="001A66DE" w:rsidRDefault="00000000">
            <w:pPr>
              <w:spacing w:after="0" w:line="240" w:lineRule="auto"/>
              <w:jc w:val="center"/>
              <w:rPr>
                <w:rFonts w:hint="eastAsia"/>
                <w:color w:val="000000"/>
              </w:rPr>
            </w:pPr>
            <w:proofErr w:type="spellStart"/>
            <w:r>
              <w:rPr>
                <w:color w:val="000000"/>
                <w:sz w:val="16"/>
              </w:rPr>
              <w:t>管理员路径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24FC7" w14:textId="77777777" w:rsidR="001A66DE" w:rsidRDefault="00000000">
            <w:pPr>
              <w:spacing w:after="0" w:line="240" w:lineRule="auto"/>
              <w:rPr>
                <w:rFonts w:hint="eastAsia"/>
                <w:color w:val="000000"/>
                <w:lang w:eastAsia="zh-CN"/>
              </w:rPr>
            </w:pPr>
            <w:r>
              <w:rPr>
                <w:color w:val="000000"/>
                <w:sz w:val="16"/>
                <w:lang w:eastAsia="zh-CN"/>
              </w:rPr>
              <w:t>我的页 → 管理员入口 → 管理员首页 → 用户/商品/举报/敏感词/公告/统计管理</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3F5B4342" w14:textId="77777777" w:rsidR="001A66DE" w:rsidRDefault="00000000">
            <w:pPr>
              <w:spacing w:after="0" w:line="240" w:lineRule="auto"/>
              <w:rPr>
                <w:rFonts w:hint="eastAsia"/>
                <w:color w:val="000000"/>
                <w:lang w:eastAsia="zh-CN"/>
              </w:rPr>
            </w:pPr>
            <w:r>
              <w:rPr>
                <w:color w:val="000000"/>
                <w:sz w:val="16"/>
                <w:lang w:eastAsia="zh-CN"/>
              </w:rPr>
              <w:t>管理员入口仅对 role=ADMIN 的用户显示，且后台接口必须进行服务端权限校验。</w:t>
            </w:r>
          </w:p>
        </w:tc>
      </w:tr>
    </w:tbl>
    <w:p w14:paraId="6FDA87A0" w14:textId="77777777" w:rsidR="001A66DE" w:rsidRDefault="00000000">
      <w:pPr>
        <w:pStyle w:val="21"/>
        <w:keepNext/>
        <w:numPr>
          <w:ilvl w:val="0"/>
          <w:numId w:val="10"/>
        </w:numPr>
        <w:rPr>
          <w:rFonts w:ascii="黑体" w:hAnsi="黑体" w:cs="黑体" w:hint="eastAsia"/>
        </w:rPr>
      </w:pPr>
      <w:r>
        <w:t>核心页面交互规则</w:t>
      </w:r>
    </w:p>
    <w:tbl>
      <w:tblPr>
        <w:tblStyle w:val="af5"/>
        <w:tblW w:w="0" w:type="auto"/>
        <w:jc w:val="center"/>
        <w:tblLayout w:type="fixed"/>
        <w:tblLook w:val="04A0" w:firstRow="1" w:lastRow="0" w:firstColumn="1" w:lastColumn="0" w:noHBand="0" w:noVBand="1"/>
      </w:tblPr>
      <w:tblGrid>
        <w:gridCol w:w="2446"/>
        <w:gridCol w:w="7489"/>
        <w:gridCol w:w="5759"/>
      </w:tblGrid>
      <w:tr w:rsidR="001A66DE" w14:paraId="3C2F3FF5" w14:textId="77777777">
        <w:trPr>
          <w:cantSplit/>
          <w:jc w:val="center"/>
        </w:trPr>
        <w:tc>
          <w:tcPr>
            <w:tcW w:w="2446" w:type="dxa"/>
            <w:tcBorders>
              <w:top w:val="single" w:sz="4" w:space="0" w:color="000000"/>
              <w:left w:val="nil"/>
              <w:bottom w:val="single" w:sz="4" w:space="0" w:color="000000"/>
              <w:right w:val="single" w:sz="4" w:space="0" w:color="000000"/>
              <w:tl2br w:val="nil"/>
            </w:tcBorders>
            <w:shd w:val="clear" w:color="auto" w:fill="FFFFFF"/>
            <w:vAlign w:val="center"/>
          </w:tcPr>
          <w:p w14:paraId="2D920302" w14:textId="77777777" w:rsidR="001A66DE" w:rsidRDefault="00000000">
            <w:pPr>
              <w:spacing w:after="0" w:line="240" w:lineRule="auto"/>
              <w:jc w:val="center"/>
              <w:rPr>
                <w:rFonts w:hint="eastAsia"/>
                <w:color w:val="000000"/>
              </w:rPr>
            </w:pPr>
            <w:proofErr w:type="spellStart"/>
            <w:r>
              <w:rPr>
                <w:color w:val="000000"/>
                <w:sz w:val="18"/>
              </w:rPr>
              <w:t>页面</w:t>
            </w:r>
            <w:proofErr w:type="spellEnd"/>
            <w:r>
              <w:rPr>
                <w:color w:val="000000"/>
                <w:sz w:val="18"/>
              </w:rPr>
              <w:t>/</w:t>
            </w:r>
            <w:proofErr w:type="spellStart"/>
            <w:r>
              <w:rPr>
                <w:color w:val="000000"/>
                <w:sz w:val="18"/>
              </w:rPr>
              <w:t>场景</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8A1D32" w14:textId="77777777" w:rsidR="001A66DE" w:rsidRDefault="00000000">
            <w:pPr>
              <w:spacing w:after="0" w:line="240" w:lineRule="auto"/>
              <w:jc w:val="center"/>
              <w:rPr>
                <w:rFonts w:hint="eastAsia"/>
                <w:color w:val="000000"/>
              </w:rPr>
            </w:pPr>
            <w:proofErr w:type="spellStart"/>
            <w:r>
              <w:rPr>
                <w:color w:val="000000"/>
                <w:sz w:val="18"/>
              </w:rPr>
              <w:t>交互规则</w:t>
            </w:r>
            <w:proofErr w:type="spellEnd"/>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2E8EED38" w14:textId="77777777" w:rsidR="001A66DE" w:rsidRDefault="00000000">
            <w:pPr>
              <w:spacing w:after="0" w:line="240" w:lineRule="auto"/>
              <w:jc w:val="center"/>
              <w:rPr>
                <w:rFonts w:hint="eastAsia"/>
                <w:color w:val="000000"/>
              </w:rPr>
            </w:pPr>
            <w:proofErr w:type="spellStart"/>
            <w:r>
              <w:rPr>
                <w:color w:val="000000"/>
                <w:sz w:val="18"/>
              </w:rPr>
              <w:t>异常或约束</w:t>
            </w:r>
            <w:proofErr w:type="spellEnd"/>
          </w:p>
        </w:tc>
      </w:tr>
      <w:tr w:rsidR="001A66DE" w14:paraId="2DAC78A1"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7BB55FD5" w14:textId="77777777" w:rsidR="001A66DE" w:rsidRDefault="00000000">
            <w:pPr>
              <w:spacing w:after="0" w:line="240" w:lineRule="auto"/>
              <w:jc w:val="center"/>
              <w:rPr>
                <w:rFonts w:hint="eastAsia"/>
                <w:color w:val="000000"/>
              </w:rPr>
            </w:pPr>
            <w:proofErr w:type="spellStart"/>
            <w:r>
              <w:rPr>
                <w:color w:val="000000"/>
                <w:sz w:val="16"/>
              </w:rPr>
              <w:t>首页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2A79AB" w14:textId="77777777" w:rsidR="001A66DE" w:rsidRDefault="00000000">
            <w:pPr>
              <w:spacing w:after="0" w:line="240" w:lineRule="auto"/>
              <w:rPr>
                <w:rFonts w:hint="eastAsia"/>
                <w:color w:val="000000"/>
                <w:lang w:eastAsia="zh-CN"/>
              </w:rPr>
            </w:pPr>
            <w:r>
              <w:rPr>
                <w:color w:val="000000"/>
                <w:sz w:val="16"/>
                <w:lang w:eastAsia="zh-CN"/>
              </w:rPr>
              <w:t>展示商品卡片，包含图片、标题、售价、成色、发布时间；提供搜索、分类、筛选入口。</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108A88BD" w14:textId="77777777" w:rsidR="001A66DE" w:rsidRDefault="00000000">
            <w:pPr>
              <w:spacing w:after="0" w:line="240" w:lineRule="auto"/>
              <w:rPr>
                <w:rFonts w:hint="eastAsia"/>
                <w:color w:val="000000"/>
                <w:lang w:eastAsia="zh-CN"/>
              </w:rPr>
            </w:pPr>
            <w:r>
              <w:rPr>
                <w:color w:val="000000"/>
                <w:sz w:val="16"/>
                <w:lang w:eastAsia="zh-CN"/>
              </w:rPr>
              <w:t>商品状态为下架、删除的商品不在首页展示；锁定商品可展示但不可再次预约。</w:t>
            </w:r>
          </w:p>
        </w:tc>
      </w:tr>
      <w:tr w:rsidR="001A66DE" w14:paraId="084015EF"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4C9C7448" w14:textId="77777777" w:rsidR="001A66DE" w:rsidRDefault="00000000">
            <w:pPr>
              <w:spacing w:after="0" w:line="240" w:lineRule="auto"/>
              <w:jc w:val="center"/>
              <w:rPr>
                <w:rFonts w:hint="eastAsia"/>
                <w:color w:val="000000"/>
              </w:rPr>
            </w:pPr>
            <w:proofErr w:type="spellStart"/>
            <w:r>
              <w:rPr>
                <w:color w:val="000000"/>
                <w:sz w:val="16"/>
              </w:rPr>
              <w:t>商品详情页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25C60D" w14:textId="77777777" w:rsidR="001A66DE" w:rsidRDefault="00000000">
            <w:pPr>
              <w:spacing w:after="0" w:line="240" w:lineRule="auto"/>
              <w:rPr>
                <w:rFonts w:hint="eastAsia"/>
                <w:color w:val="000000"/>
                <w:lang w:eastAsia="zh-CN"/>
              </w:rPr>
            </w:pPr>
            <w:r>
              <w:rPr>
                <w:color w:val="000000"/>
                <w:sz w:val="16"/>
                <w:lang w:eastAsia="zh-CN"/>
              </w:rPr>
              <w:t>展示商品完整信息、卖家基础信息脱敏、建议面交地点；提供收藏、举报商品、提交预约入口。</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292B96AC" w14:textId="480B2209" w:rsidR="001A66DE" w:rsidRDefault="00000000">
            <w:pPr>
              <w:spacing w:after="0" w:line="240" w:lineRule="auto"/>
              <w:rPr>
                <w:rFonts w:hint="eastAsia"/>
                <w:color w:val="000000"/>
                <w:lang w:eastAsia="zh-CN"/>
              </w:rPr>
            </w:pPr>
            <w:r>
              <w:rPr>
                <w:color w:val="000000"/>
                <w:sz w:val="16"/>
                <w:lang w:eastAsia="zh-CN"/>
              </w:rPr>
              <w:t>不直接展示手机号或微信号</w:t>
            </w:r>
          </w:p>
        </w:tc>
      </w:tr>
      <w:tr w:rsidR="001A66DE" w14:paraId="7E623C21"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1D963650" w14:textId="77777777" w:rsidR="001A66DE" w:rsidRDefault="00000000">
            <w:pPr>
              <w:spacing w:after="0" w:line="240" w:lineRule="auto"/>
              <w:jc w:val="center"/>
              <w:rPr>
                <w:rFonts w:hint="eastAsia"/>
                <w:color w:val="000000"/>
              </w:rPr>
            </w:pPr>
            <w:proofErr w:type="spellStart"/>
            <w:r>
              <w:rPr>
                <w:color w:val="000000"/>
                <w:sz w:val="16"/>
              </w:rPr>
              <w:t>发布页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E4F4A" w14:textId="77777777" w:rsidR="001A66DE" w:rsidRDefault="00000000">
            <w:pPr>
              <w:spacing w:after="0" w:line="240" w:lineRule="auto"/>
              <w:rPr>
                <w:rFonts w:hint="eastAsia"/>
                <w:color w:val="000000"/>
                <w:lang w:eastAsia="zh-CN"/>
              </w:rPr>
            </w:pPr>
            <w:r>
              <w:rPr>
                <w:color w:val="000000"/>
                <w:sz w:val="16"/>
                <w:lang w:eastAsia="zh-CN"/>
              </w:rPr>
              <w:t>填写商品标题、分类、成色、原价、售价、图片、描述、面交地点；支持 AI 标题优化和 AI 描述生成。</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08249484" w14:textId="77777777" w:rsidR="001A66DE" w:rsidRDefault="00000000">
            <w:pPr>
              <w:spacing w:after="0" w:line="240" w:lineRule="auto"/>
              <w:rPr>
                <w:rFonts w:hint="eastAsia"/>
                <w:color w:val="000000"/>
                <w:lang w:eastAsia="zh-CN"/>
              </w:rPr>
            </w:pPr>
            <w:r>
              <w:rPr>
                <w:color w:val="000000"/>
                <w:sz w:val="16"/>
                <w:lang w:eastAsia="zh-CN"/>
              </w:rPr>
              <w:t>AI为扩展功能，不能作为发布必填条件；发布前必须进行必填校验、图片数量校验和敏感词检测。</w:t>
            </w:r>
          </w:p>
        </w:tc>
      </w:tr>
      <w:tr w:rsidR="001A66DE" w14:paraId="03B7290D"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19A9B653" w14:textId="77777777" w:rsidR="001A66DE" w:rsidRDefault="00000000">
            <w:pPr>
              <w:spacing w:after="0" w:line="240" w:lineRule="auto"/>
              <w:jc w:val="center"/>
              <w:rPr>
                <w:rFonts w:hint="eastAsia"/>
                <w:color w:val="000000"/>
              </w:rPr>
            </w:pPr>
            <w:proofErr w:type="spellStart"/>
            <w:r>
              <w:rPr>
                <w:color w:val="000000"/>
                <w:sz w:val="16"/>
              </w:rPr>
              <w:t>订单详情页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45D34" w14:textId="77777777" w:rsidR="001A66DE" w:rsidRDefault="00000000">
            <w:pPr>
              <w:spacing w:after="0" w:line="240" w:lineRule="auto"/>
              <w:rPr>
                <w:rFonts w:hint="eastAsia"/>
                <w:color w:val="000000"/>
                <w:lang w:eastAsia="zh-CN"/>
              </w:rPr>
            </w:pPr>
            <w:r>
              <w:rPr>
                <w:color w:val="000000"/>
                <w:sz w:val="16"/>
                <w:lang w:eastAsia="zh-CN"/>
              </w:rPr>
              <w:t>根据订单状态展示不同按钮：待确认、待面交、已完成、已取消、异常关闭。</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6E385F91" w14:textId="77777777" w:rsidR="001A66DE" w:rsidRDefault="00000000">
            <w:pPr>
              <w:spacing w:after="0" w:line="240" w:lineRule="auto"/>
              <w:rPr>
                <w:rFonts w:hint="eastAsia"/>
                <w:color w:val="000000"/>
                <w:lang w:eastAsia="zh-CN"/>
              </w:rPr>
            </w:pPr>
            <w:r>
              <w:rPr>
                <w:color w:val="000000"/>
                <w:sz w:val="16"/>
                <w:lang w:eastAsia="zh-CN"/>
              </w:rPr>
              <w:t>订单状态不可随意跳转；取消、确认、完成等关键操作需要二次确认。</w:t>
            </w:r>
          </w:p>
        </w:tc>
      </w:tr>
      <w:tr w:rsidR="001A66DE" w14:paraId="7815CA02"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24AE9671" w14:textId="77777777" w:rsidR="001A66DE" w:rsidRDefault="00000000">
            <w:pPr>
              <w:spacing w:after="0" w:line="240" w:lineRule="auto"/>
              <w:jc w:val="center"/>
              <w:rPr>
                <w:rFonts w:hint="eastAsia"/>
                <w:color w:val="000000"/>
              </w:rPr>
            </w:pPr>
            <w:proofErr w:type="spellStart"/>
            <w:r>
              <w:rPr>
                <w:color w:val="000000"/>
                <w:sz w:val="16"/>
              </w:rPr>
              <w:t>消息页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E21CD" w14:textId="77777777" w:rsidR="001A66DE" w:rsidRDefault="00000000">
            <w:pPr>
              <w:spacing w:after="0" w:line="240" w:lineRule="auto"/>
              <w:rPr>
                <w:rFonts w:hint="eastAsia"/>
                <w:color w:val="000000"/>
                <w:lang w:eastAsia="zh-CN"/>
              </w:rPr>
            </w:pPr>
            <w:r>
              <w:rPr>
                <w:color w:val="000000"/>
                <w:sz w:val="16"/>
                <w:lang w:eastAsia="zh-CN"/>
              </w:rPr>
              <w:t>聚合订单消息、举报消息、系统消息；点击后跳转相应详情页。</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76F38A83" w14:textId="77777777" w:rsidR="001A66DE" w:rsidRDefault="00000000">
            <w:pPr>
              <w:spacing w:after="0" w:line="240" w:lineRule="auto"/>
              <w:rPr>
                <w:rFonts w:hint="eastAsia"/>
                <w:color w:val="000000"/>
                <w:lang w:eastAsia="zh-CN"/>
              </w:rPr>
            </w:pPr>
            <w:r>
              <w:rPr>
                <w:color w:val="000000"/>
                <w:sz w:val="16"/>
                <w:lang w:eastAsia="zh-CN"/>
              </w:rPr>
              <w:t>站内消息作为基础实现，</w:t>
            </w:r>
            <w:proofErr w:type="gramStart"/>
            <w:r>
              <w:rPr>
                <w:color w:val="000000"/>
                <w:sz w:val="16"/>
                <w:lang w:eastAsia="zh-CN"/>
              </w:rPr>
              <w:t>微信订阅</w:t>
            </w:r>
            <w:proofErr w:type="gramEnd"/>
            <w:r>
              <w:rPr>
                <w:color w:val="000000"/>
                <w:sz w:val="16"/>
                <w:lang w:eastAsia="zh-CN"/>
              </w:rPr>
              <w:t>消息可作为增强方式。</w:t>
            </w:r>
          </w:p>
        </w:tc>
      </w:tr>
      <w:tr w:rsidR="001A66DE" w14:paraId="6DC7924B"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76F3A9D5" w14:textId="77777777" w:rsidR="001A66DE" w:rsidRDefault="00000000">
            <w:pPr>
              <w:spacing w:after="0" w:line="240" w:lineRule="auto"/>
              <w:jc w:val="center"/>
              <w:rPr>
                <w:rFonts w:hint="eastAsia"/>
                <w:color w:val="000000"/>
              </w:rPr>
            </w:pPr>
            <w:proofErr w:type="spellStart"/>
            <w:r>
              <w:rPr>
                <w:color w:val="000000"/>
                <w:sz w:val="16"/>
              </w:rPr>
              <w:t>我的页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C73B00" w14:textId="77777777" w:rsidR="001A66DE" w:rsidRDefault="00000000">
            <w:pPr>
              <w:spacing w:after="0" w:line="240" w:lineRule="auto"/>
              <w:rPr>
                <w:rFonts w:hint="eastAsia"/>
                <w:color w:val="000000"/>
                <w:lang w:eastAsia="zh-CN"/>
              </w:rPr>
            </w:pPr>
            <w:r>
              <w:rPr>
                <w:color w:val="000000"/>
                <w:sz w:val="16"/>
                <w:lang w:eastAsia="zh-CN"/>
              </w:rPr>
              <w:t>聚合个人中心功能，不把所有功能都直接堆在底部导航中。</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022F5B20" w14:textId="77777777" w:rsidR="001A66DE" w:rsidRDefault="00000000">
            <w:pPr>
              <w:spacing w:after="0" w:line="240" w:lineRule="auto"/>
              <w:rPr>
                <w:rFonts w:hint="eastAsia"/>
                <w:color w:val="000000"/>
                <w:lang w:eastAsia="zh-CN"/>
              </w:rPr>
            </w:pPr>
            <w:r>
              <w:rPr>
                <w:color w:val="000000"/>
                <w:sz w:val="16"/>
                <w:lang w:eastAsia="zh-CN"/>
              </w:rPr>
              <w:t>管理员入口仅 ADMIN 可见；前端隐藏不等于权限控制，后端必须再次校验。</w:t>
            </w:r>
          </w:p>
        </w:tc>
      </w:tr>
      <w:tr w:rsidR="001A66DE" w14:paraId="6A924AEA"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1C4445E1" w14:textId="77777777" w:rsidR="001A66DE" w:rsidRDefault="00000000">
            <w:pPr>
              <w:spacing w:after="0" w:line="240" w:lineRule="auto"/>
              <w:jc w:val="center"/>
              <w:rPr>
                <w:rFonts w:hint="eastAsia"/>
                <w:color w:val="000000"/>
              </w:rPr>
            </w:pPr>
            <w:proofErr w:type="spellStart"/>
            <w:r>
              <w:rPr>
                <w:color w:val="000000"/>
                <w:sz w:val="16"/>
              </w:rPr>
              <w:t>管理员页面</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39923F" w14:textId="77777777" w:rsidR="001A66DE" w:rsidRDefault="00000000">
            <w:pPr>
              <w:spacing w:after="0" w:line="240" w:lineRule="auto"/>
              <w:rPr>
                <w:rFonts w:hint="eastAsia"/>
                <w:color w:val="000000"/>
                <w:lang w:eastAsia="zh-CN"/>
              </w:rPr>
            </w:pPr>
            <w:r>
              <w:rPr>
                <w:color w:val="000000"/>
                <w:sz w:val="16"/>
                <w:lang w:eastAsia="zh-CN"/>
              </w:rPr>
              <w:t>支持用户管理、商品管理、举报处理、敏感词管理、公告管理和数据统计。</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75AC35A1" w14:textId="77777777" w:rsidR="001A66DE" w:rsidRDefault="00000000">
            <w:pPr>
              <w:spacing w:after="0" w:line="240" w:lineRule="auto"/>
              <w:rPr>
                <w:rFonts w:hint="eastAsia"/>
                <w:color w:val="000000"/>
                <w:lang w:eastAsia="zh-CN"/>
              </w:rPr>
            </w:pPr>
            <w:r>
              <w:rPr>
                <w:color w:val="000000"/>
                <w:sz w:val="16"/>
                <w:lang w:eastAsia="zh-CN"/>
              </w:rPr>
              <w:t>所有管理操作应记录管理员日志，保证可追踪与审计。</w:t>
            </w:r>
          </w:p>
        </w:tc>
      </w:tr>
    </w:tbl>
    <w:p w14:paraId="0950D34B" w14:textId="77777777" w:rsidR="001A66DE" w:rsidRDefault="00000000">
      <w:pPr>
        <w:pStyle w:val="21"/>
        <w:keepNext/>
        <w:numPr>
          <w:ilvl w:val="0"/>
          <w:numId w:val="10"/>
        </w:numPr>
        <w:rPr>
          <w:rFonts w:ascii="黑体" w:hAnsi="黑体" w:cs="黑体" w:hint="eastAsia"/>
        </w:rPr>
      </w:pPr>
      <w:r>
        <w:rPr>
          <w:rFonts w:ascii="黑体" w:hAnsi="黑体" w:cs="黑体" w:hint="eastAsia"/>
        </w:rPr>
        <w:t>交互规则与异常提醒</w:t>
      </w:r>
    </w:p>
    <w:p w14:paraId="7CC6A761" w14:textId="77777777" w:rsidR="001A66DE" w:rsidRDefault="00000000">
      <w:pPr>
        <w:pStyle w:val="a8"/>
      </w:pPr>
      <w:r>
        <w:t>取消订单、确认完成、删除商品、管理员下架等关键操作必须弹出二次确认。</w:t>
      </w:r>
    </w:p>
    <w:p w14:paraId="6C102AD9" w14:textId="77777777" w:rsidR="001A66DE" w:rsidRDefault="00000000">
      <w:pPr>
        <w:pStyle w:val="a8"/>
      </w:pPr>
      <w:r>
        <w:t>未认证用户点击发布、预约、评价、举报时，应跳转学生</w:t>
      </w:r>
      <w:proofErr w:type="gramStart"/>
      <w:r>
        <w:t>认证页并提示</w:t>
      </w:r>
      <w:proofErr w:type="gramEnd"/>
      <w:r>
        <w:t>原因。</w:t>
      </w:r>
    </w:p>
    <w:p w14:paraId="4348B55A" w14:textId="77777777" w:rsidR="001A66DE" w:rsidRDefault="00000000">
      <w:pPr>
        <w:pStyle w:val="a8"/>
      </w:pPr>
      <w:r>
        <w:t>前端按钮可根据状态隐藏或禁用，但最终权限判断必须由后端完成。</w:t>
      </w:r>
    </w:p>
    <w:p w14:paraId="57621489" w14:textId="77777777" w:rsidR="001A66DE" w:rsidRDefault="00000000">
      <w:pPr>
        <w:pStyle w:val="a8"/>
      </w:pPr>
      <w:r>
        <w:t>状态冲突时页面应重新拉取详情数据，避免用户继续基于</w:t>
      </w:r>
      <w:proofErr w:type="gramStart"/>
      <w:r>
        <w:t>旧状态</w:t>
      </w:r>
      <w:proofErr w:type="gramEnd"/>
      <w:r>
        <w:t>操作。</w:t>
      </w:r>
    </w:p>
    <w:p w14:paraId="68BAB99D" w14:textId="77777777" w:rsidR="001A66DE" w:rsidRDefault="00000000">
      <w:pPr>
        <w:pStyle w:val="a8"/>
      </w:pPr>
      <w:r>
        <w:t>联系方式只在订单进入</w:t>
      </w:r>
      <w:r>
        <w:t xml:space="preserve"> WAIT_MEET </w:t>
      </w:r>
      <w:r>
        <w:t>后向交易双方展示，其他页面保持脱敏或隐藏。</w:t>
      </w:r>
    </w:p>
    <w:p w14:paraId="5E6FA0D0" w14:textId="77777777" w:rsidR="001A66DE" w:rsidRDefault="00000000">
      <w:pPr>
        <w:pStyle w:val="a8"/>
      </w:pPr>
      <w:r>
        <w:t xml:space="preserve">AI </w:t>
      </w:r>
      <w:r>
        <w:t>服务失败时提示暂不可用，但保留手动编辑与发布能力。</w:t>
      </w:r>
    </w:p>
    <w:p w14:paraId="7B793129" w14:textId="77777777" w:rsidR="001A66DE" w:rsidRDefault="00000000">
      <w:pPr>
        <w:pStyle w:val="21"/>
        <w:keepNext/>
        <w:numPr>
          <w:ilvl w:val="0"/>
          <w:numId w:val="10"/>
        </w:numPr>
        <w:rPr>
          <w:rFonts w:ascii="黑体" w:hAnsi="黑体" w:cs="黑体" w:hint="eastAsia"/>
        </w:rPr>
      </w:pPr>
      <w:r>
        <w:lastRenderedPageBreak/>
        <w:t>低保真原型说明</w:t>
      </w:r>
    </w:p>
    <w:p w14:paraId="735FFDC8" w14:textId="77777777" w:rsidR="001A66DE" w:rsidRDefault="00000000">
      <w:pPr>
        <w:pStyle w:val="a8"/>
      </w:pPr>
      <w:r>
        <w:t>本阶段低保真原型以页面区域说明为主，不追求视觉精细化，重点说明页面结构、关键按钮和信息展示逻辑。后续可在界面设计阶段进一步绘制高保真页面。</w:t>
      </w:r>
    </w:p>
    <w:tbl>
      <w:tblPr>
        <w:tblStyle w:val="af5"/>
        <w:tblW w:w="0" w:type="auto"/>
        <w:jc w:val="center"/>
        <w:tblLayout w:type="fixed"/>
        <w:tblLook w:val="04A0" w:firstRow="1" w:lastRow="0" w:firstColumn="1" w:lastColumn="0" w:noHBand="0" w:noVBand="1"/>
      </w:tblPr>
      <w:tblGrid>
        <w:gridCol w:w="2160"/>
        <w:gridCol w:w="6335"/>
        <w:gridCol w:w="7199"/>
      </w:tblGrid>
      <w:tr w:rsidR="001A66DE" w14:paraId="0F46FBC5" w14:textId="77777777">
        <w:trPr>
          <w:cantSplit/>
          <w:jc w:val="center"/>
        </w:trPr>
        <w:tc>
          <w:tcPr>
            <w:tcW w:w="2160" w:type="dxa"/>
            <w:tcBorders>
              <w:top w:val="single" w:sz="4" w:space="0" w:color="000000"/>
              <w:left w:val="nil"/>
              <w:bottom w:val="single" w:sz="4" w:space="0" w:color="000000"/>
              <w:right w:val="single" w:sz="4" w:space="0" w:color="000000"/>
              <w:tl2br w:val="nil"/>
            </w:tcBorders>
            <w:shd w:val="clear" w:color="auto" w:fill="FFFFFF"/>
            <w:vAlign w:val="center"/>
          </w:tcPr>
          <w:p w14:paraId="4497E6A7" w14:textId="77777777" w:rsidR="001A66DE" w:rsidRDefault="00000000">
            <w:pPr>
              <w:spacing w:after="0" w:line="240" w:lineRule="auto"/>
              <w:jc w:val="center"/>
              <w:rPr>
                <w:rFonts w:hint="eastAsia"/>
                <w:color w:val="000000"/>
              </w:rPr>
            </w:pPr>
            <w:proofErr w:type="spellStart"/>
            <w:r>
              <w:rPr>
                <w:color w:val="000000"/>
                <w:sz w:val="18"/>
              </w:rPr>
              <w:t>页面</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87E65" w14:textId="77777777" w:rsidR="001A66DE" w:rsidRDefault="00000000">
            <w:pPr>
              <w:spacing w:after="0" w:line="240" w:lineRule="auto"/>
              <w:jc w:val="center"/>
              <w:rPr>
                <w:rFonts w:hint="eastAsia"/>
                <w:color w:val="000000"/>
              </w:rPr>
            </w:pPr>
            <w:proofErr w:type="spellStart"/>
            <w:r>
              <w:rPr>
                <w:color w:val="000000"/>
                <w:sz w:val="18"/>
              </w:rPr>
              <w:t>低保真结构</w:t>
            </w:r>
            <w:proofErr w:type="spellEnd"/>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3395A77B" w14:textId="77777777" w:rsidR="001A66DE" w:rsidRDefault="00000000">
            <w:pPr>
              <w:spacing w:after="0" w:line="240" w:lineRule="auto"/>
              <w:jc w:val="center"/>
              <w:rPr>
                <w:rFonts w:hint="eastAsia"/>
                <w:color w:val="000000"/>
              </w:rPr>
            </w:pPr>
            <w:proofErr w:type="spellStart"/>
            <w:r>
              <w:rPr>
                <w:color w:val="000000"/>
                <w:sz w:val="18"/>
              </w:rPr>
              <w:t>说明</w:t>
            </w:r>
            <w:proofErr w:type="spellEnd"/>
          </w:p>
        </w:tc>
      </w:tr>
      <w:tr w:rsidR="001A66DE" w14:paraId="421893B0"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31355F20" w14:textId="77777777" w:rsidR="001A66DE" w:rsidRDefault="00000000">
            <w:pPr>
              <w:spacing w:after="0" w:line="240" w:lineRule="auto"/>
              <w:jc w:val="center"/>
              <w:rPr>
                <w:rFonts w:hint="eastAsia"/>
                <w:color w:val="000000"/>
              </w:rPr>
            </w:pPr>
            <w:proofErr w:type="spellStart"/>
            <w:r>
              <w:rPr>
                <w:color w:val="000000"/>
                <w:sz w:val="16"/>
              </w:rPr>
              <w:t>首页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F2F0E" w14:textId="77777777" w:rsidR="001A66DE" w:rsidRDefault="00000000">
            <w:pPr>
              <w:spacing w:after="0" w:line="240" w:lineRule="auto"/>
              <w:rPr>
                <w:rFonts w:hint="eastAsia"/>
                <w:color w:val="000000"/>
                <w:lang w:eastAsia="zh-CN"/>
              </w:rPr>
            </w:pPr>
            <w:r>
              <w:rPr>
                <w:color w:val="000000"/>
                <w:sz w:val="16"/>
                <w:lang w:eastAsia="zh-CN"/>
              </w:rPr>
              <w:t>搜索框</w:t>
            </w:r>
            <w:r>
              <w:rPr>
                <w:color w:val="000000"/>
                <w:lang w:eastAsia="zh-CN"/>
              </w:rPr>
              <w:br/>
            </w:r>
            <w:r>
              <w:rPr>
                <w:color w:val="000000"/>
                <w:sz w:val="16"/>
                <w:lang w:eastAsia="zh-CN"/>
              </w:rPr>
              <w:t>分类入口</w:t>
            </w:r>
            <w:r>
              <w:rPr>
                <w:color w:val="000000"/>
                <w:lang w:eastAsia="zh-CN"/>
              </w:rPr>
              <w:br/>
            </w:r>
            <w:r>
              <w:rPr>
                <w:color w:val="000000"/>
                <w:sz w:val="16"/>
                <w:lang w:eastAsia="zh-CN"/>
              </w:rPr>
              <w:t>筛选/排序</w:t>
            </w:r>
            <w:r>
              <w:rPr>
                <w:color w:val="000000"/>
                <w:lang w:eastAsia="zh-CN"/>
              </w:rPr>
              <w:br/>
            </w:r>
            <w:r>
              <w:rPr>
                <w:color w:val="000000"/>
                <w:sz w:val="16"/>
                <w:lang w:eastAsia="zh-CN"/>
              </w:rPr>
              <w:t>商品卡片列表</w:t>
            </w:r>
            <w:r>
              <w:rPr>
                <w:color w:val="000000"/>
                <w:lang w:eastAsia="zh-CN"/>
              </w:rPr>
              <w:br/>
            </w:r>
            <w:r>
              <w:rPr>
                <w:color w:val="000000"/>
                <w:sz w:val="16"/>
                <w:lang w:eastAsia="zh-CN"/>
              </w:rPr>
              <w:t>底部导航：首页/发布/消息/我的</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7B0D2385" w14:textId="77777777" w:rsidR="001A66DE" w:rsidRDefault="00000000">
            <w:pPr>
              <w:spacing w:after="0" w:line="240" w:lineRule="auto"/>
              <w:rPr>
                <w:rFonts w:hint="eastAsia"/>
                <w:color w:val="000000"/>
                <w:lang w:eastAsia="zh-CN"/>
              </w:rPr>
            </w:pPr>
            <w:r>
              <w:rPr>
                <w:color w:val="000000"/>
                <w:sz w:val="16"/>
                <w:lang w:eastAsia="zh-CN"/>
              </w:rPr>
              <w:t>首页突出商品查找效率，卡片展示图片、标题、售价和成色。</w:t>
            </w:r>
          </w:p>
        </w:tc>
      </w:tr>
      <w:tr w:rsidR="001A66DE" w14:paraId="45F009BD"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43E68FD8" w14:textId="77777777" w:rsidR="001A66DE" w:rsidRDefault="00000000">
            <w:pPr>
              <w:spacing w:after="0" w:line="240" w:lineRule="auto"/>
              <w:jc w:val="center"/>
              <w:rPr>
                <w:rFonts w:hint="eastAsia"/>
                <w:color w:val="000000"/>
              </w:rPr>
            </w:pPr>
            <w:proofErr w:type="spellStart"/>
            <w:r>
              <w:rPr>
                <w:color w:val="000000"/>
                <w:sz w:val="16"/>
              </w:rPr>
              <w:t>商品详情页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292130" w14:textId="77777777" w:rsidR="001A66DE" w:rsidRDefault="00000000">
            <w:pPr>
              <w:spacing w:after="0" w:line="240" w:lineRule="auto"/>
              <w:rPr>
                <w:rFonts w:hint="eastAsia"/>
                <w:color w:val="000000"/>
                <w:lang w:eastAsia="zh-CN"/>
              </w:rPr>
            </w:pPr>
            <w:proofErr w:type="gramStart"/>
            <w:r>
              <w:rPr>
                <w:color w:val="000000"/>
                <w:sz w:val="16"/>
                <w:lang w:eastAsia="zh-CN"/>
              </w:rPr>
              <w:t>图片轮播</w:t>
            </w:r>
            <w:proofErr w:type="gramEnd"/>
            <w:r>
              <w:rPr>
                <w:color w:val="000000"/>
                <w:lang w:eastAsia="zh-CN"/>
              </w:rPr>
              <w:br/>
            </w:r>
            <w:r>
              <w:rPr>
                <w:color w:val="000000"/>
                <w:sz w:val="16"/>
                <w:lang w:eastAsia="zh-CN"/>
              </w:rPr>
              <w:t>标题/价格/成色</w:t>
            </w:r>
            <w:r>
              <w:rPr>
                <w:color w:val="000000"/>
                <w:lang w:eastAsia="zh-CN"/>
              </w:rPr>
              <w:br/>
            </w:r>
            <w:r>
              <w:rPr>
                <w:color w:val="000000"/>
                <w:sz w:val="16"/>
                <w:lang w:eastAsia="zh-CN"/>
              </w:rPr>
              <w:t>商品描述</w:t>
            </w:r>
            <w:r>
              <w:rPr>
                <w:color w:val="000000"/>
                <w:lang w:eastAsia="zh-CN"/>
              </w:rPr>
              <w:br/>
            </w:r>
            <w:r>
              <w:rPr>
                <w:color w:val="000000"/>
                <w:sz w:val="16"/>
                <w:lang w:eastAsia="zh-CN"/>
              </w:rPr>
              <w:t>卖家脱敏信息</w:t>
            </w:r>
            <w:r>
              <w:rPr>
                <w:color w:val="000000"/>
                <w:lang w:eastAsia="zh-CN"/>
              </w:rPr>
              <w:br/>
            </w:r>
            <w:r>
              <w:rPr>
                <w:color w:val="000000"/>
                <w:sz w:val="16"/>
                <w:lang w:eastAsia="zh-CN"/>
              </w:rPr>
              <w:t>面交地点</w:t>
            </w:r>
            <w:r>
              <w:rPr>
                <w:color w:val="000000"/>
                <w:lang w:eastAsia="zh-CN"/>
              </w:rPr>
              <w:br/>
            </w:r>
            <w:r>
              <w:rPr>
                <w:color w:val="000000"/>
                <w:sz w:val="16"/>
                <w:lang w:eastAsia="zh-CN"/>
              </w:rPr>
              <w:t>收藏/举报商品/提交预约</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67EB38D4" w14:textId="77777777" w:rsidR="001A66DE" w:rsidRDefault="00000000">
            <w:pPr>
              <w:spacing w:after="0" w:line="240" w:lineRule="auto"/>
              <w:rPr>
                <w:rFonts w:hint="eastAsia"/>
                <w:color w:val="000000"/>
                <w:lang w:eastAsia="zh-CN"/>
              </w:rPr>
            </w:pPr>
            <w:proofErr w:type="gramStart"/>
            <w:r>
              <w:rPr>
                <w:color w:val="000000"/>
                <w:sz w:val="16"/>
                <w:lang w:eastAsia="zh-CN"/>
              </w:rPr>
              <w:t>详情页不直接</w:t>
            </w:r>
            <w:proofErr w:type="gramEnd"/>
            <w:r>
              <w:rPr>
                <w:color w:val="000000"/>
                <w:sz w:val="16"/>
                <w:lang w:eastAsia="zh-CN"/>
              </w:rPr>
              <w:t>公开联系方式，避免隐私泄露。</w:t>
            </w:r>
          </w:p>
        </w:tc>
      </w:tr>
      <w:tr w:rsidR="001A66DE" w14:paraId="1CC2F57B"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24B260A4" w14:textId="77777777" w:rsidR="001A66DE" w:rsidRDefault="00000000">
            <w:pPr>
              <w:spacing w:after="0" w:line="240" w:lineRule="auto"/>
              <w:jc w:val="center"/>
              <w:rPr>
                <w:rFonts w:hint="eastAsia"/>
                <w:color w:val="000000"/>
              </w:rPr>
            </w:pPr>
            <w:proofErr w:type="spellStart"/>
            <w:r>
              <w:rPr>
                <w:color w:val="000000"/>
                <w:sz w:val="16"/>
              </w:rPr>
              <w:t>发布页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324A45" w14:textId="77777777" w:rsidR="001A66DE" w:rsidRDefault="00000000">
            <w:pPr>
              <w:spacing w:after="0" w:line="240" w:lineRule="auto"/>
              <w:rPr>
                <w:rFonts w:hint="eastAsia"/>
                <w:color w:val="000000"/>
                <w:lang w:eastAsia="zh-CN"/>
              </w:rPr>
            </w:pPr>
            <w:r>
              <w:rPr>
                <w:color w:val="000000"/>
                <w:sz w:val="16"/>
                <w:lang w:eastAsia="zh-CN"/>
              </w:rPr>
              <w:t>图片上传</w:t>
            </w:r>
            <w:r>
              <w:rPr>
                <w:color w:val="000000"/>
                <w:lang w:eastAsia="zh-CN"/>
              </w:rPr>
              <w:br/>
            </w:r>
            <w:r>
              <w:rPr>
                <w:color w:val="000000"/>
                <w:sz w:val="16"/>
                <w:lang w:eastAsia="zh-CN"/>
              </w:rPr>
              <w:t>标题输入 + AI优化标题</w:t>
            </w:r>
            <w:r>
              <w:rPr>
                <w:color w:val="000000"/>
                <w:lang w:eastAsia="zh-CN"/>
              </w:rPr>
              <w:br/>
            </w:r>
            <w:r>
              <w:rPr>
                <w:color w:val="000000"/>
                <w:sz w:val="16"/>
                <w:lang w:eastAsia="zh-CN"/>
              </w:rPr>
              <w:t>分类/价格/成色</w:t>
            </w:r>
            <w:r>
              <w:rPr>
                <w:color w:val="000000"/>
                <w:lang w:eastAsia="zh-CN"/>
              </w:rPr>
              <w:br/>
            </w:r>
            <w:r>
              <w:rPr>
                <w:color w:val="000000"/>
                <w:sz w:val="16"/>
                <w:lang w:eastAsia="zh-CN"/>
              </w:rPr>
              <w:t>描述输入 + AI生成描述</w:t>
            </w:r>
            <w:r>
              <w:rPr>
                <w:color w:val="000000"/>
                <w:lang w:eastAsia="zh-CN"/>
              </w:rPr>
              <w:br/>
            </w:r>
            <w:r>
              <w:rPr>
                <w:color w:val="000000"/>
                <w:sz w:val="16"/>
                <w:lang w:eastAsia="zh-CN"/>
              </w:rPr>
              <w:t>面交地点</w:t>
            </w:r>
            <w:r>
              <w:rPr>
                <w:color w:val="000000"/>
                <w:lang w:eastAsia="zh-CN"/>
              </w:rPr>
              <w:br/>
            </w:r>
            <w:r>
              <w:rPr>
                <w:color w:val="000000"/>
                <w:sz w:val="16"/>
                <w:lang w:eastAsia="zh-CN"/>
              </w:rPr>
              <w:t>发布按钮</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265818FA" w14:textId="77777777" w:rsidR="001A66DE" w:rsidRDefault="00000000">
            <w:pPr>
              <w:spacing w:after="0" w:line="240" w:lineRule="auto"/>
              <w:rPr>
                <w:rFonts w:hint="eastAsia"/>
                <w:color w:val="000000"/>
                <w:lang w:eastAsia="zh-CN"/>
              </w:rPr>
            </w:pPr>
            <w:r>
              <w:rPr>
                <w:color w:val="000000"/>
                <w:sz w:val="16"/>
                <w:lang w:eastAsia="zh-CN"/>
              </w:rPr>
              <w:t>AI按钮作为辅助入口，失败时不影响手动发布。</w:t>
            </w:r>
          </w:p>
        </w:tc>
      </w:tr>
      <w:tr w:rsidR="001A66DE" w14:paraId="34D5E114"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7E502E2C" w14:textId="77777777" w:rsidR="001A66DE" w:rsidRDefault="00000000">
            <w:pPr>
              <w:spacing w:after="0" w:line="240" w:lineRule="auto"/>
              <w:jc w:val="center"/>
              <w:rPr>
                <w:rFonts w:hint="eastAsia"/>
                <w:color w:val="000000"/>
              </w:rPr>
            </w:pPr>
            <w:proofErr w:type="spellStart"/>
            <w:r>
              <w:rPr>
                <w:color w:val="000000"/>
                <w:sz w:val="16"/>
              </w:rPr>
              <w:t>消息页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083A8E" w14:textId="77777777" w:rsidR="001A66DE" w:rsidRDefault="00000000">
            <w:pPr>
              <w:spacing w:after="0" w:line="240" w:lineRule="auto"/>
              <w:rPr>
                <w:rFonts w:hint="eastAsia"/>
                <w:color w:val="000000"/>
                <w:lang w:eastAsia="zh-CN"/>
              </w:rPr>
            </w:pPr>
            <w:r>
              <w:rPr>
                <w:color w:val="000000"/>
                <w:sz w:val="16"/>
                <w:lang w:eastAsia="zh-CN"/>
              </w:rPr>
              <w:t>消息分类：订单/举报/系统</w:t>
            </w:r>
            <w:r>
              <w:rPr>
                <w:color w:val="000000"/>
                <w:lang w:eastAsia="zh-CN"/>
              </w:rPr>
              <w:br/>
            </w:r>
            <w:r>
              <w:rPr>
                <w:color w:val="000000"/>
                <w:sz w:val="16"/>
                <w:lang w:eastAsia="zh-CN"/>
              </w:rPr>
              <w:t>消息卡片列表</w:t>
            </w:r>
            <w:r>
              <w:rPr>
                <w:color w:val="000000"/>
                <w:lang w:eastAsia="zh-CN"/>
              </w:rPr>
              <w:br/>
            </w:r>
            <w:r>
              <w:rPr>
                <w:color w:val="000000"/>
                <w:sz w:val="16"/>
                <w:lang w:eastAsia="zh-CN"/>
              </w:rPr>
              <w:t>点击进入对应详情页</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07BB3B12" w14:textId="77777777" w:rsidR="001A66DE" w:rsidRDefault="00000000">
            <w:pPr>
              <w:spacing w:after="0" w:line="240" w:lineRule="auto"/>
              <w:rPr>
                <w:rFonts w:hint="eastAsia"/>
                <w:color w:val="000000"/>
                <w:lang w:eastAsia="zh-CN"/>
              </w:rPr>
            </w:pPr>
            <w:r>
              <w:rPr>
                <w:color w:val="000000"/>
                <w:sz w:val="16"/>
                <w:lang w:eastAsia="zh-CN"/>
              </w:rPr>
              <w:t>订单消息跳订单详情，举报消息</w:t>
            </w:r>
            <w:proofErr w:type="gramStart"/>
            <w:r>
              <w:rPr>
                <w:color w:val="000000"/>
                <w:sz w:val="16"/>
                <w:lang w:eastAsia="zh-CN"/>
              </w:rPr>
              <w:t>跳处理</w:t>
            </w:r>
            <w:proofErr w:type="gramEnd"/>
            <w:r>
              <w:rPr>
                <w:color w:val="000000"/>
                <w:sz w:val="16"/>
                <w:lang w:eastAsia="zh-CN"/>
              </w:rPr>
              <w:t>结果，系统消息跳公告详情。</w:t>
            </w:r>
          </w:p>
        </w:tc>
      </w:tr>
      <w:tr w:rsidR="001A66DE" w14:paraId="7943455E"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0C28974F" w14:textId="77777777" w:rsidR="001A66DE" w:rsidRDefault="00000000">
            <w:pPr>
              <w:spacing w:after="0" w:line="240" w:lineRule="auto"/>
              <w:jc w:val="center"/>
              <w:rPr>
                <w:rFonts w:hint="eastAsia"/>
                <w:color w:val="000000"/>
              </w:rPr>
            </w:pPr>
            <w:proofErr w:type="spellStart"/>
            <w:r>
              <w:rPr>
                <w:color w:val="000000"/>
                <w:sz w:val="16"/>
              </w:rPr>
              <w:t>我的页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41596A" w14:textId="77777777" w:rsidR="001A66DE" w:rsidRDefault="00000000">
            <w:pPr>
              <w:spacing w:after="0" w:line="240" w:lineRule="auto"/>
              <w:rPr>
                <w:rFonts w:hint="eastAsia"/>
                <w:color w:val="000000"/>
                <w:lang w:eastAsia="zh-CN"/>
              </w:rPr>
            </w:pPr>
            <w:r>
              <w:rPr>
                <w:color w:val="000000"/>
                <w:sz w:val="16"/>
                <w:lang w:eastAsia="zh-CN"/>
              </w:rPr>
              <w:t>头像/昵称/认证状态</w:t>
            </w:r>
            <w:r>
              <w:rPr>
                <w:color w:val="000000"/>
                <w:lang w:eastAsia="zh-CN"/>
              </w:rPr>
              <w:br/>
            </w:r>
            <w:r>
              <w:rPr>
                <w:color w:val="000000"/>
                <w:sz w:val="16"/>
                <w:lang w:eastAsia="zh-CN"/>
              </w:rPr>
              <w:t>我的交易与内容</w:t>
            </w:r>
            <w:r>
              <w:rPr>
                <w:color w:val="000000"/>
                <w:lang w:eastAsia="zh-CN"/>
              </w:rPr>
              <w:br/>
            </w:r>
            <w:r>
              <w:rPr>
                <w:color w:val="000000"/>
                <w:sz w:val="16"/>
                <w:lang w:eastAsia="zh-CN"/>
              </w:rPr>
              <w:t>我的个人与安全</w:t>
            </w:r>
            <w:r>
              <w:rPr>
                <w:color w:val="000000"/>
                <w:lang w:eastAsia="zh-CN"/>
              </w:rPr>
              <w:br/>
            </w:r>
            <w:r>
              <w:rPr>
                <w:color w:val="000000"/>
                <w:sz w:val="16"/>
                <w:lang w:eastAsia="zh-CN"/>
              </w:rPr>
              <w:t>管理员入口（ADMIN可见）</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420FF553" w14:textId="77777777" w:rsidR="001A66DE" w:rsidRDefault="00000000">
            <w:pPr>
              <w:spacing w:after="0" w:line="240" w:lineRule="auto"/>
              <w:rPr>
                <w:rFonts w:hint="eastAsia"/>
                <w:color w:val="000000"/>
                <w:lang w:eastAsia="zh-CN"/>
              </w:rPr>
            </w:pPr>
            <w:r>
              <w:rPr>
                <w:color w:val="000000"/>
                <w:sz w:val="16"/>
                <w:lang w:eastAsia="zh-CN"/>
              </w:rPr>
              <w:t>我的页作为个人功能聚合页，避免底部导航过多。</w:t>
            </w:r>
          </w:p>
        </w:tc>
      </w:tr>
      <w:tr w:rsidR="001A66DE" w14:paraId="5F580B48"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24C92DA6" w14:textId="77777777" w:rsidR="001A66DE" w:rsidRDefault="00000000">
            <w:pPr>
              <w:spacing w:after="0" w:line="240" w:lineRule="auto"/>
              <w:jc w:val="center"/>
              <w:rPr>
                <w:rFonts w:hint="eastAsia"/>
                <w:color w:val="000000"/>
              </w:rPr>
            </w:pPr>
            <w:proofErr w:type="spellStart"/>
            <w:r>
              <w:rPr>
                <w:color w:val="000000"/>
                <w:sz w:val="16"/>
              </w:rPr>
              <w:t>订单详情页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E8EE94" w14:textId="77777777" w:rsidR="001A66DE" w:rsidRDefault="00000000">
            <w:pPr>
              <w:spacing w:after="0" w:line="240" w:lineRule="auto"/>
              <w:rPr>
                <w:rFonts w:hint="eastAsia"/>
                <w:color w:val="000000"/>
                <w:lang w:eastAsia="zh-CN"/>
              </w:rPr>
            </w:pPr>
            <w:r>
              <w:rPr>
                <w:color w:val="000000"/>
                <w:sz w:val="16"/>
                <w:lang w:eastAsia="zh-CN"/>
              </w:rPr>
              <w:t>订单状态</w:t>
            </w:r>
            <w:r>
              <w:rPr>
                <w:color w:val="000000"/>
                <w:lang w:eastAsia="zh-CN"/>
              </w:rPr>
              <w:br/>
            </w:r>
            <w:r>
              <w:rPr>
                <w:color w:val="000000"/>
                <w:sz w:val="16"/>
                <w:lang w:eastAsia="zh-CN"/>
              </w:rPr>
              <w:t>商品快照</w:t>
            </w:r>
            <w:r>
              <w:rPr>
                <w:color w:val="000000"/>
                <w:lang w:eastAsia="zh-CN"/>
              </w:rPr>
              <w:br/>
            </w:r>
            <w:r>
              <w:rPr>
                <w:color w:val="000000"/>
                <w:sz w:val="16"/>
                <w:lang w:eastAsia="zh-CN"/>
              </w:rPr>
              <w:t>面交信息</w:t>
            </w:r>
            <w:r>
              <w:rPr>
                <w:color w:val="000000"/>
                <w:lang w:eastAsia="zh-CN"/>
              </w:rPr>
              <w:br/>
            </w:r>
            <w:r>
              <w:rPr>
                <w:color w:val="000000"/>
                <w:sz w:val="16"/>
                <w:lang w:eastAsia="zh-CN"/>
              </w:rPr>
              <w:t>交易双方必要信息</w:t>
            </w:r>
            <w:r>
              <w:rPr>
                <w:color w:val="000000"/>
                <w:lang w:eastAsia="zh-CN"/>
              </w:rPr>
              <w:br/>
            </w:r>
            <w:r>
              <w:rPr>
                <w:color w:val="000000"/>
                <w:sz w:val="16"/>
                <w:lang w:eastAsia="zh-CN"/>
              </w:rPr>
              <w:t>取消/确认/完成/评价按钮</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0715833A" w14:textId="77777777" w:rsidR="001A66DE" w:rsidRDefault="00000000">
            <w:pPr>
              <w:spacing w:after="0" w:line="240" w:lineRule="auto"/>
              <w:rPr>
                <w:rFonts w:hint="eastAsia"/>
                <w:color w:val="000000"/>
                <w:lang w:eastAsia="zh-CN"/>
              </w:rPr>
            </w:pPr>
            <w:r>
              <w:rPr>
                <w:color w:val="000000"/>
                <w:sz w:val="16"/>
                <w:lang w:eastAsia="zh-CN"/>
              </w:rPr>
              <w:t>根据订单状态和用户身份动态展示可操作按钮。</w:t>
            </w:r>
          </w:p>
        </w:tc>
      </w:tr>
    </w:tbl>
    <w:p w14:paraId="4FB5A05F" w14:textId="77777777" w:rsidR="001A66DE" w:rsidRDefault="001A66DE">
      <w:pPr>
        <w:pStyle w:val="a0"/>
        <w:rPr>
          <w:rFonts w:hint="eastAsia"/>
          <w:lang w:eastAsia="zh-CN"/>
        </w:rPr>
      </w:pPr>
    </w:p>
    <w:p w14:paraId="05D646D7" w14:textId="77777777" w:rsidR="001A66DE" w:rsidRDefault="00000000">
      <w:pPr>
        <w:pStyle w:val="1"/>
        <w:keepNext/>
        <w:numPr>
          <w:ilvl w:val="0"/>
          <w:numId w:val="7"/>
        </w:numPr>
      </w:pPr>
      <w:r>
        <w:t>核心业务流程设计</w:t>
      </w:r>
    </w:p>
    <w:p w14:paraId="08684FEB" w14:textId="77777777" w:rsidR="001A66DE" w:rsidRDefault="00000000">
      <w:pPr>
        <w:pStyle w:val="21"/>
        <w:keepNext/>
        <w:numPr>
          <w:ilvl w:val="0"/>
          <w:numId w:val="11"/>
        </w:numPr>
        <w:rPr>
          <w:rFonts w:ascii="黑体" w:hAnsi="黑体" w:cs="黑体" w:hint="eastAsia"/>
        </w:rPr>
      </w:pPr>
      <w:r>
        <w:t>阶段目标与设计依据</w:t>
      </w:r>
    </w:p>
    <w:p w14:paraId="24CEAB7C" w14:textId="77777777" w:rsidR="001A66DE" w:rsidRDefault="00000000">
      <w:pPr>
        <w:pStyle w:val="a8"/>
      </w:pPr>
      <w:r>
        <w:t>本阶段的目标是将需求分析中的核心功能转化为可实现、可测试的业务流程，明确各流程的主流程、异常流程、数据状态变化和数据库一致性规则。</w:t>
      </w:r>
    </w:p>
    <w:tbl>
      <w:tblPr>
        <w:tblStyle w:val="af5"/>
        <w:tblW w:w="0" w:type="auto"/>
        <w:jc w:val="center"/>
        <w:tblLayout w:type="fixed"/>
        <w:tblLook w:val="04A0" w:firstRow="1" w:lastRow="0" w:firstColumn="1" w:lastColumn="0" w:noHBand="0" w:noVBand="1"/>
      </w:tblPr>
      <w:tblGrid>
        <w:gridCol w:w="1453"/>
        <w:gridCol w:w="14238"/>
      </w:tblGrid>
      <w:tr w:rsidR="001A66DE" w14:paraId="17A3DDBF" w14:textId="77777777">
        <w:trPr>
          <w:tblHeader/>
          <w:jc w:val="center"/>
        </w:trPr>
        <w:tc>
          <w:tcPr>
            <w:tcW w:w="1453" w:type="dxa"/>
            <w:tcBorders>
              <w:top w:val="single" w:sz="4" w:space="0" w:color="000000"/>
              <w:left w:val="nil"/>
              <w:bottom w:val="single" w:sz="4" w:space="0" w:color="000000"/>
              <w:right w:val="single" w:sz="4" w:space="0" w:color="000000"/>
              <w:tl2br w:val="nil"/>
            </w:tcBorders>
            <w:shd w:val="clear" w:color="auto" w:fill="FFFFFF"/>
            <w:vAlign w:val="center"/>
          </w:tcPr>
          <w:p w14:paraId="279587F8" w14:textId="77777777" w:rsidR="001A66DE" w:rsidRDefault="00000000">
            <w:pPr>
              <w:snapToGrid w:val="0"/>
              <w:spacing w:line="240" w:lineRule="auto"/>
              <w:jc w:val="center"/>
              <w:rPr>
                <w:rFonts w:hint="eastAsia"/>
                <w:b/>
                <w:color w:val="000000"/>
                <w:lang w:eastAsia="zh-CN"/>
              </w:rPr>
            </w:pPr>
            <w:r>
              <w:rPr>
                <w:b/>
                <w:color w:val="000000"/>
                <w:lang w:eastAsia="zh-CN"/>
              </w:rPr>
              <w:lastRenderedPageBreak/>
              <w:t>设计依据</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2E8DF95B" w14:textId="77777777" w:rsidR="001A66DE" w:rsidRDefault="00000000">
            <w:pPr>
              <w:snapToGrid w:val="0"/>
              <w:spacing w:line="240" w:lineRule="auto"/>
              <w:jc w:val="center"/>
              <w:rPr>
                <w:rFonts w:hint="eastAsia"/>
                <w:b/>
                <w:color w:val="000000"/>
                <w:lang w:eastAsia="zh-CN"/>
              </w:rPr>
            </w:pPr>
            <w:r>
              <w:rPr>
                <w:b/>
                <w:color w:val="000000"/>
                <w:lang w:eastAsia="zh-CN"/>
              </w:rPr>
              <w:t>对应内容</w:t>
            </w:r>
          </w:p>
        </w:tc>
      </w:tr>
      <w:tr w:rsidR="001A66DE" w14:paraId="12BE5E8D"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047E9905" w14:textId="77777777" w:rsidR="001A66DE" w:rsidRDefault="00000000">
            <w:pPr>
              <w:snapToGrid w:val="0"/>
              <w:spacing w:line="240" w:lineRule="auto"/>
              <w:jc w:val="center"/>
              <w:rPr>
                <w:rFonts w:hint="eastAsia"/>
                <w:color w:val="000000"/>
                <w:lang w:eastAsia="zh-CN"/>
              </w:rPr>
            </w:pPr>
            <w:r>
              <w:rPr>
                <w:color w:val="000000"/>
                <w:lang w:eastAsia="zh-CN"/>
              </w:rPr>
              <w:t>系统边界</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07C103E0" w14:textId="77777777" w:rsidR="001A66DE" w:rsidRDefault="00000000">
            <w:pPr>
              <w:snapToGrid w:val="0"/>
              <w:spacing w:line="240" w:lineRule="auto"/>
              <w:rPr>
                <w:rFonts w:hint="eastAsia"/>
                <w:color w:val="000000"/>
                <w:lang w:eastAsia="zh-CN"/>
              </w:rPr>
            </w:pPr>
            <w:r>
              <w:rPr>
                <w:color w:val="000000"/>
                <w:lang w:eastAsia="zh-CN"/>
              </w:rPr>
              <w:t>平台只提供信息发布、交易撮合、订单记录、评价反馈与举报处理，不提供线上支付、物流配送和资金担保。</w:t>
            </w:r>
          </w:p>
        </w:tc>
      </w:tr>
      <w:tr w:rsidR="001A66DE" w14:paraId="4F109E28"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2C3E0737" w14:textId="77777777" w:rsidR="001A66DE" w:rsidRDefault="00000000">
            <w:pPr>
              <w:snapToGrid w:val="0"/>
              <w:spacing w:line="240" w:lineRule="auto"/>
              <w:jc w:val="center"/>
              <w:rPr>
                <w:rFonts w:hint="eastAsia"/>
                <w:color w:val="000000"/>
                <w:lang w:eastAsia="zh-CN"/>
              </w:rPr>
            </w:pPr>
            <w:r>
              <w:rPr>
                <w:color w:val="000000"/>
                <w:lang w:eastAsia="zh-CN"/>
              </w:rPr>
              <w:t>用户认证</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62A7811A" w14:textId="77777777" w:rsidR="001A66DE" w:rsidRDefault="00000000">
            <w:pPr>
              <w:snapToGrid w:val="0"/>
              <w:spacing w:line="240" w:lineRule="auto"/>
              <w:rPr>
                <w:rFonts w:hint="eastAsia"/>
                <w:color w:val="000000"/>
                <w:lang w:eastAsia="zh-CN"/>
              </w:rPr>
            </w:pPr>
            <w:r>
              <w:rPr>
                <w:color w:val="000000"/>
                <w:lang w:eastAsia="zh-CN"/>
              </w:rPr>
              <w:t>用户</w:t>
            </w:r>
            <w:proofErr w:type="gramStart"/>
            <w:r>
              <w:rPr>
                <w:color w:val="000000"/>
                <w:lang w:eastAsia="zh-CN"/>
              </w:rPr>
              <w:t>完成微信登录</w:t>
            </w:r>
            <w:proofErr w:type="gramEnd"/>
            <w:r>
              <w:rPr>
                <w:color w:val="000000"/>
                <w:lang w:eastAsia="zh-CN"/>
              </w:rPr>
              <w:t>并通过学生认证后，才可发布商品、提交预约、评价和举报。</w:t>
            </w:r>
          </w:p>
        </w:tc>
      </w:tr>
      <w:tr w:rsidR="001A66DE" w14:paraId="6A382618"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4B904AF5" w14:textId="77777777" w:rsidR="001A66DE" w:rsidRDefault="00000000">
            <w:pPr>
              <w:snapToGrid w:val="0"/>
              <w:spacing w:line="240" w:lineRule="auto"/>
              <w:jc w:val="center"/>
              <w:rPr>
                <w:rFonts w:hint="eastAsia"/>
                <w:color w:val="000000"/>
                <w:lang w:eastAsia="zh-CN"/>
              </w:rPr>
            </w:pPr>
            <w:r>
              <w:rPr>
                <w:color w:val="000000"/>
                <w:lang w:eastAsia="zh-CN"/>
              </w:rPr>
              <w:t>订单约束</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79987E74" w14:textId="77777777" w:rsidR="001A66DE" w:rsidRDefault="00000000">
            <w:pPr>
              <w:snapToGrid w:val="0"/>
              <w:spacing w:line="240" w:lineRule="auto"/>
              <w:rPr>
                <w:rFonts w:hint="eastAsia"/>
                <w:color w:val="000000"/>
                <w:lang w:eastAsia="zh-CN"/>
              </w:rPr>
            </w:pPr>
            <w:r>
              <w:rPr>
                <w:color w:val="000000"/>
                <w:lang w:eastAsia="zh-CN"/>
              </w:rPr>
              <w:t>同一商品同一时间只允许一个有效预约订单；商品被锁定后，卖家需在限定时间内处理。</w:t>
            </w:r>
          </w:p>
        </w:tc>
      </w:tr>
      <w:tr w:rsidR="001A66DE" w14:paraId="34A7C921"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071A4D99" w14:textId="77777777" w:rsidR="001A66DE" w:rsidRDefault="00000000">
            <w:pPr>
              <w:snapToGrid w:val="0"/>
              <w:spacing w:line="240" w:lineRule="auto"/>
              <w:jc w:val="center"/>
              <w:rPr>
                <w:rFonts w:hint="eastAsia"/>
                <w:color w:val="000000"/>
                <w:lang w:eastAsia="zh-CN"/>
              </w:rPr>
            </w:pPr>
            <w:r>
              <w:rPr>
                <w:color w:val="000000"/>
                <w:lang w:eastAsia="zh-CN"/>
              </w:rPr>
              <w:t>隐私约束</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171FA91F" w14:textId="77777777" w:rsidR="001A66DE" w:rsidRDefault="00000000">
            <w:pPr>
              <w:snapToGrid w:val="0"/>
              <w:spacing w:line="240" w:lineRule="auto"/>
              <w:rPr>
                <w:rFonts w:hint="eastAsia"/>
                <w:color w:val="000000"/>
                <w:lang w:eastAsia="zh-CN"/>
              </w:rPr>
            </w:pPr>
            <w:r>
              <w:rPr>
                <w:color w:val="000000"/>
                <w:lang w:eastAsia="zh-CN"/>
              </w:rPr>
              <w:t>联系方式只在必要范围内向交易双方展示，其他用户界面需脱敏。</w:t>
            </w:r>
          </w:p>
        </w:tc>
      </w:tr>
      <w:tr w:rsidR="001A66DE" w14:paraId="1DC6371D" w14:textId="77777777">
        <w:trPr>
          <w:jc w:val="center"/>
        </w:trPr>
        <w:tc>
          <w:tcPr>
            <w:tcW w:w="1453" w:type="dxa"/>
            <w:tcBorders>
              <w:top w:val="single" w:sz="4" w:space="0" w:color="auto"/>
              <w:left w:val="single" w:sz="4" w:space="0" w:color="auto"/>
              <w:bottom w:val="single" w:sz="4" w:space="0" w:color="auto"/>
              <w:right w:val="single" w:sz="4" w:space="0" w:color="auto"/>
            </w:tcBorders>
            <w:vAlign w:val="center"/>
          </w:tcPr>
          <w:p w14:paraId="23DBB9AD" w14:textId="77777777" w:rsidR="001A66DE" w:rsidRDefault="00000000">
            <w:pPr>
              <w:snapToGrid w:val="0"/>
              <w:spacing w:line="240" w:lineRule="auto"/>
              <w:jc w:val="center"/>
              <w:rPr>
                <w:rFonts w:hint="eastAsia"/>
                <w:lang w:eastAsia="zh-CN"/>
              </w:rPr>
            </w:pPr>
            <w:r>
              <w:rPr>
                <w:lang w:eastAsia="zh-CN"/>
              </w:rPr>
              <w:t>管理约束</w:t>
            </w:r>
          </w:p>
        </w:tc>
        <w:tc>
          <w:tcPr>
            <w:tcW w:w="14238" w:type="dxa"/>
            <w:tcBorders>
              <w:top w:val="single" w:sz="4" w:space="0" w:color="auto"/>
              <w:left w:val="single" w:sz="4" w:space="0" w:color="auto"/>
              <w:bottom w:val="single" w:sz="4" w:space="0" w:color="auto"/>
              <w:right w:val="single" w:sz="4" w:space="0" w:color="auto"/>
            </w:tcBorders>
            <w:vAlign w:val="center"/>
          </w:tcPr>
          <w:p w14:paraId="3F6EEEA6" w14:textId="77777777" w:rsidR="001A66DE" w:rsidRDefault="00000000">
            <w:pPr>
              <w:snapToGrid w:val="0"/>
              <w:spacing w:line="240" w:lineRule="auto"/>
              <w:rPr>
                <w:rFonts w:hint="eastAsia"/>
                <w:lang w:eastAsia="zh-CN"/>
              </w:rPr>
            </w:pPr>
            <w:r>
              <w:rPr>
                <w:lang w:eastAsia="zh-CN"/>
              </w:rPr>
              <w:t>管理员具有</w:t>
            </w:r>
            <w:proofErr w:type="gramStart"/>
            <w:r>
              <w:rPr>
                <w:lang w:eastAsia="zh-CN"/>
              </w:rPr>
              <w:t>平台级</w:t>
            </w:r>
            <w:proofErr w:type="gramEnd"/>
            <w:r>
              <w:rPr>
                <w:lang w:eastAsia="zh-CN"/>
              </w:rPr>
              <w:t>管理权限，但所有管理操作需要服务端权限校验并记录日志。</w:t>
            </w:r>
          </w:p>
        </w:tc>
      </w:tr>
    </w:tbl>
    <w:p w14:paraId="583D2116" w14:textId="77777777" w:rsidR="001A66DE" w:rsidRDefault="001A66DE">
      <w:pPr>
        <w:rPr>
          <w:rFonts w:hint="eastAsia"/>
          <w:lang w:eastAsia="zh-CN"/>
        </w:rPr>
      </w:pPr>
    </w:p>
    <w:p w14:paraId="3C2B22C2" w14:textId="77777777" w:rsidR="001A66DE" w:rsidRDefault="00000000">
      <w:pPr>
        <w:pStyle w:val="21"/>
        <w:keepNext/>
        <w:numPr>
          <w:ilvl w:val="0"/>
          <w:numId w:val="11"/>
        </w:numPr>
        <w:rPr>
          <w:rFonts w:ascii="黑体" w:hAnsi="黑体" w:cs="黑体" w:hint="eastAsia"/>
        </w:rPr>
      </w:pPr>
      <w:r>
        <w:t>核心业务规则确认</w:t>
      </w:r>
    </w:p>
    <w:tbl>
      <w:tblPr>
        <w:tblStyle w:val="af5"/>
        <w:tblW w:w="0" w:type="auto"/>
        <w:jc w:val="center"/>
        <w:tblLayout w:type="fixed"/>
        <w:tblLook w:val="04A0" w:firstRow="1" w:lastRow="0" w:firstColumn="1" w:lastColumn="0" w:noHBand="0" w:noVBand="1"/>
      </w:tblPr>
      <w:tblGrid>
        <w:gridCol w:w="3708"/>
        <w:gridCol w:w="3714"/>
        <w:gridCol w:w="8272"/>
      </w:tblGrid>
      <w:tr w:rsidR="001A66DE" w14:paraId="510E9A39" w14:textId="77777777">
        <w:trPr>
          <w:cantSplit/>
          <w:jc w:val="center"/>
        </w:trPr>
        <w:tc>
          <w:tcPr>
            <w:tcW w:w="3708" w:type="dxa"/>
            <w:tcBorders>
              <w:top w:val="single" w:sz="4" w:space="0" w:color="000000"/>
              <w:left w:val="nil"/>
              <w:bottom w:val="single" w:sz="4" w:space="0" w:color="000000"/>
              <w:right w:val="single" w:sz="4" w:space="0" w:color="000000"/>
              <w:tl2br w:val="nil"/>
            </w:tcBorders>
            <w:shd w:val="clear" w:color="auto" w:fill="FFFFFF"/>
            <w:vAlign w:val="center"/>
          </w:tcPr>
          <w:p w14:paraId="5DE1372E" w14:textId="77777777" w:rsidR="001A66DE" w:rsidRDefault="00000000">
            <w:pPr>
              <w:rPr>
                <w:rFonts w:hint="eastAsia"/>
                <w:color w:val="000000"/>
                <w:lang w:eastAsia="zh-CN"/>
              </w:rPr>
            </w:pPr>
            <w:r>
              <w:rPr>
                <w:color w:val="000000"/>
                <w:lang w:eastAsia="zh-CN"/>
              </w:rPr>
              <w:t>问题</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EBD39" w14:textId="77777777" w:rsidR="001A66DE" w:rsidRDefault="00000000">
            <w:pPr>
              <w:rPr>
                <w:rFonts w:hint="eastAsia"/>
                <w:color w:val="000000"/>
                <w:lang w:eastAsia="zh-CN"/>
              </w:rPr>
            </w:pPr>
            <w:r>
              <w:rPr>
                <w:color w:val="000000"/>
                <w:lang w:eastAsia="zh-CN"/>
              </w:rPr>
              <w:t>阶段4确认规则</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647E018E" w14:textId="77777777" w:rsidR="001A66DE" w:rsidRDefault="00000000">
            <w:pPr>
              <w:rPr>
                <w:rFonts w:hint="eastAsia"/>
                <w:color w:val="000000"/>
                <w:lang w:eastAsia="zh-CN"/>
              </w:rPr>
            </w:pPr>
            <w:r>
              <w:rPr>
                <w:color w:val="000000"/>
                <w:lang w:eastAsia="zh-CN"/>
              </w:rPr>
              <w:t>设计说明</w:t>
            </w:r>
          </w:p>
        </w:tc>
      </w:tr>
      <w:tr w:rsidR="001A66DE" w14:paraId="793F7EA8"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383F5D4A" w14:textId="77777777" w:rsidR="001A66DE" w:rsidRDefault="00000000">
            <w:pPr>
              <w:rPr>
                <w:rFonts w:hint="eastAsia"/>
                <w:color w:val="000000"/>
                <w:lang w:eastAsia="zh-CN"/>
              </w:rPr>
            </w:pPr>
            <w:r>
              <w:rPr>
                <w:color w:val="000000"/>
                <w:lang w:eastAsia="zh-CN"/>
              </w:rPr>
              <w:t>下单时如何防止多人同时预约？</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EABEE4" w14:textId="77777777" w:rsidR="001A66DE" w:rsidRDefault="00000000">
            <w:pPr>
              <w:rPr>
                <w:rFonts w:hint="eastAsia"/>
                <w:color w:val="000000"/>
                <w:lang w:eastAsia="zh-CN"/>
              </w:rPr>
            </w:pPr>
            <w:r>
              <w:rPr>
                <w:color w:val="000000"/>
                <w:lang w:eastAsia="zh-CN"/>
              </w:rPr>
              <w:t>采用 MySQL 事务 + 条件更新商品状态。</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55AA16F4" w14:textId="77777777" w:rsidR="001A66DE" w:rsidRDefault="00000000">
            <w:pPr>
              <w:rPr>
                <w:rFonts w:hint="eastAsia"/>
                <w:color w:val="000000"/>
                <w:lang w:eastAsia="zh-CN"/>
              </w:rPr>
            </w:pPr>
            <w:r>
              <w:rPr>
                <w:color w:val="000000"/>
                <w:lang w:eastAsia="zh-CN"/>
              </w:rPr>
              <w:t>创建订单前执行条件更新：只有商品状态为 ON_SALE 时才允许改为 LOCKED；更新成功后再创建订单。</w:t>
            </w:r>
          </w:p>
        </w:tc>
      </w:tr>
      <w:tr w:rsidR="001A66DE" w14:paraId="7B87F11E"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13EAE214" w14:textId="77777777" w:rsidR="001A66DE" w:rsidRDefault="00000000">
            <w:pPr>
              <w:rPr>
                <w:rFonts w:hint="eastAsia"/>
                <w:color w:val="000000"/>
                <w:lang w:eastAsia="zh-CN"/>
              </w:rPr>
            </w:pPr>
            <w:r>
              <w:rPr>
                <w:color w:val="000000"/>
                <w:lang w:eastAsia="zh-CN"/>
              </w:rPr>
              <w:t>卖家超时多久自动取消？</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FD43C" w14:textId="77777777" w:rsidR="001A66DE" w:rsidRDefault="00000000">
            <w:pPr>
              <w:rPr>
                <w:rFonts w:hint="eastAsia"/>
                <w:color w:val="000000"/>
                <w:lang w:eastAsia="zh-CN"/>
              </w:rPr>
            </w:pPr>
            <w:r>
              <w:rPr>
                <w:color w:val="000000"/>
                <w:lang w:eastAsia="zh-CN"/>
              </w:rPr>
              <w:t>初版设置为 24 小时。</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6FADD9C3" w14:textId="77777777" w:rsidR="001A66DE" w:rsidRDefault="00000000">
            <w:pPr>
              <w:rPr>
                <w:rFonts w:hint="eastAsia"/>
                <w:color w:val="000000"/>
                <w:lang w:eastAsia="zh-CN"/>
              </w:rPr>
            </w:pPr>
            <w:r>
              <w:rPr>
                <w:color w:val="000000"/>
                <w:lang w:eastAsia="zh-CN"/>
              </w:rPr>
              <w:t>卖家在 24 小时内未确认，则系统自动取消订单并恢复商品为在售。</w:t>
            </w:r>
          </w:p>
        </w:tc>
      </w:tr>
      <w:tr w:rsidR="001A66DE" w14:paraId="79FC3056"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2939FFAA" w14:textId="77777777" w:rsidR="001A66DE" w:rsidRDefault="00000000">
            <w:pPr>
              <w:rPr>
                <w:rFonts w:hint="eastAsia"/>
                <w:color w:val="000000"/>
                <w:lang w:eastAsia="zh-CN"/>
              </w:rPr>
            </w:pPr>
            <w:r>
              <w:rPr>
                <w:color w:val="000000"/>
                <w:lang w:eastAsia="zh-CN"/>
              </w:rPr>
              <w:t>交易完成由谁确认？</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11E8A9" w14:textId="77777777" w:rsidR="001A66DE" w:rsidRDefault="00000000">
            <w:pPr>
              <w:rPr>
                <w:rFonts w:hint="eastAsia"/>
                <w:color w:val="000000"/>
                <w:lang w:eastAsia="zh-CN"/>
              </w:rPr>
            </w:pPr>
            <w:r>
              <w:rPr>
                <w:color w:val="000000"/>
                <w:lang w:eastAsia="zh-CN"/>
              </w:rPr>
              <w:t>初版由卖家确认完成。</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17177550" w14:textId="77777777" w:rsidR="001A66DE" w:rsidRDefault="00000000">
            <w:pPr>
              <w:rPr>
                <w:rFonts w:hint="eastAsia"/>
                <w:color w:val="000000"/>
                <w:lang w:eastAsia="zh-CN"/>
              </w:rPr>
            </w:pPr>
            <w:r>
              <w:rPr>
                <w:color w:val="000000"/>
                <w:lang w:eastAsia="zh-CN"/>
              </w:rPr>
              <w:t>平台不提供支付担保，完成动作主要用于关闭订单和更新商品状态；买家有异议可举报。</w:t>
            </w:r>
          </w:p>
        </w:tc>
      </w:tr>
      <w:tr w:rsidR="001A66DE" w14:paraId="07E6A43E"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5AD74EDF" w14:textId="77777777" w:rsidR="001A66DE" w:rsidRDefault="00000000">
            <w:pPr>
              <w:rPr>
                <w:rFonts w:hint="eastAsia"/>
                <w:color w:val="000000"/>
                <w:lang w:eastAsia="zh-CN"/>
              </w:rPr>
            </w:pPr>
            <w:r>
              <w:rPr>
                <w:color w:val="000000"/>
                <w:lang w:eastAsia="zh-CN"/>
              </w:rPr>
              <w:t>评价是否需要审核？</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F9B621" w14:textId="77777777" w:rsidR="001A66DE" w:rsidRDefault="00000000">
            <w:pPr>
              <w:rPr>
                <w:rFonts w:hint="eastAsia"/>
                <w:color w:val="000000"/>
                <w:lang w:eastAsia="zh-CN"/>
              </w:rPr>
            </w:pPr>
            <w:r>
              <w:rPr>
                <w:color w:val="000000"/>
                <w:lang w:eastAsia="zh-CN"/>
              </w:rPr>
              <w:t>不做全量人工审核，采用敏感词检测。</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56CCBFCB" w14:textId="77777777" w:rsidR="001A66DE" w:rsidRDefault="00000000">
            <w:pPr>
              <w:rPr>
                <w:rFonts w:hint="eastAsia"/>
                <w:color w:val="000000"/>
                <w:lang w:eastAsia="zh-CN"/>
              </w:rPr>
            </w:pPr>
            <w:r>
              <w:rPr>
                <w:color w:val="000000"/>
                <w:lang w:eastAsia="zh-CN"/>
              </w:rPr>
              <w:t>正常评价直接展示；命中敏感词则拦截、隐藏或进入管理员审核。</w:t>
            </w:r>
          </w:p>
        </w:tc>
      </w:tr>
      <w:tr w:rsidR="001A66DE" w14:paraId="4EC77FC2"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36379BAA" w14:textId="77777777" w:rsidR="001A66DE" w:rsidRDefault="00000000">
            <w:pPr>
              <w:rPr>
                <w:rFonts w:hint="eastAsia"/>
                <w:color w:val="000000"/>
                <w:lang w:eastAsia="zh-CN"/>
              </w:rPr>
            </w:pPr>
            <w:r>
              <w:rPr>
                <w:color w:val="000000"/>
                <w:lang w:eastAsia="zh-CN"/>
              </w:rPr>
              <w:t>商品详情</w:t>
            </w:r>
            <w:proofErr w:type="gramStart"/>
            <w:r>
              <w:rPr>
                <w:color w:val="000000"/>
                <w:lang w:eastAsia="zh-CN"/>
              </w:rPr>
              <w:t>页是否</w:t>
            </w:r>
            <w:proofErr w:type="gramEnd"/>
            <w:r>
              <w:rPr>
                <w:color w:val="000000"/>
                <w:lang w:eastAsia="zh-CN"/>
              </w:rPr>
              <w:t>可举报？</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BAAFE" w14:textId="77777777" w:rsidR="001A66DE" w:rsidRDefault="00000000">
            <w:pPr>
              <w:rPr>
                <w:rFonts w:hint="eastAsia"/>
                <w:color w:val="000000"/>
                <w:lang w:eastAsia="zh-CN"/>
              </w:rPr>
            </w:pPr>
            <w:r>
              <w:rPr>
                <w:color w:val="000000"/>
                <w:lang w:eastAsia="zh-CN"/>
              </w:rPr>
              <w:t>可以，但限定为“举报商品”。</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6DBB8AC4" w14:textId="77777777" w:rsidR="001A66DE" w:rsidRDefault="00000000">
            <w:pPr>
              <w:rPr>
                <w:rFonts w:hint="eastAsia"/>
                <w:color w:val="000000"/>
                <w:lang w:eastAsia="zh-CN"/>
              </w:rPr>
            </w:pPr>
            <w:r>
              <w:rPr>
                <w:color w:val="000000"/>
                <w:lang w:eastAsia="zh-CN"/>
              </w:rPr>
              <w:t>商品详情页的举报入口主要用于举报违规商品、虚假描述、禁售品等。</w:t>
            </w:r>
          </w:p>
        </w:tc>
      </w:tr>
      <w:tr w:rsidR="001A66DE" w14:paraId="48BF9AB0"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567D075F" w14:textId="77777777" w:rsidR="001A66DE" w:rsidRDefault="00000000">
            <w:pPr>
              <w:rPr>
                <w:rFonts w:hint="eastAsia"/>
                <w:color w:val="000000"/>
                <w:lang w:eastAsia="zh-CN"/>
              </w:rPr>
            </w:pPr>
            <w:r>
              <w:rPr>
                <w:color w:val="000000"/>
                <w:lang w:eastAsia="zh-CN"/>
              </w:rPr>
              <w:t>联系方式何时展示？</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0B5CF" w14:textId="77777777" w:rsidR="001A66DE" w:rsidRDefault="00000000">
            <w:pPr>
              <w:rPr>
                <w:rFonts w:hint="eastAsia"/>
                <w:color w:val="000000"/>
                <w:lang w:eastAsia="zh-CN"/>
              </w:rPr>
            </w:pPr>
            <w:r>
              <w:rPr>
                <w:color w:val="000000"/>
                <w:lang w:eastAsia="zh-CN"/>
              </w:rPr>
              <w:t>订单进入 WAIT_MEET 后，在订单</w:t>
            </w:r>
            <w:proofErr w:type="gramStart"/>
            <w:r>
              <w:rPr>
                <w:color w:val="000000"/>
                <w:lang w:eastAsia="zh-CN"/>
              </w:rPr>
              <w:t>详情页仅向</w:t>
            </w:r>
            <w:proofErr w:type="gramEnd"/>
            <w:r>
              <w:rPr>
                <w:color w:val="000000"/>
                <w:lang w:eastAsia="zh-CN"/>
              </w:rPr>
              <w:t>交易双方展示。</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6B9B880F" w14:textId="77777777" w:rsidR="001A66DE" w:rsidRDefault="00000000">
            <w:pPr>
              <w:rPr>
                <w:rFonts w:hint="eastAsia"/>
                <w:color w:val="000000"/>
                <w:lang w:eastAsia="zh-CN"/>
              </w:rPr>
            </w:pPr>
            <w:r>
              <w:rPr>
                <w:color w:val="000000"/>
                <w:lang w:eastAsia="zh-CN"/>
              </w:rPr>
              <w:t>商品</w:t>
            </w:r>
            <w:proofErr w:type="gramStart"/>
            <w:r>
              <w:rPr>
                <w:color w:val="000000"/>
                <w:lang w:eastAsia="zh-CN"/>
              </w:rPr>
              <w:t>详情页只展示</w:t>
            </w:r>
            <w:proofErr w:type="gramEnd"/>
            <w:r>
              <w:rPr>
                <w:color w:val="000000"/>
                <w:lang w:eastAsia="zh-CN"/>
              </w:rPr>
              <w:t>卖家脱敏信息，不直接公开联系方式。</w:t>
            </w:r>
          </w:p>
        </w:tc>
      </w:tr>
    </w:tbl>
    <w:p w14:paraId="799E39DC" w14:textId="77777777" w:rsidR="001A66DE" w:rsidRDefault="001A66DE">
      <w:pPr>
        <w:rPr>
          <w:rFonts w:hint="eastAsia"/>
          <w:lang w:eastAsia="zh-CN"/>
        </w:rPr>
      </w:pPr>
    </w:p>
    <w:p w14:paraId="461EAAA7" w14:textId="77777777" w:rsidR="001A66DE" w:rsidRDefault="00000000">
      <w:pPr>
        <w:pStyle w:val="21"/>
        <w:keepNext/>
        <w:numPr>
          <w:ilvl w:val="0"/>
          <w:numId w:val="11"/>
        </w:numPr>
        <w:rPr>
          <w:rFonts w:ascii="黑体" w:hAnsi="黑体" w:cs="黑体" w:hint="eastAsia"/>
        </w:rPr>
      </w:pPr>
      <w:r>
        <w:t>核心业务流程</w:t>
      </w:r>
    </w:p>
    <w:p w14:paraId="21859AB7" w14:textId="77777777" w:rsidR="001A66DE" w:rsidRDefault="00000000">
      <w:pPr>
        <w:pStyle w:val="31"/>
        <w:keepNext/>
        <w:numPr>
          <w:ilvl w:val="0"/>
          <w:numId w:val="12"/>
        </w:numPr>
        <w:rPr>
          <w:rFonts w:ascii="黑体" w:hAnsi="黑体" w:cs="黑体" w:hint="eastAsia"/>
        </w:rPr>
      </w:pPr>
      <w:r>
        <w:t>提交订单预约流程</w:t>
      </w:r>
    </w:p>
    <w:p w14:paraId="1D8D345A" w14:textId="77777777" w:rsidR="001A66DE" w:rsidRDefault="00000000">
      <w:pPr>
        <w:pStyle w:val="aff3"/>
      </w:pPr>
      <w:r>
        <w:t>图</w:t>
      </w:r>
      <w:r>
        <w:t xml:space="preserve">5-1 </w:t>
      </w:r>
      <w:r>
        <w:t>提交订单预约流程图</w:t>
      </w:r>
    </w:p>
    <w:p w14:paraId="4D1E1A51" w14:textId="77777777" w:rsidR="001A66DE" w:rsidRDefault="00000000">
      <w:pPr>
        <w:spacing w:line="240" w:lineRule="auto"/>
        <w:jc w:val="center"/>
        <w:rPr>
          <w:rFonts w:hint="eastAsia"/>
          <w:lang w:eastAsia="zh-CN"/>
        </w:rPr>
      </w:pPr>
      <w:r>
        <w:rPr>
          <w:noProof/>
          <w:lang w:eastAsia="zh-CN"/>
        </w:rPr>
        <w:lastRenderedPageBreak/>
        <w:drawing>
          <wp:inline distT="0" distB="0" distL="0" distR="0" wp14:anchorId="3AC14A4A" wp14:editId="244BB979">
            <wp:extent cx="5232400" cy="6032500"/>
            <wp:effectExtent l="0" t="0" r="6350" b="635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noChangeArrowheads="1"/>
                    </pic:cNvPicPr>
                  </pic:nvPicPr>
                  <pic:blipFill>
                    <a:blip r:embed="rId23"/>
                    <a:srcRect/>
                    <a:stretch>
                      <a:fillRect/>
                    </a:stretch>
                  </pic:blipFill>
                  <pic:spPr>
                    <a:xfrm>
                      <a:off x="0" y="0"/>
                      <a:ext cx="5232400" cy="6032500"/>
                    </a:xfrm>
                    <a:prstGeom prst="rect">
                      <a:avLst/>
                    </a:prstGeom>
                    <a:noFill/>
                    <a:ln>
                      <a:noFill/>
                    </a:ln>
                  </pic:spPr>
                </pic:pic>
              </a:graphicData>
            </a:graphic>
          </wp:inline>
        </w:drawing>
      </w:r>
    </w:p>
    <w:p w14:paraId="16E4630E" w14:textId="77777777" w:rsidR="001A66DE" w:rsidRDefault="001A66DE">
      <w:pPr>
        <w:rPr>
          <w:rFonts w:hint="eastAsia"/>
          <w:lang w:eastAsia="zh-CN"/>
        </w:rPr>
      </w:pPr>
    </w:p>
    <w:p w14:paraId="52B8CA74" w14:textId="77777777" w:rsidR="001A66DE" w:rsidRDefault="00000000">
      <w:pPr>
        <w:pStyle w:val="a8"/>
      </w:pPr>
      <w:r>
        <w:lastRenderedPageBreak/>
        <w:t>该流程是交易闭环的入口。买家在商品详情页提交预约后，后端先校验用户登录、学生认证、账号状态、商品状态和商品归属，再通过数据库事务锁定商品并创建订单。仅当商品当前状态为</w:t>
      </w:r>
      <w:r>
        <w:t xml:space="preserve"> ON_SALE </w:t>
      </w:r>
      <w:r>
        <w:t>时，才允许将其更新为</w:t>
      </w:r>
      <w:r>
        <w:t xml:space="preserve"> LOCKED</w:t>
      </w:r>
      <w:r>
        <w:t>。如果条件更新影响行数为</w:t>
      </w:r>
      <w:r>
        <w:t xml:space="preserve"> 0</w:t>
      </w:r>
      <w:r>
        <w:t>，说明商品状态已发生变化，可能已被其他用户预约，系统终止当前事务并返回预约失败提示，不再创建订单。如果更新成功，则继续创建订单记录，订单状态设为</w:t>
      </w:r>
      <w:r>
        <w:t xml:space="preserve"> PENDING_CONFIRM</w:t>
      </w:r>
      <w:r>
        <w:t>，确认截止时间设置为创建时间后</w:t>
      </w:r>
      <w:r>
        <w:t xml:space="preserve"> 24 </w:t>
      </w:r>
      <w:r>
        <w:t>小时。若订单创建失败，</w:t>
      </w:r>
      <w:proofErr w:type="gramStart"/>
      <w:r>
        <w:t>则回滚事务</w:t>
      </w:r>
      <w:proofErr w:type="gramEnd"/>
      <w:r>
        <w:t>，避免商品被错误锁定；若订单创建成功，则提交事务，并异步写入站内消息通知卖家。</w:t>
      </w:r>
    </w:p>
    <w:tbl>
      <w:tblPr>
        <w:tblStyle w:val="af5"/>
        <w:tblW w:w="0" w:type="auto"/>
        <w:jc w:val="center"/>
        <w:tblLayout w:type="fixed"/>
        <w:tblLook w:val="04A0" w:firstRow="1" w:lastRow="0" w:firstColumn="1" w:lastColumn="0" w:noHBand="0" w:noVBand="1"/>
      </w:tblPr>
      <w:tblGrid>
        <w:gridCol w:w="1425"/>
        <w:gridCol w:w="14269"/>
      </w:tblGrid>
      <w:tr w:rsidR="001A66DE" w14:paraId="6BAE6011" w14:textId="77777777">
        <w:trPr>
          <w:cantSplit/>
          <w:jc w:val="center"/>
        </w:trPr>
        <w:tc>
          <w:tcPr>
            <w:tcW w:w="1425" w:type="dxa"/>
            <w:tcBorders>
              <w:top w:val="single" w:sz="4" w:space="0" w:color="000000"/>
              <w:left w:val="nil"/>
              <w:bottom w:val="single" w:sz="4" w:space="0" w:color="000000"/>
              <w:right w:val="single" w:sz="4" w:space="0" w:color="000000"/>
              <w:tl2br w:val="nil"/>
            </w:tcBorders>
            <w:shd w:val="clear" w:color="auto" w:fill="FFFFFF"/>
            <w:vAlign w:val="center"/>
          </w:tcPr>
          <w:p w14:paraId="163BB117" w14:textId="77777777" w:rsidR="001A66DE" w:rsidRDefault="00000000">
            <w:pPr>
              <w:rPr>
                <w:rFonts w:hint="eastAsia"/>
                <w:color w:val="000000"/>
                <w:lang w:eastAsia="zh-CN"/>
              </w:rPr>
            </w:pPr>
            <w:r>
              <w:rPr>
                <w:color w:val="000000"/>
                <w:lang w:eastAsia="zh-CN"/>
              </w:rPr>
              <w:t>步骤</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0B0576E2" w14:textId="77777777" w:rsidR="001A66DE" w:rsidRDefault="00000000">
            <w:pPr>
              <w:rPr>
                <w:rFonts w:hint="eastAsia"/>
                <w:color w:val="000000"/>
                <w:lang w:eastAsia="zh-CN"/>
              </w:rPr>
            </w:pPr>
            <w:r>
              <w:rPr>
                <w:color w:val="000000"/>
                <w:lang w:eastAsia="zh-CN"/>
              </w:rPr>
              <w:t>主流程说明</w:t>
            </w:r>
          </w:p>
        </w:tc>
      </w:tr>
      <w:tr w:rsidR="001A66DE" w14:paraId="740B0F63"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BA84D36" w14:textId="77777777" w:rsidR="001A66DE" w:rsidRDefault="00000000">
            <w:pPr>
              <w:rPr>
                <w:rFonts w:hint="eastAsia"/>
                <w:color w:val="000000"/>
                <w:lang w:eastAsia="zh-CN"/>
              </w:rPr>
            </w:pPr>
            <w:r>
              <w:rPr>
                <w:color w:val="000000"/>
                <w:lang w:eastAsia="zh-CN"/>
              </w:rPr>
              <w:t>1</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2A6CCC9" w14:textId="77777777" w:rsidR="001A66DE" w:rsidRDefault="00000000">
            <w:pPr>
              <w:rPr>
                <w:rFonts w:hint="eastAsia"/>
                <w:color w:val="000000"/>
                <w:lang w:eastAsia="zh-CN"/>
              </w:rPr>
            </w:pPr>
            <w:r>
              <w:rPr>
                <w:color w:val="000000"/>
                <w:lang w:eastAsia="zh-CN"/>
              </w:rPr>
              <w:t>买家进入商品</w:t>
            </w:r>
            <w:proofErr w:type="gramStart"/>
            <w:r>
              <w:rPr>
                <w:color w:val="000000"/>
                <w:lang w:eastAsia="zh-CN"/>
              </w:rPr>
              <w:t>详情页并点击</w:t>
            </w:r>
            <w:proofErr w:type="gramEnd"/>
            <w:r>
              <w:rPr>
                <w:color w:val="000000"/>
                <w:lang w:eastAsia="zh-CN"/>
              </w:rPr>
              <w:t>“提交预约”。</w:t>
            </w:r>
          </w:p>
        </w:tc>
      </w:tr>
      <w:tr w:rsidR="001A66DE" w14:paraId="534484F7"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675A3708" w14:textId="77777777" w:rsidR="001A66DE" w:rsidRDefault="00000000">
            <w:pPr>
              <w:rPr>
                <w:rFonts w:hint="eastAsia"/>
                <w:color w:val="000000"/>
                <w:lang w:eastAsia="zh-CN"/>
              </w:rPr>
            </w:pPr>
            <w:r>
              <w:rPr>
                <w:color w:val="000000"/>
                <w:lang w:eastAsia="zh-CN"/>
              </w:rPr>
              <w:t>2</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0AFE27AB" w14:textId="77777777" w:rsidR="001A66DE" w:rsidRDefault="00000000">
            <w:pPr>
              <w:rPr>
                <w:rFonts w:hint="eastAsia"/>
                <w:color w:val="000000"/>
                <w:lang w:eastAsia="zh-CN"/>
              </w:rPr>
            </w:pPr>
            <w:r>
              <w:rPr>
                <w:color w:val="000000"/>
                <w:lang w:eastAsia="zh-CN"/>
              </w:rPr>
              <w:t>买家填写面交时间、面交地点和订单备注。</w:t>
            </w:r>
          </w:p>
        </w:tc>
      </w:tr>
      <w:tr w:rsidR="001A66DE" w14:paraId="15DCDDD4"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6ADDA44" w14:textId="77777777" w:rsidR="001A66DE" w:rsidRDefault="00000000">
            <w:pPr>
              <w:rPr>
                <w:rFonts w:hint="eastAsia"/>
                <w:color w:val="000000"/>
                <w:lang w:eastAsia="zh-CN"/>
              </w:rPr>
            </w:pPr>
            <w:r>
              <w:rPr>
                <w:color w:val="000000"/>
                <w:lang w:eastAsia="zh-CN"/>
              </w:rPr>
              <w:t>3</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569B10B5" w14:textId="77777777" w:rsidR="001A66DE" w:rsidRDefault="00000000">
            <w:pPr>
              <w:rPr>
                <w:rFonts w:hint="eastAsia"/>
                <w:color w:val="000000"/>
                <w:lang w:eastAsia="zh-CN"/>
              </w:rPr>
            </w:pPr>
            <w:r>
              <w:rPr>
                <w:color w:val="000000"/>
                <w:lang w:eastAsia="zh-CN"/>
              </w:rPr>
              <w:t>前端提交预约请求，后端接收并解析请求数据。</w:t>
            </w:r>
          </w:p>
        </w:tc>
      </w:tr>
      <w:tr w:rsidR="001A66DE" w14:paraId="03C08252"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536BAF9" w14:textId="77777777" w:rsidR="001A66DE" w:rsidRDefault="00000000">
            <w:pPr>
              <w:rPr>
                <w:rFonts w:hint="eastAsia"/>
                <w:color w:val="000000"/>
                <w:lang w:eastAsia="zh-CN"/>
              </w:rPr>
            </w:pPr>
            <w:r>
              <w:rPr>
                <w:color w:val="000000"/>
                <w:lang w:eastAsia="zh-CN"/>
              </w:rPr>
              <w:t>4</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FAFBBB3" w14:textId="77777777" w:rsidR="001A66DE" w:rsidRDefault="00000000">
            <w:pPr>
              <w:rPr>
                <w:rFonts w:hint="eastAsia"/>
                <w:color w:val="000000"/>
                <w:lang w:eastAsia="zh-CN"/>
              </w:rPr>
            </w:pPr>
            <w:r>
              <w:rPr>
                <w:color w:val="000000"/>
                <w:lang w:eastAsia="zh-CN"/>
              </w:rPr>
              <w:t>后端校验用户登录状态、学生认证状态和账号状态。</w:t>
            </w:r>
          </w:p>
        </w:tc>
      </w:tr>
      <w:tr w:rsidR="001A66DE" w14:paraId="5E08E1CB"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B54316D" w14:textId="77777777" w:rsidR="001A66DE" w:rsidRDefault="00000000">
            <w:pPr>
              <w:rPr>
                <w:rFonts w:hint="eastAsia"/>
                <w:color w:val="000000"/>
                <w:lang w:eastAsia="zh-CN"/>
              </w:rPr>
            </w:pPr>
            <w:r>
              <w:rPr>
                <w:color w:val="000000"/>
                <w:lang w:eastAsia="zh-CN"/>
              </w:rPr>
              <w:t>5</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37F8C777" w14:textId="77777777" w:rsidR="001A66DE" w:rsidRDefault="00000000">
            <w:pPr>
              <w:rPr>
                <w:rFonts w:hint="eastAsia"/>
                <w:color w:val="000000"/>
                <w:lang w:eastAsia="zh-CN"/>
              </w:rPr>
            </w:pPr>
            <w:r>
              <w:rPr>
                <w:color w:val="000000"/>
                <w:lang w:eastAsia="zh-CN"/>
              </w:rPr>
              <w:t>后端校验商品状态与商品归属，禁止买家预约自己发布的商品。</w:t>
            </w:r>
          </w:p>
        </w:tc>
      </w:tr>
      <w:tr w:rsidR="001A66DE" w14:paraId="77F8AC41"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5CB001E" w14:textId="77777777" w:rsidR="001A66DE" w:rsidRDefault="00000000">
            <w:pPr>
              <w:rPr>
                <w:rFonts w:hint="eastAsia"/>
                <w:color w:val="000000"/>
                <w:lang w:eastAsia="zh-CN"/>
              </w:rPr>
            </w:pPr>
            <w:r>
              <w:rPr>
                <w:color w:val="000000"/>
                <w:lang w:eastAsia="zh-CN"/>
              </w:rPr>
              <w:t>6</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7D02A6F" w14:textId="77777777" w:rsidR="001A66DE" w:rsidRDefault="00000000">
            <w:pPr>
              <w:rPr>
                <w:rFonts w:hint="eastAsia"/>
                <w:color w:val="000000"/>
                <w:lang w:eastAsia="zh-CN"/>
              </w:rPr>
            </w:pPr>
            <w:r>
              <w:rPr>
                <w:color w:val="000000"/>
                <w:lang w:eastAsia="zh-CN"/>
              </w:rPr>
              <w:t>开启 MySQL 事务，执行条件更新，将商品从 ON_SALE 更新为 LOCKED。</w:t>
            </w:r>
          </w:p>
        </w:tc>
      </w:tr>
      <w:tr w:rsidR="001A66DE" w14:paraId="22FBC1D5"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9F521D7" w14:textId="77777777" w:rsidR="001A66DE" w:rsidRDefault="00000000">
            <w:pPr>
              <w:rPr>
                <w:rFonts w:hint="eastAsia"/>
                <w:color w:val="000000"/>
                <w:lang w:eastAsia="zh-CN"/>
              </w:rPr>
            </w:pPr>
            <w:r>
              <w:rPr>
                <w:color w:val="000000"/>
                <w:lang w:eastAsia="zh-CN"/>
              </w:rPr>
              <w:t>7</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C20020E" w14:textId="77777777" w:rsidR="001A66DE" w:rsidRDefault="00000000">
            <w:pPr>
              <w:rPr>
                <w:rFonts w:hint="eastAsia"/>
                <w:color w:val="000000"/>
                <w:lang w:eastAsia="zh-CN"/>
              </w:rPr>
            </w:pPr>
            <w:r>
              <w:rPr>
                <w:color w:val="000000"/>
                <w:lang w:eastAsia="zh-CN"/>
              </w:rPr>
              <w:t>锁定成功后创建订单，订单状态为 PENDING_CONFIRM，确认截止时间为创建时间后 24 小时。</w:t>
            </w:r>
          </w:p>
        </w:tc>
      </w:tr>
      <w:tr w:rsidR="001A66DE" w14:paraId="3C400095"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2F47CDD7" w14:textId="77777777" w:rsidR="001A66DE" w:rsidRDefault="00000000">
            <w:pPr>
              <w:rPr>
                <w:rFonts w:hint="eastAsia"/>
                <w:color w:val="000000"/>
                <w:lang w:eastAsia="zh-CN"/>
              </w:rPr>
            </w:pPr>
            <w:r>
              <w:rPr>
                <w:color w:val="000000"/>
                <w:lang w:eastAsia="zh-CN"/>
              </w:rPr>
              <w:t>8</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70B07331" w14:textId="77777777" w:rsidR="001A66DE" w:rsidRDefault="00000000">
            <w:pPr>
              <w:rPr>
                <w:rFonts w:hint="eastAsia"/>
                <w:color w:val="000000"/>
                <w:lang w:eastAsia="zh-CN"/>
              </w:rPr>
            </w:pPr>
            <w:r>
              <w:rPr>
                <w:color w:val="000000"/>
                <w:lang w:eastAsia="zh-CN"/>
              </w:rPr>
              <w:t>写入站内消息通知卖家，并返回预约成功。</w:t>
            </w:r>
          </w:p>
        </w:tc>
      </w:tr>
    </w:tbl>
    <w:p w14:paraId="7E632F9D"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4282"/>
        <w:gridCol w:w="11412"/>
      </w:tblGrid>
      <w:tr w:rsidR="001A66DE" w14:paraId="15FDC5E8" w14:textId="77777777">
        <w:trPr>
          <w:cantSplit/>
          <w:jc w:val="center"/>
        </w:trPr>
        <w:tc>
          <w:tcPr>
            <w:tcW w:w="4282" w:type="dxa"/>
            <w:tcBorders>
              <w:top w:val="single" w:sz="4" w:space="0" w:color="000000"/>
              <w:left w:val="nil"/>
              <w:bottom w:val="single" w:sz="4" w:space="0" w:color="000000"/>
              <w:right w:val="single" w:sz="4" w:space="0" w:color="000000"/>
              <w:tl2br w:val="nil"/>
            </w:tcBorders>
            <w:shd w:val="clear" w:color="auto" w:fill="FFFFFF"/>
            <w:vAlign w:val="center"/>
          </w:tcPr>
          <w:p w14:paraId="3E2691EC" w14:textId="77777777" w:rsidR="001A66DE" w:rsidRDefault="00000000">
            <w:pPr>
              <w:rPr>
                <w:rFonts w:hint="eastAsia"/>
                <w:color w:val="000000"/>
                <w:lang w:eastAsia="zh-CN"/>
              </w:rPr>
            </w:pPr>
            <w:r>
              <w:rPr>
                <w:color w:val="000000"/>
                <w:lang w:eastAsia="zh-CN"/>
              </w:rPr>
              <w:t>异常情况</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68B8D62F" w14:textId="77777777" w:rsidR="001A66DE" w:rsidRDefault="00000000">
            <w:pPr>
              <w:rPr>
                <w:rFonts w:hint="eastAsia"/>
                <w:color w:val="000000"/>
                <w:lang w:eastAsia="zh-CN"/>
              </w:rPr>
            </w:pPr>
            <w:r>
              <w:rPr>
                <w:color w:val="000000"/>
                <w:lang w:eastAsia="zh-CN"/>
              </w:rPr>
              <w:t>处理方式</w:t>
            </w:r>
          </w:p>
        </w:tc>
      </w:tr>
      <w:tr w:rsidR="001A66DE" w14:paraId="2E7C88DD"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439E2049" w14:textId="77777777" w:rsidR="001A66DE" w:rsidRDefault="00000000">
            <w:pPr>
              <w:rPr>
                <w:rFonts w:hint="eastAsia"/>
                <w:color w:val="000000"/>
                <w:lang w:eastAsia="zh-CN"/>
              </w:rPr>
            </w:pPr>
            <w:r>
              <w:rPr>
                <w:color w:val="000000"/>
                <w:lang w:eastAsia="zh-CN"/>
              </w:rPr>
              <w:t>未登录、未认证或账号异常</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2449638B" w14:textId="77777777" w:rsidR="001A66DE" w:rsidRDefault="00000000">
            <w:pPr>
              <w:rPr>
                <w:rFonts w:hint="eastAsia"/>
                <w:color w:val="000000"/>
                <w:lang w:eastAsia="zh-CN"/>
              </w:rPr>
            </w:pPr>
            <w:r>
              <w:rPr>
                <w:color w:val="000000"/>
                <w:lang w:eastAsia="zh-CN"/>
              </w:rPr>
              <w:t>拒绝预约，提示用户先登录、认证或联系管理员处理账号异常。</w:t>
            </w:r>
          </w:p>
        </w:tc>
      </w:tr>
      <w:tr w:rsidR="001A66DE" w14:paraId="0862994F"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7A9B570E" w14:textId="77777777" w:rsidR="001A66DE" w:rsidRDefault="00000000">
            <w:pPr>
              <w:rPr>
                <w:rFonts w:hint="eastAsia"/>
                <w:color w:val="000000"/>
                <w:lang w:eastAsia="zh-CN"/>
              </w:rPr>
            </w:pPr>
            <w:r>
              <w:rPr>
                <w:color w:val="000000"/>
                <w:lang w:eastAsia="zh-CN"/>
              </w:rPr>
              <w:t>商品已锁定、已售、下架或已删除</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3467ACF2" w14:textId="77777777" w:rsidR="001A66DE" w:rsidRDefault="00000000">
            <w:pPr>
              <w:rPr>
                <w:rFonts w:hint="eastAsia"/>
                <w:color w:val="000000"/>
                <w:lang w:eastAsia="zh-CN"/>
              </w:rPr>
            </w:pPr>
            <w:r>
              <w:rPr>
                <w:color w:val="000000"/>
                <w:lang w:eastAsia="zh-CN"/>
              </w:rPr>
              <w:t>禁止预约，提示商品当前不可预约。</w:t>
            </w:r>
          </w:p>
        </w:tc>
      </w:tr>
      <w:tr w:rsidR="001A66DE" w14:paraId="3A822327"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49A01390" w14:textId="77777777" w:rsidR="001A66DE" w:rsidRDefault="00000000">
            <w:pPr>
              <w:rPr>
                <w:rFonts w:hint="eastAsia"/>
                <w:color w:val="000000"/>
                <w:lang w:eastAsia="zh-CN"/>
              </w:rPr>
            </w:pPr>
            <w:r>
              <w:rPr>
                <w:color w:val="000000"/>
                <w:lang w:eastAsia="zh-CN"/>
              </w:rPr>
              <w:t>买家预约自己发布的商品</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1D1B4711" w14:textId="77777777" w:rsidR="001A66DE" w:rsidRDefault="00000000">
            <w:pPr>
              <w:rPr>
                <w:rFonts w:hint="eastAsia"/>
                <w:color w:val="000000"/>
                <w:lang w:eastAsia="zh-CN"/>
              </w:rPr>
            </w:pPr>
            <w:r>
              <w:rPr>
                <w:color w:val="000000"/>
                <w:lang w:eastAsia="zh-CN"/>
              </w:rPr>
              <w:t>拒绝操作，提示不能预约自己的商品。</w:t>
            </w:r>
          </w:p>
        </w:tc>
      </w:tr>
      <w:tr w:rsidR="001A66DE" w14:paraId="65295B2A"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2D8B700D" w14:textId="77777777" w:rsidR="001A66DE" w:rsidRDefault="00000000">
            <w:pPr>
              <w:rPr>
                <w:rFonts w:hint="eastAsia"/>
                <w:color w:val="000000"/>
                <w:lang w:eastAsia="zh-CN"/>
              </w:rPr>
            </w:pPr>
            <w:r>
              <w:rPr>
                <w:color w:val="000000"/>
                <w:lang w:eastAsia="zh-CN"/>
              </w:rPr>
              <w:t>并发预约导致锁定失败</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5956773E" w14:textId="77777777" w:rsidR="001A66DE" w:rsidRDefault="00000000">
            <w:pPr>
              <w:rPr>
                <w:rFonts w:hint="eastAsia"/>
                <w:color w:val="000000"/>
                <w:lang w:eastAsia="zh-CN"/>
              </w:rPr>
            </w:pPr>
            <w:r>
              <w:rPr>
                <w:color w:val="000000"/>
                <w:lang w:eastAsia="zh-CN"/>
              </w:rPr>
              <w:t xml:space="preserve">条件更新影响行数为 0 </w:t>
            </w:r>
            <w:proofErr w:type="gramStart"/>
            <w:r>
              <w:rPr>
                <w:color w:val="000000"/>
                <w:lang w:eastAsia="zh-CN"/>
              </w:rPr>
              <w:t>时回滚事务</w:t>
            </w:r>
            <w:proofErr w:type="gramEnd"/>
            <w:r>
              <w:rPr>
                <w:color w:val="000000"/>
                <w:lang w:eastAsia="zh-CN"/>
              </w:rPr>
              <w:t>，提示商品已被其他用户预约。</w:t>
            </w:r>
          </w:p>
        </w:tc>
      </w:tr>
      <w:tr w:rsidR="001A66DE" w14:paraId="5F723523"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7E9B4BB2" w14:textId="77777777" w:rsidR="001A66DE" w:rsidRDefault="00000000">
            <w:pPr>
              <w:rPr>
                <w:rFonts w:hint="eastAsia"/>
                <w:color w:val="000000"/>
                <w:lang w:eastAsia="zh-CN"/>
              </w:rPr>
            </w:pPr>
            <w:r>
              <w:rPr>
                <w:color w:val="000000"/>
                <w:lang w:eastAsia="zh-CN"/>
              </w:rPr>
              <w:t>消息写入失败</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26B3EC05" w14:textId="77777777" w:rsidR="001A66DE" w:rsidRDefault="00000000">
            <w:pPr>
              <w:rPr>
                <w:rFonts w:hint="eastAsia"/>
                <w:color w:val="000000"/>
                <w:lang w:eastAsia="zh-CN"/>
              </w:rPr>
            </w:pPr>
            <w:r>
              <w:rPr>
                <w:color w:val="000000"/>
                <w:lang w:eastAsia="zh-CN"/>
              </w:rPr>
              <w:t>订单可正常创建，同时记录异常日志，后续可补偿通知。</w:t>
            </w:r>
          </w:p>
        </w:tc>
      </w:tr>
    </w:tbl>
    <w:p w14:paraId="3B6D57D5" w14:textId="77777777" w:rsidR="001A66DE" w:rsidRDefault="001A66DE">
      <w:pPr>
        <w:rPr>
          <w:rFonts w:hint="eastAsia"/>
          <w:lang w:eastAsia="zh-CN"/>
        </w:rPr>
      </w:pPr>
    </w:p>
    <w:p w14:paraId="6CCF513B" w14:textId="77777777" w:rsidR="001A66DE" w:rsidRDefault="00000000">
      <w:pPr>
        <w:pStyle w:val="31"/>
        <w:keepNext/>
        <w:numPr>
          <w:ilvl w:val="0"/>
          <w:numId w:val="12"/>
        </w:numPr>
        <w:rPr>
          <w:rFonts w:ascii="黑体" w:hAnsi="黑体" w:cs="黑体" w:hint="eastAsia"/>
        </w:rPr>
      </w:pPr>
      <w:r>
        <w:lastRenderedPageBreak/>
        <w:t>卖家确认</w:t>
      </w:r>
      <w:r>
        <w:t xml:space="preserve"> / </w:t>
      </w:r>
      <w:r>
        <w:t>取消订单流程</w:t>
      </w:r>
    </w:p>
    <w:p w14:paraId="686C2FE1" w14:textId="77777777" w:rsidR="001A66DE" w:rsidRDefault="00000000">
      <w:pPr>
        <w:pStyle w:val="aff3"/>
      </w:pPr>
      <w:r>
        <w:t>图</w:t>
      </w:r>
      <w:r>
        <w:t xml:space="preserve">5-2 </w:t>
      </w:r>
      <w:r>
        <w:t>卖家确认</w:t>
      </w:r>
      <w:r>
        <w:t xml:space="preserve"> / </w:t>
      </w:r>
      <w:r>
        <w:t>取消订单流程图</w:t>
      </w:r>
    </w:p>
    <w:p w14:paraId="1975B6DD" w14:textId="77777777" w:rsidR="001A66DE" w:rsidRDefault="00000000">
      <w:pPr>
        <w:spacing w:line="240" w:lineRule="auto"/>
        <w:jc w:val="center"/>
        <w:rPr>
          <w:rFonts w:hint="eastAsia"/>
          <w:lang w:eastAsia="zh-CN"/>
        </w:rPr>
      </w:pPr>
      <w:r>
        <w:rPr>
          <w:noProof/>
          <w:lang w:eastAsia="zh-CN"/>
        </w:rPr>
        <w:drawing>
          <wp:inline distT="0" distB="0" distL="0" distR="0" wp14:anchorId="08172077" wp14:editId="7A452FF9">
            <wp:extent cx="4954905" cy="4670425"/>
            <wp:effectExtent l="0" t="0" r="10795" b="317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noChangeArrowheads="1"/>
                    </pic:cNvPicPr>
                  </pic:nvPicPr>
                  <pic:blipFill>
                    <a:blip r:embed="rId24"/>
                    <a:srcRect/>
                    <a:stretch>
                      <a:fillRect/>
                    </a:stretch>
                  </pic:blipFill>
                  <pic:spPr>
                    <a:xfrm>
                      <a:off x="0" y="0"/>
                      <a:ext cx="4954905" cy="4670425"/>
                    </a:xfrm>
                    <a:prstGeom prst="rect">
                      <a:avLst/>
                    </a:prstGeom>
                    <a:noFill/>
                    <a:ln>
                      <a:noFill/>
                    </a:ln>
                  </pic:spPr>
                </pic:pic>
              </a:graphicData>
            </a:graphic>
          </wp:inline>
        </w:drawing>
      </w:r>
    </w:p>
    <w:p w14:paraId="53F4F3E2" w14:textId="77777777" w:rsidR="001A66DE" w:rsidRDefault="001A66DE">
      <w:pPr>
        <w:rPr>
          <w:rFonts w:hint="eastAsia"/>
          <w:lang w:eastAsia="zh-CN"/>
        </w:rPr>
      </w:pPr>
    </w:p>
    <w:p w14:paraId="773CF665" w14:textId="77777777" w:rsidR="001A66DE" w:rsidRDefault="00000000">
      <w:pPr>
        <w:pStyle w:val="a8"/>
      </w:pPr>
      <w:r>
        <w:t>卖家收到预约后，需要在限定时间内确认或取消订单。确认后订单进入</w:t>
      </w:r>
      <w:r>
        <w:t xml:space="preserve"> WAIT_MEET </w:t>
      </w:r>
      <w:r>
        <w:t>状态，商品保持</w:t>
      </w:r>
      <w:r>
        <w:t xml:space="preserve"> LOCKED</w:t>
      </w:r>
      <w:r>
        <w:t>；取消后订单进入</w:t>
      </w:r>
      <w:r>
        <w:t xml:space="preserve"> CANCELED </w:t>
      </w:r>
      <w:r>
        <w:t>状态，商品恢复为</w:t>
      </w:r>
      <w:r>
        <w:t xml:space="preserve"> ON_SALE</w:t>
      </w:r>
      <w:r>
        <w:t>。</w:t>
      </w:r>
    </w:p>
    <w:tbl>
      <w:tblPr>
        <w:tblStyle w:val="af5"/>
        <w:tblW w:w="0" w:type="auto"/>
        <w:jc w:val="center"/>
        <w:tblLayout w:type="fixed"/>
        <w:tblLook w:val="04A0" w:firstRow="1" w:lastRow="0" w:firstColumn="1" w:lastColumn="0" w:noHBand="0" w:noVBand="1"/>
      </w:tblPr>
      <w:tblGrid>
        <w:gridCol w:w="3529"/>
        <w:gridCol w:w="5676"/>
        <w:gridCol w:w="6489"/>
      </w:tblGrid>
      <w:tr w:rsidR="001A66DE" w14:paraId="7EB66041" w14:textId="77777777">
        <w:trPr>
          <w:cantSplit/>
          <w:jc w:val="center"/>
        </w:trPr>
        <w:tc>
          <w:tcPr>
            <w:tcW w:w="3529" w:type="dxa"/>
            <w:tcBorders>
              <w:top w:val="single" w:sz="12" w:space="0" w:color="000000"/>
              <w:left w:val="nil"/>
              <w:bottom w:val="single" w:sz="4" w:space="0" w:color="000000"/>
              <w:right w:val="nil"/>
              <w:tl2br w:val="nil"/>
            </w:tcBorders>
            <w:shd w:val="clear" w:color="auto" w:fill="FFFFFF"/>
            <w:vAlign w:val="center"/>
          </w:tcPr>
          <w:p w14:paraId="78C583F6" w14:textId="77777777" w:rsidR="001A66DE" w:rsidRDefault="00000000">
            <w:pPr>
              <w:rPr>
                <w:rFonts w:hint="eastAsia"/>
                <w:color w:val="000000"/>
                <w:lang w:eastAsia="zh-CN"/>
              </w:rPr>
            </w:pPr>
            <w:r>
              <w:rPr>
                <w:color w:val="000000"/>
                <w:lang w:eastAsia="zh-CN"/>
              </w:rPr>
              <w:t>操作路径</w:t>
            </w:r>
          </w:p>
        </w:tc>
        <w:tc>
          <w:tcPr>
            <w:tcW w:w="5676" w:type="dxa"/>
            <w:tcBorders>
              <w:top w:val="single" w:sz="12" w:space="0" w:color="000000"/>
              <w:left w:val="nil"/>
              <w:bottom w:val="single" w:sz="4" w:space="0" w:color="000000"/>
              <w:right w:val="nil"/>
            </w:tcBorders>
            <w:shd w:val="clear" w:color="auto" w:fill="FFFFFF"/>
            <w:vAlign w:val="center"/>
          </w:tcPr>
          <w:p w14:paraId="4C647D8F" w14:textId="77777777" w:rsidR="001A66DE" w:rsidRDefault="00000000">
            <w:pPr>
              <w:rPr>
                <w:rFonts w:hint="eastAsia"/>
                <w:color w:val="000000"/>
                <w:lang w:eastAsia="zh-CN"/>
              </w:rPr>
            </w:pPr>
            <w:r>
              <w:rPr>
                <w:color w:val="000000"/>
                <w:lang w:eastAsia="zh-CN"/>
              </w:rPr>
              <w:t>状态变化</w:t>
            </w:r>
          </w:p>
        </w:tc>
        <w:tc>
          <w:tcPr>
            <w:tcW w:w="6489" w:type="dxa"/>
            <w:tcBorders>
              <w:top w:val="single" w:sz="12" w:space="0" w:color="000000"/>
              <w:left w:val="nil"/>
              <w:bottom w:val="single" w:sz="4" w:space="0" w:color="000000"/>
              <w:right w:val="nil"/>
            </w:tcBorders>
            <w:shd w:val="clear" w:color="auto" w:fill="FFFFFF"/>
            <w:vAlign w:val="center"/>
          </w:tcPr>
          <w:p w14:paraId="4631C744" w14:textId="77777777" w:rsidR="001A66DE" w:rsidRDefault="00000000">
            <w:pPr>
              <w:rPr>
                <w:rFonts w:hint="eastAsia"/>
                <w:color w:val="000000"/>
                <w:lang w:eastAsia="zh-CN"/>
              </w:rPr>
            </w:pPr>
            <w:r>
              <w:rPr>
                <w:color w:val="000000"/>
                <w:lang w:eastAsia="zh-CN"/>
              </w:rPr>
              <w:t>说明</w:t>
            </w:r>
          </w:p>
        </w:tc>
      </w:tr>
      <w:tr w:rsidR="001A66DE" w14:paraId="1099C9D7" w14:textId="77777777">
        <w:trPr>
          <w:cantSplit/>
          <w:jc w:val="center"/>
        </w:trPr>
        <w:tc>
          <w:tcPr>
            <w:tcW w:w="3529" w:type="dxa"/>
            <w:tcBorders>
              <w:top w:val="single" w:sz="4" w:space="0" w:color="000000"/>
              <w:left w:val="nil"/>
              <w:bottom w:val="nil"/>
              <w:right w:val="nil"/>
            </w:tcBorders>
            <w:shd w:val="clear" w:color="auto" w:fill="FFFFFF"/>
            <w:vAlign w:val="center"/>
          </w:tcPr>
          <w:p w14:paraId="359794AD" w14:textId="77777777" w:rsidR="001A66DE" w:rsidRDefault="00000000">
            <w:pPr>
              <w:rPr>
                <w:rFonts w:hint="eastAsia"/>
                <w:color w:val="000000"/>
                <w:lang w:eastAsia="zh-CN"/>
              </w:rPr>
            </w:pPr>
            <w:r>
              <w:rPr>
                <w:color w:val="000000"/>
                <w:lang w:eastAsia="zh-CN"/>
              </w:rPr>
              <w:lastRenderedPageBreak/>
              <w:t>卖家确认订单</w:t>
            </w:r>
          </w:p>
        </w:tc>
        <w:tc>
          <w:tcPr>
            <w:tcW w:w="5676" w:type="dxa"/>
            <w:tcBorders>
              <w:top w:val="single" w:sz="4" w:space="0" w:color="000000"/>
              <w:left w:val="nil"/>
              <w:bottom w:val="nil"/>
              <w:right w:val="nil"/>
            </w:tcBorders>
            <w:shd w:val="clear" w:color="auto" w:fill="FFFFFF"/>
            <w:vAlign w:val="center"/>
          </w:tcPr>
          <w:p w14:paraId="132F7C74" w14:textId="77777777" w:rsidR="001A66DE" w:rsidRDefault="00000000">
            <w:pPr>
              <w:rPr>
                <w:rFonts w:hint="eastAsia"/>
                <w:color w:val="000000"/>
                <w:lang w:eastAsia="zh-CN"/>
              </w:rPr>
            </w:pPr>
            <w:r>
              <w:rPr>
                <w:color w:val="000000"/>
                <w:lang w:eastAsia="zh-CN"/>
              </w:rPr>
              <w:t>订单：PENDING_CONFIRM → WAIT_MEET；商品：保持 LOCKED。</w:t>
            </w:r>
          </w:p>
        </w:tc>
        <w:tc>
          <w:tcPr>
            <w:tcW w:w="6489" w:type="dxa"/>
            <w:tcBorders>
              <w:top w:val="single" w:sz="4" w:space="0" w:color="000000"/>
              <w:left w:val="nil"/>
              <w:bottom w:val="nil"/>
              <w:right w:val="nil"/>
            </w:tcBorders>
            <w:shd w:val="clear" w:color="auto" w:fill="FFFFFF"/>
            <w:vAlign w:val="center"/>
          </w:tcPr>
          <w:p w14:paraId="1FC62C2F" w14:textId="77777777" w:rsidR="001A66DE" w:rsidRDefault="00000000">
            <w:pPr>
              <w:rPr>
                <w:rFonts w:hint="eastAsia"/>
                <w:color w:val="000000"/>
                <w:lang w:eastAsia="zh-CN"/>
              </w:rPr>
            </w:pPr>
            <w:r>
              <w:rPr>
                <w:color w:val="000000"/>
                <w:lang w:eastAsia="zh-CN"/>
              </w:rPr>
              <w:t>确认后双方进入线下面交流程，订单</w:t>
            </w:r>
            <w:proofErr w:type="gramStart"/>
            <w:r>
              <w:rPr>
                <w:color w:val="000000"/>
                <w:lang w:eastAsia="zh-CN"/>
              </w:rPr>
              <w:t>详情页可向</w:t>
            </w:r>
            <w:proofErr w:type="gramEnd"/>
            <w:r>
              <w:rPr>
                <w:color w:val="000000"/>
                <w:lang w:eastAsia="zh-CN"/>
              </w:rPr>
              <w:t>交易双方展示必要联系方式。</w:t>
            </w:r>
          </w:p>
        </w:tc>
      </w:tr>
      <w:tr w:rsidR="001A66DE" w14:paraId="2032D5F6" w14:textId="77777777">
        <w:trPr>
          <w:cantSplit/>
          <w:jc w:val="center"/>
        </w:trPr>
        <w:tc>
          <w:tcPr>
            <w:tcW w:w="3529" w:type="dxa"/>
            <w:tcBorders>
              <w:top w:val="nil"/>
              <w:left w:val="nil"/>
              <w:bottom w:val="single" w:sz="12" w:space="0" w:color="000000"/>
              <w:right w:val="nil"/>
            </w:tcBorders>
            <w:shd w:val="clear" w:color="auto" w:fill="FFFFFF"/>
            <w:vAlign w:val="center"/>
          </w:tcPr>
          <w:p w14:paraId="76E0EA82" w14:textId="77777777" w:rsidR="001A66DE" w:rsidRDefault="00000000">
            <w:pPr>
              <w:rPr>
                <w:rFonts w:hint="eastAsia"/>
                <w:color w:val="000000"/>
                <w:lang w:eastAsia="zh-CN"/>
              </w:rPr>
            </w:pPr>
            <w:r>
              <w:rPr>
                <w:color w:val="000000"/>
                <w:lang w:eastAsia="zh-CN"/>
              </w:rPr>
              <w:t>卖家取消订单</w:t>
            </w:r>
          </w:p>
        </w:tc>
        <w:tc>
          <w:tcPr>
            <w:tcW w:w="5676" w:type="dxa"/>
            <w:tcBorders>
              <w:top w:val="nil"/>
              <w:left w:val="nil"/>
              <w:bottom w:val="single" w:sz="12" w:space="0" w:color="000000"/>
              <w:right w:val="nil"/>
            </w:tcBorders>
            <w:shd w:val="clear" w:color="auto" w:fill="FFFFFF"/>
            <w:vAlign w:val="center"/>
          </w:tcPr>
          <w:p w14:paraId="2D918047" w14:textId="77777777" w:rsidR="001A66DE" w:rsidRDefault="00000000">
            <w:pPr>
              <w:rPr>
                <w:rFonts w:hint="eastAsia"/>
                <w:color w:val="000000"/>
                <w:lang w:eastAsia="zh-CN"/>
              </w:rPr>
            </w:pPr>
            <w:r>
              <w:rPr>
                <w:color w:val="000000"/>
                <w:lang w:eastAsia="zh-CN"/>
              </w:rPr>
              <w:t>订单：PENDING_CONFIRM → CANCELED；商品：LOCKED → ON_SALE。</w:t>
            </w:r>
          </w:p>
        </w:tc>
        <w:tc>
          <w:tcPr>
            <w:tcW w:w="6489" w:type="dxa"/>
            <w:tcBorders>
              <w:top w:val="nil"/>
              <w:left w:val="nil"/>
              <w:bottom w:val="single" w:sz="12" w:space="0" w:color="000000"/>
              <w:right w:val="nil"/>
            </w:tcBorders>
            <w:shd w:val="clear" w:color="auto" w:fill="FFFFFF"/>
            <w:vAlign w:val="center"/>
          </w:tcPr>
          <w:p w14:paraId="41F2F1CB" w14:textId="77777777" w:rsidR="001A66DE" w:rsidRDefault="00000000">
            <w:pPr>
              <w:rPr>
                <w:rFonts w:hint="eastAsia"/>
                <w:color w:val="000000"/>
                <w:lang w:eastAsia="zh-CN"/>
              </w:rPr>
            </w:pPr>
            <w:r>
              <w:rPr>
                <w:color w:val="000000"/>
                <w:lang w:eastAsia="zh-CN"/>
              </w:rPr>
              <w:t>取消后商品重新回到可预约状态，并通知买家取消原因。</w:t>
            </w:r>
          </w:p>
        </w:tc>
      </w:tr>
    </w:tbl>
    <w:p w14:paraId="5946F058"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4577"/>
        <w:gridCol w:w="11117"/>
      </w:tblGrid>
      <w:tr w:rsidR="001A66DE" w14:paraId="349270C4" w14:textId="77777777">
        <w:trPr>
          <w:cantSplit/>
          <w:jc w:val="center"/>
        </w:trPr>
        <w:tc>
          <w:tcPr>
            <w:tcW w:w="4577" w:type="dxa"/>
            <w:tcBorders>
              <w:top w:val="single" w:sz="4" w:space="0" w:color="000000"/>
              <w:left w:val="nil"/>
              <w:bottom w:val="single" w:sz="4" w:space="0" w:color="000000"/>
              <w:right w:val="single" w:sz="4" w:space="0" w:color="000000"/>
              <w:tl2br w:val="nil"/>
            </w:tcBorders>
            <w:shd w:val="clear" w:color="auto" w:fill="FFFFFF"/>
            <w:vAlign w:val="center"/>
          </w:tcPr>
          <w:p w14:paraId="117F3FBB" w14:textId="77777777" w:rsidR="001A66DE" w:rsidRDefault="00000000">
            <w:pPr>
              <w:rPr>
                <w:rFonts w:hint="eastAsia"/>
                <w:color w:val="000000"/>
                <w:lang w:eastAsia="zh-CN"/>
              </w:rPr>
            </w:pPr>
            <w:r>
              <w:rPr>
                <w:color w:val="000000"/>
                <w:lang w:eastAsia="zh-CN"/>
              </w:rPr>
              <w:t>异常情况</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59BCA1A7" w14:textId="77777777" w:rsidR="001A66DE" w:rsidRDefault="00000000">
            <w:pPr>
              <w:rPr>
                <w:rFonts w:hint="eastAsia"/>
                <w:color w:val="000000"/>
                <w:lang w:eastAsia="zh-CN"/>
              </w:rPr>
            </w:pPr>
            <w:r>
              <w:rPr>
                <w:color w:val="000000"/>
                <w:lang w:eastAsia="zh-CN"/>
              </w:rPr>
              <w:t>处理方式</w:t>
            </w:r>
          </w:p>
        </w:tc>
      </w:tr>
      <w:tr w:rsidR="001A66DE" w14:paraId="2FD92367"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70FCD4A9" w14:textId="77777777" w:rsidR="001A66DE" w:rsidRDefault="00000000">
            <w:pPr>
              <w:rPr>
                <w:rFonts w:hint="eastAsia"/>
                <w:color w:val="000000"/>
                <w:lang w:eastAsia="zh-CN"/>
              </w:rPr>
            </w:pPr>
            <w:r>
              <w:rPr>
                <w:color w:val="000000"/>
                <w:lang w:eastAsia="zh-CN"/>
              </w:rPr>
              <w:t>非商品卖家操作</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2E773FD9" w14:textId="77777777" w:rsidR="001A66DE" w:rsidRDefault="00000000">
            <w:pPr>
              <w:rPr>
                <w:rFonts w:hint="eastAsia"/>
                <w:color w:val="000000"/>
                <w:lang w:eastAsia="zh-CN"/>
              </w:rPr>
            </w:pPr>
            <w:r>
              <w:rPr>
                <w:color w:val="000000"/>
                <w:lang w:eastAsia="zh-CN"/>
              </w:rPr>
              <w:t>拒绝操作，提示无权限。</w:t>
            </w:r>
          </w:p>
        </w:tc>
      </w:tr>
      <w:tr w:rsidR="001A66DE" w14:paraId="7D0F520A"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382FE968" w14:textId="77777777" w:rsidR="001A66DE" w:rsidRDefault="00000000">
            <w:pPr>
              <w:rPr>
                <w:rFonts w:hint="eastAsia"/>
                <w:color w:val="000000"/>
                <w:lang w:eastAsia="zh-CN"/>
              </w:rPr>
            </w:pPr>
            <w:r>
              <w:rPr>
                <w:color w:val="000000"/>
                <w:lang w:eastAsia="zh-CN"/>
              </w:rPr>
              <w:t>订单状态不是 PENDING_CONFIRM</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2119FD18" w14:textId="77777777" w:rsidR="001A66DE" w:rsidRDefault="00000000">
            <w:pPr>
              <w:rPr>
                <w:rFonts w:hint="eastAsia"/>
                <w:color w:val="000000"/>
                <w:lang w:eastAsia="zh-CN"/>
              </w:rPr>
            </w:pPr>
            <w:r>
              <w:rPr>
                <w:color w:val="000000"/>
                <w:lang w:eastAsia="zh-CN"/>
              </w:rPr>
              <w:t>拒绝确认或取消，提示订单状态已变化。</w:t>
            </w:r>
          </w:p>
        </w:tc>
      </w:tr>
      <w:tr w:rsidR="001A66DE" w14:paraId="4F05D383"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4FCB3F0B" w14:textId="77777777" w:rsidR="001A66DE" w:rsidRDefault="00000000">
            <w:pPr>
              <w:rPr>
                <w:rFonts w:hint="eastAsia"/>
                <w:color w:val="000000"/>
                <w:lang w:eastAsia="zh-CN"/>
              </w:rPr>
            </w:pPr>
            <w:r>
              <w:rPr>
                <w:color w:val="000000"/>
                <w:lang w:eastAsia="zh-CN"/>
              </w:rPr>
              <w:t>商品被管理员强制下架</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433E7B1D" w14:textId="77777777" w:rsidR="001A66DE" w:rsidRDefault="00000000">
            <w:pPr>
              <w:rPr>
                <w:rFonts w:hint="eastAsia"/>
                <w:color w:val="000000"/>
                <w:lang w:eastAsia="zh-CN"/>
              </w:rPr>
            </w:pPr>
            <w:r>
              <w:rPr>
                <w:color w:val="000000"/>
                <w:lang w:eastAsia="zh-CN"/>
              </w:rPr>
              <w:t>订单转入异常处理或异常关闭。</w:t>
            </w:r>
          </w:p>
        </w:tc>
      </w:tr>
      <w:tr w:rsidR="001A66DE" w14:paraId="5957ACF6"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2D902979" w14:textId="77777777" w:rsidR="001A66DE" w:rsidRDefault="00000000">
            <w:pPr>
              <w:rPr>
                <w:rFonts w:hint="eastAsia"/>
                <w:color w:val="000000"/>
                <w:lang w:eastAsia="zh-CN"/>
              </w:rPr>
            </w:pPr>
            <w:r>
              <w:rPr>
                <w:color w:val="000000"/>
                <w:lang w:eastAsia="zh-CN"/>
              </w:rPr>
              <w:t>数据库更新失败</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0E93DB7B" w14:textId="77777777" w:rsidR="001A66DE" w:rsidRDefault="00000000">
            <w:pPr>
              <w:rPr>
                <w:rFonts w:hint="eastAsia"/>
                <w:color w:val="000000"/>
                <w:lang w:eastAsia="zh-CN"/>
              </w:rPr>
            </w:pPr>
            <w:proofErr w:type="gramStart"/>
            <w:r>
              <w:rPr>
                <w:color w:val="000000"/>
                <w:lang w:eastAsia="zh-CN"/>
              </w:rPr>
              <w:t>回滚事务</w:t>
            </w:r>
            <w:proofErr w:type="gramEnd"/>
            <w:r>
              <w:rPr>
                <w:color w:val="000000"/>
                <w:lang w:eastAsia="zh-CN"/>
              </w:rPr>
              <w:t>，提示稍后重试。</w:t>
            </w:r>
          </w:p>
        </w:tc>
      </w:tr>
    </w:tbl>
    <w:p w14:paraId="13934AD0" w14:textId="77777777" w:rsidR="001A66DE" w:rsidRDefault="001A66DE">
      <w:pPr>
        <w:rPr>
          <w:rFonts w:hint="eastAsia"/>
          <w:lang w:eastAsia="zh-CN"/>
        </w:rPr>
      </w:pPr>
    </w:p>
    <w:p w14:paraId="14A9C131" w14:textId="77777777" w:rsidR="001A66DE" w:rsidRDefault="00000000">
      <w:pPr>
        <w:pStyle w:val="31"/>
        <w:keepNext/>
        <w:numPr>
          <w:ilvl w:val="0"/>
          <w:numId w:val="12"/>
        </w:numPr>
        <w:rPr>
          <w:rFonts w:ascii="黑体" w:hAnsi="黑体" w:cs="黑体" w:hint="eastAsia"/>
        </w:rPr>
      </w:pPr>
      <w:r>
        <w:t>订单超时自动取消流程</w:t>
      </w:r>
    </w:p>
    <w:p w14:paraId="4F652E0C" w14:textId="77777777" w:rsidR="001A66DE" w:rsidRDefault="00000000">
      <w:pPr>
        <w:pStyle w:val="aff3"/>
      </w:pPr>
      <w:r>
        <w:t>图</w:t>
      </w:r>
      <w:r>
        <w:t xml:space="preserve">5-3 </w:t>
      </w:r>
      <w:r>
        <w:t>订单超时自动取消流程图</w:t>
      </w:r>
    </w:p>
    <w:p w14:paraId="77A45381" w14:textId="77777777" w:rsidR="001A66DE" w:rsidRDefault="00000000">
      <w:pPr>
        <w:spacing w:line="240" w:lineRule="auto"/>
        <w:rPr>
          <w:rFonts w:hint="eastAsia"/>
          <w:lang w:eastAsia="zh-CN"/>
        </w:rPr>
      </w:pPr>
      <w:r>
        <w:rPr>
          <w:noProof/>
          <w:lang w:eastAsia="zh-CN"/>
        </w:rPr>
        <w:lastRenderedPageBreak/>
        <w:drawing>
          <wp:inline distT="0" distB="0" distL="0" distR="0" wp14:anchorId="4B4E4CE1" wp14:editId="15E84376">
            <wp:extent cx="7924800" cy="6032500"/>
            <wp:effectExtent l="0" t="0" r="0" b="635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noChangeArrowheads="1"/>
                    </pic:cNvPicPr>
                  </pic:nvPicPr>
                  <pic:blipFill>
                    <a:blip r:embed="rId25"/>
                    <a:srcRect/>
                    <a:stretch>
                      <a:fillRect/>
                    </a:stretch>
                  </pic:blipFill>
                  <pic:spPr>
                    <a:xfrm>
                      <a:off x="0" y="0"/>
                      <a:ext cx="7924800" cy="6032500"/>
                    </a:xfrm>
                    <a:prstGeom prst="rect">
                      <a:avLst/>
                    </a:prstGeom>
                    <a:noFill/>
                    <a:ln>
                      <a:noFill/>
                    </a:ln>
                  </pic:spPr>
                </pic:pic>
              </a:graphicData>
            </a:graphic>
          </wp:inline>
        </w:drawing>
      </w:r>
    </w:p>
    <w:p w14:paraId="76247133" w14:textId="77777777" w:rsidR="001A66DE" w:rsidRDefault="001A66DE">
      <w:pPr>
        <w:rPr>
          <w:rFonts w:hint="eastAsia"/>
          <w:lang w:eastAsia="zh-CN"/>
        </w:rPr>
      </w:pPr>
    </w:p>
    <w:p w14:paraId="6F179CBF" w14:textId="77777777" w:rsidR="001A66DE" w:rsidRDefault="00000000">
      <w:pPr>
        <w:pStyle w:val="a8"/>
      </w:pPr>
      <w:r>
        <w:lastRenderedPageBreak/>
        <w:t>为避免商品长期处于锁定状态，系统通过定时任务扫描</w:t>
      </w:r>
      <w:proofErr w:type="gramStart"/>
      <w:r>
        <w:t>超时未</w:t>
      </w:r>
      <w:proofErr w:type="gramEnd"/>
      <w:r>
        <w:t>确认订单。初版规则设置为卖家</w:t>
      </w:r>
      <w:r>
        <w:t xml:space="preserve"> 24 </w:t>
      </w:r>
      <w:r>
        <w:t>小时未处理则自动取消订单，并恢复商品为在售。</w:t>
      </w:r>
    </w:p>
    <w:tbl>
      <w:tblPr>
        <w:tblStyle w:val="af5"/>
        <w:tblW w:w="0" w:type="auto"/>
        <w:jc w:val="center"/>
        <w:tblLayout w:type="fixed"/>
        <w:tblLook w:val="04A0" w:firstRow="1" w:lastRow="0" w:firstColumn="1" w:lastColumn="0" w:noHBand="0" w:noVBand="1"/>
      </w:tblPr>
      <w:tblGrid>
        <w:gridCol w:w="3563"/>
        <w:gridCol w:w="12131"/>
      </w:tblGrid>
      <w:tr w:rsidR="001A66DE" w14:paraId="18705D51" w14:textId="77777777">
        <w:trPr>
          <w:cantSplit/>
          <w:jc w:val="center"/>
        </w:trPr>
        <w:tc>
          <w:tcPr>
            <w:tcW w:w="3563" w:type="dxa"/>
            <w:tcBorders>
              <w:top w:val="single" w:sz="4" w:space="0" w:color="000000"/>
              <w:left w:val="nil"/>
              <w:bottom w:val="single" w:sz="4" w:space="0" w:color="000000"/>
              <w:right w:val="single" w:sz="4" w:space="0" w:color="000000"/>
              <w:tl2br w:val="nil"/>
            </w:tcBorders>
            <w:shd w:val="clear" w:color="auto" w:fill="FFFFFF"/>
            <w:vAlign w:val="center"/>
          </w:tcPr>
          <w:p w14:paraId="77E548E3" w14:textId="77777777" w:rsidR="001A66DE" w:rsidRDefault="00000000">
            <w:pPr>
              <w:rPr>
                <w:rFonts w:hint="eastAsia"/>
                <w:color w:val="000000"/>
                <w:lang w:eastAsia="zh-CN"/>
              </w:rPr>
            </w:pPr>
            <w:proofErr w:type="gramStart"/>
            <w:r>
              <w:rPr>
                <w:color w:val="000000"/>
                <w:lang w:eastAsia="zh-CN"/>
              </w:rPr>
              <w:t>规则项</w:t>
            </w:r>
            <w:proofErr w:type="gramEnd"/>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322A3642" w14:textId="77777777" w:rsidR="001A66DE" w:rsidRDefault="00000000">
            <w:pPr>
              <w:rPr>
                <w:rFonts w:hint="eastAsia"/>
                <w:color w:val="000000"/>
                <w:lang w:eastAsia="zh-CN"/>
              </w:rPr>
            </w:pPr>
            <w:r>
              <w:rPr>
                <w:color w:val="000000"/>
                <w:lang w:eastAsia="zh-CN"/>
              </w:rPr>
              <w:t>设计内容</w:t>
            </w:r>
          </w:p>
        </w:tc>
      </w:tr>
      <w:tr w:rsidR="001A66DE" w14:paraId="535392BD"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29B8B003" w14:textId="77777777" w:rsidR="001A66DE" w:rsidRDefault="00000000">
            <w:pPr>
              <w:rPr>
                <w:rFonts w:hint="eastAsia"/>
                <w:color w:val="000000"/>
                <w:lang w:eastAsia="zh-CN"/>
              </w:rPr>
            </w:pPr>
            <w:r>
              <w:rPr>
                <w:color w:val="000000"/>
                <w:lang w:eastAsia="zh-CN"/>
              </w:rPr>
              <w:t>扫描对象</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2D4536C9" w14:textId="77777777" w:rsidR="001A66DE" w:rsidRDefault="00000000">
            <w:pPr>
              <w:rPr>
                <w:rFonts w:hint="eastAsia"/>
                <w:color w:val="000000"/>
                <w:lang w:eastAsia="zh-CN"/>
              </w:rPr>
            </w:pPr>
            <w:r>
              <w:rPr>
                <w:color w:val="000000"/>
                <w:lang w:eastAsia="zh-CN"/>
              </w:rPr>
              <w:t xml:space="preserve">status = PENDING_CONFIRM 且 </w:t>
            </w:r>
            <w:proofErr w:type="spellStart"/>
            <w:r>
              <w:rPr>
                <w:color w:val="000000"/>
                <w:lang w:eastAsia="zh-CN"/>
              </w:rPr>
              <w:t>expire_time</w:t>
            </w:r>
            <w:proofErr w:type="spellEnd"/>
            <w:r>
              <w:rPr>
                <w:color w:val="000000"/>
                <w:lang w:eastAsia="zh-CN"/>
              </w:rPr>
              <w:t xml:space="preserve"> 小于当前时间的订单。</w:t>
            </w:r>
          </w:p>
        </w:tc>
      </w:tr>
      <w:tr w:rsidR="001A66DE" w14:paraId="3699D2BF"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48312EB5" w14:textId="77777777" w:rsidR="001A66DE" w:rsidRDefault="00000000">
            <w:pPr>
              <w:rPr>
                <w:rFonts w:hint="eastAsia"/>
                <w:color w:val="000000"/>
                <w:lang w:eastAsia="zh-CN"/>
              </w:rPr>
            </w:pPr>
            <w:r>
              <w:rPr>
                <w:color w:val="000000"/>
                <w:lang w:eastAsia="zh-CN"/>
              </w:rPr>
              <w:t>订单处理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21D9ABA0" w14:textId="77777777" w:rsidR="001A66DE" w:rsidRDefault="00000000">
            <w:pPr>
              <w:rPr>
                <w:rFonts w:hint="eastAsia"/>
                <w:color w:val="000000"/>
                <w:lang w:eastAsia="zh-CN"/>
              </w:rPr>
            </w:pPr>
            <w:r>
              <w:rPr>
                <w:color w:val="000000"/>
                <w:lang w:eastAsia="zh-CN"/>
              </w:rPr>
              <w:t>将订单状态更新为 CANCELED，取消原因记录为“卖家超时未确认”。</w:t>
            </w:r>
          </w:p>
        </w:tc>
      </w:tr>
      <w:tr w:rsidR="001A66DE" w14:paraId="78663B3B"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4636B703" w14:textId="77777777" w:rsidR="001A66DE" w:rsidRDefault="00000000">
            <w:pPr>
              <w:rPr>
                <w:rFonts w:hint="eastAsia"/>
                <w:color w:val="000000"/>
                <w:lang w:eastAsia="zh-CN"/>
              </w:rPr>
            </w:pPr>
            <w:r>
              <w:rPr>
                <w:color w:val="000000"/>
                <w:lang w:eastAsia="zh-CN"/>
              </w:rPr>
              <w:t>商品处理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3C17CED3" w14:textId="77777777" w:rsidR="001A66DE" w:rsidRDefault="00000000">
            <w:pPr>
              <w:rPr>
                <w:rFonts w:hint="eastAsia"/>
                <w:color w:val="000000"/>
                <w:lang w:eastAsia="zh-CN"/>
              </w:rPr>
            </w:pPr>
            <w:r>
              <w:rPr>
                <w:color w:val="000000"/>
                <w:lang w:eastAsia="zh-CN"/>
              </w:rPr>
              <w:t>将商品状态从 LOCKED 恢复为 ON_SALE。</w:t>
            </w:r>
          </w:p>
        </w:tc>
      </w:tr>
      <w:tr w:rsidR="001A66DE" w14:paraId="67BF8FD2"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04FB4AB0" w14:textId="77777777" w:rsidR="001A66DE" w:rsidRDefault="00000000">
            <w:pPr>
              <w:rPr>
                <w:rFonts w:hint="eastAsia"/>
                <w:color w:val="000000"/>
                <w:lang w:eastAsia="zh-CN"/>
              </w:rPr>
            </w:pPr>
            <w:r>
              <w:rPr>
                <w:color w:val="000000"/>
                <w:lang w:eastAsia="zh-CN"/>
              </w:rPr>
              <w:t>消息通知</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376CE5FB" w14:textId="77777777" w:rsidR="001A66DE" w:rsidRDefault="00000000">
            <w:pPr>
              <w:rPr>
                <w:rFonts w:hint="eastAsia"/>
                <w:color w:val="000000"/>
                <w:lang w:eastAsia="zh-CN"/>
              </w:rPr>
            </w:pPr>
            <w:r>
              <w:rPr>
                <w:color w:val="000000"/>
                <w:lang w:eastAsia="zh-CN"/>
              </w:rPr>
              <w:t>向买家和卖家写入站内消息，说明订单已超时取消。</w:t>
            </w:r>
          </w:p>
        </w:tc>
      </w:tr>
      <w:tr w:rsidR="001A66DE" w14:paraId="33D9023A"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3AFD49A0" w14:textId="77777777" w:rsidR="001A66DE" w:rsidRDefault="00000000">
            <w:pPr>
              <w:rPr>
                <w:rFonts w:hint="eastAsia"/>
                <w:color w:val="000000"/>
                <w:lang w:eastAsia="zh-CN"/>
              </w:rPr>
            </w:pPr>
            <w:r>
              <w:rPr>
                <w:color w:val="000000"/>
                <w:lang w:eastAsia="zh-CN"/>
              </w:rPr>
              <w:t>异常处理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21FE4CE7" w14:textId="77777777" w:rsidR="001A66DE" w:rsidRDefault="00000000">
            <w:pPr>
              <w:rPr>
                <w:rFonts w:hint="eastAsia"/>
                <w:color w:val="000000"/>
                <w:lang w:eastAsia="zh-CN"/>
              </w:rPr>
            </w:pPr>
            <w:r>
              <w:rPr>
                <w:color w:val="000000"/>
                <w:lang w:eastAsia="zh-CN"/>
              </w:rPr>
              <w:t>若事务异常，则记录系统日志，本轮跳过，下一轮继续扫描。</w:t>
            </w:r>
          </w:p>
        </w:tc>
      </w:tr>
    </w:tbl>
    <w:p w14:paraId="2737296A" w14:textId="77777777" w:rsidR="001A66DE" w:rsidRDefault="001A66DE">
      <w:pPr>
        <w:rPr>
          <w:rFonts w:hint="eastAsia"/>
          <w:lang w:eastAsia="zh-CN"/>
        </w:rPr>
      </w:pPr>
    </w:p>
    <w:p w14:paraId="0A3C7FC8" w14:textId="77777777" w:rsidR="001A66DE" w:rsidRDefault="00000000">
      <w:pPr>
        <w:pStyle w:val="31"/>
        <w:keepNext/>
        <w:numPr>
          <w:ilvl w:val="0"/>
          <w:numId w:val="12"/>
        </w:numPr>
        <w:rPr>
          <w:rFonts w:ascii="黑体" w:hAnsi="黑体" w:cs="黑体" w:hint="eastAsia"/>
        </w:rPr>
      </w:pPr>
      <w:r>
        <w:t>交易完成流程</w:t>
      </w:r>
    </w:p>
    <w:p w14:paraId="4DFEDEF1" w14:textId="77777777" w:rsidR="001A66DE" w:rsidRDefault="00000000">
      <w:pPr>
        <w:pStyle w:val="aff3"/>
      </w:pPr>
      <w:r>
        <w:t>图</w:t>
      </w:r>
      <w:r>
        <w:t xml:space="preserve">5-4 </w:t>
      </w:r>
      <w:r>
        <w:t>交易完成流程图</w:t>
      </w:r>
    </w:p>
    <w:p w14:paraId="45BBA1BC" w14:textId="77777777" w:rsidR="001A66DE" w:rsidRDefault="00000000">
      <w:pPr>
        <w:spacing w:line="240" w:lineRule="auto"/>
        <w:rPr>
          <w:rFonts w:hint="eastAsia"/>
          <w:lang w:eastAsia="zh-CN"/>
        </w:rPr>
      </w:pPr>
      <w:r>
        <w:rPr>
          <w:noProof/>
          <w:lang w:eastAsia="zh-CN"/>
        </w:rPr>
        <w:lastRenderedPageBreak/>
        <w:drawing>
          <wp:inline distT="0" distB="0" distL="0" distR="0" wp14:anchorId="0A70B2AE" wp14:editId="20836227">
            <wp:extent cx="6959600" cy="6032500"/>
            <wp:effectExtent l="0" t="0" r="0" b="635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noChangeArrowheads="1"/>
                    </pic:cNvPicPr>
                  </pic:nvPicPr>
                  <pic:blipFill>
                    <a:blip r:embed="rId26"/>
                    <a:srcRect/>
                    <a:stretch>
                      <a:fillRect/>
                    </a:stretch>
                  </pic:blipFill>
                  <pic:spPr>
                    <a:xfrm>
                      <a:off x="0" y="0"/>
                      <a:ext cx="6959600" cy="6032500"/>
                    </a:xfrm>
                    <a:prstGeom prst="rect">
                      <a:avLst/>
                    </a:prstGeom>
                    <a:noFill/>
                    <a:ln>
                      <a:noFill/>
                    </a:ln>
                  </pic:spPr>
                </pic:pic>
              </a:graphicData>
            </a:graphic>
          </wp:inline>
        </w:drawing>
      </w:r>
    </w:p>
    <w:p w14:paraId="4A388F80" w14:textId="77777777" w:rsidR="001A66DE" w:rsidRDefault="001A66DE">
      <w:pPr>
        <w:rPr>
          <w:rFonts w:hint="eastAsia"/>
          <w:lang w:eastAsia="zh-CN"/>
        </w:rPr>
      </w:pPr>
    </w:p>
    <w:p w14:paraId="76E5F20B" w14:textId="77777777" w:rsidR="001A66DE" w:rsidRDefault="00000000">
      <w:pPr>
        <w:pStyle w:val="a8"/>
      </w:pPr>
      <w:r>
        <w:lastRenderedPageBreak/>
        <w:t>初版系统采用卖家确认完成交易。原因是本平台不提供线上支付和资金托管，完成动作主要用于关闭订单、更新商品状态和开放评价入口。若买家对交易结果有异议，可在订单详情页提交举报。</w:t>
      </w:r>
    </w:p>
    <w:tbl>
      <w:tblPr>
        <w:tblStyle w:val="af5"/>
        <w:tblW w:w="0" w:type="auto"/>
        <w:jc w:val="center"/>
        <w:tblLayout w:type="fixed"/>
        <w:tblLook w:val="04A0" w:firstRow="1" w:lastRow="0" w:firstColumn="1" w:lastColumn="0" w:noHBand="0" w:noVBand="1"/>
      </w:tblPr>
      <w:tblGrid>
        <w:gridCol w:w="1425"/>
        <w:gridCol w:w="14269"/>
      </w:tblGrid>
      <w:tr w:rsidR="001A66DE" w14:paraId="78CB02F8" w14:textId="77777777">
        <w:trPr>
          <w:cantSplit/>
          <w:jc w:val="center"/>
        </w:trPr>
        <w:tc>
          <w:tcPr>
            <w:tcW w:w="1425" w:type="dxa"/>
            <w:tcBorders>
              <w:top w:val="single" w:sz="4" w:space="0" w:color="000000"/>
              <w:left w:val="nil"/>
              <w:bottom w:val="single" w:sz="4" w:space="0" w:color="000000"/>
              <w:right w:val="single" w:sz="4" w:space="0" w:color="000000"/>
              <w:tl2br w:val="nil"/>
            </w:tcBorders>
            <w:shd w:val="clear" w:color="auto" w:fill="FFFFFF"/>
            <w:vAlign w:val="center"/>
          </w:tcPr>
          <w:p w14:paraId="6E839A50" w14:textId="77777777" w:rsidR="001A66DE" w:rsidRDefault="00000000">
            <w:pPr>
              <w:rPr>
                <w:rFonts w:hint="eastAsia"/>
                <w:color w:val="000000"/>
                <w:lang w:eastAsia="zh-CN"/>
              </w:rPr>
            </w:pPr>
            <w:r>
              <w:rPr>
                <w:color w:val="000000"/>
                <w:lang w:eastAsia="zh-CN"/>
              </w:rPr>
              <w:t>步骤</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49C3D4E4" w14:textId="77777777" w:rsidR="001A66DE" w:rsidRDefault="00000000">
            <w:pPr>
              <w:rPr>
                <w:rFonts w:hint="eastAsia"/>
                <w:color w:val="000000"/>
                <w:lang w:eastAsia="zh-CN"/>
              </w:rPr>
            </w:pPr>
            <w:r>
              <w:rPr>
                <w:color w:val="000000"/>
                <w:lang w:eastAsia="zh-CN"/>
              </w:rPr>
              <w:t>主流程说明</w:t>
            </w:r>
          </w:p>
        </w:tc>
      </w:tr>
      <w:tr w:rsidR="001A66DE" w14:paraId="7F38EF44"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F3DE3A0" w14:textId="77777777" w:rsidR="001A66DE" w:rsidRDefault="00000000">
            <w:pPr>
              <w:rPr>
                <w:rFonts w:hint="eastAsia"/>
                <w:color w:val="000000"/>
                <w:lang w:eastAsia="zh-CN"/>
              </w:rPr>
            </w:pPr>
            <w:r>
              <w:rPr>
                <w:color w:val="000000"/>
                <w:lang w:eastAsia="zh-CN"/>
              </w:rPr>
              <w:t>1</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4522A99" w14:textId="77777777" w:rsidR="001A66DE" w:rsidRDefault="00000000">
            <w:pPr>
              <w:rPr>
                <w:rFonts w:hint="eastAsia"/>
                <w:color w:val="000000"/>
                <w:lang w:eastAsia="zh-CN"/>
              </w:rPr>
            </w:pPr>
            <w:r>
              <w:rPr>
                <w:color w:val="000000"/>
                <w:lang w:eastAsia="zh-CN"/>
              </w:rPr>
              <w:t>买卖双方线下面交。</w:t>
            </w:r>
          </w:p>
        </w:tc>
      </w:tr>
      <w:tr w:rsidR="001A66DE" w14:paraId="36A453D1"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4640130A" w14:textId="77777777" w:rsidR="001A66DE" w:rsidRDefault="00000000">
            <w:pPr>
              <w:rPr>
                <w:rFonts w:hint="eastAsia"/>
                <w:color w:val="000000"/>
                <w:lang w:eastAsia="zh-CN"/>
              </w:rPr>
            </w:pPr>
            <w:r>
              <w:rPr>
                <w:color w:val="000000"/>
                <w:lang w:eastAsia="zh-CN"/>
              </w:rPr>
              <w:t>2</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32752E8" w14:textId="77777777" w:rsidR="001A66DE" w:rsidRDefault="00000000">
            <w:pPr>
              <w:rPr>
                <w:rFonts w:hint="eastAsia"/>
                <w:color w:val="000000"/>
                <w:lang w:eastAsia="zh-CN"/>
              </w:rPr>
            </w:pPr>
            <w:r>
              <w:rPr>
                <w:color w:val="000000"/>
                <w:lang w:eastAsia="zh-CN"/>
              </w:rPr>
              <w:t>卖家进入订单</w:t>
            </w:r>
            <w:proofErr w:type="gramStart"/>
            <w:r>
              <w:rPr>
                <w:color w:val="000000"/>
                <w:lang w:eastAsia="zh-CN"/>
              </w:rPr>
              <w:t>详情页并点击</w:t>
            </w:r>
            <w:proofErr w:type="gramEnd"/>
            <w:r>
              <w:rPr>
                <w:color w:val="000000"/>
                <w:lang w:eastAsia="zh-CN"/>
              </w:rPr>
              <w:t>“确认完成交易”。</w:t>
            </w:r>
          </w:p>
        </w:tc>
      </w:tr>
      <w:tr w:rsidR="001A66DE" w14:paraId="207F9542"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93041FB" w14:textId="77777777" w:rsidR="001A66DE" w:rsidRDefault="00000000">
            <w:pPr>
              <w:rPr>
                <w:rFonts w:hint="eastAsia"/>
                <w:color w:val="000000"/>
                <w:lang w:eastAsia="zh-CN"/>
              </w:rPr>
            </w:pPr>
            <w:r>
              <w:rPr>
                <w:color w:val="000000"/>
                <w:lang w:eastAsia="zh-CN"/>
              </w:rPr>
              <w:t>3</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B6017D8" w14:textId="77777777" w:rsidR="001A66DE" w:rsidRDefault="00000000">
            <w:pPr>
              <w:rPr>
                <w:rFonts w:hint="eastAsia"/>
                <w:color w:val="000000"/>
                <w:lang w:eastAsia="zh-CN"/>
              </w:rPr>
            </w:pPr>
            <w:r>
              <w:rPr>
                <w:color w:val="000000"/>
                <w:lang w:eastAsia="zh-CN"/>
              </w:rPr>
              <w:t>后端校验卖家身份和订单状态是否为 WAIT_MEET。</w:t>
            </w:r>
          </w:p>
        </w:tc>
      </w:tr>
      <w:tr w:rsidR="001A66DE" w14:paraId="179DF96B"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98DCC02" w14:textId="77777777" w:rsidR="001A66DE" w:rsidRDefault="00000000">
            <w:pPr>
              <w:rPr>
                <w:rFonts w:hint="eastAsia"/>
                <w:color w:val="000000"/>
                <w:lang w:eastAsia="zh-CN"/>
              </w:rPr>
            </w:pPr>
            <w:r>
              <w:rPr>
                <w:color w:val="000000"/>
                <w:lang w:eastAsia="zh-CN"/>
              </w:rPr>
              <w:t>4</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FD84A0F" w14:textId="77777777" w:rsidR="001A66DE" w:rsidRDefault="00000000">
            <w:pPr>
              <w:rPr>
                <w:rFonts w:hint="eastAsia"/>
                <w:color w:val="000000"/>
                <w:lang w:eastAsia="zh-CN"/>
              </w:rPr>
            </w:pPr>
            <w:r>
              <w:rPr>
                <w:color w:val="000000"/>
                <w:lang w:eastAsia="zh-CN"/>
              </w:rPr>
              <w:t>校验通过后开启事务，将订单状态更新为 COMPLETED。</w:t>
            </w:r>
          </w:p>
        </w:tc>
      </w:tr>
      <w:tr w:rsidR="001A66DE" w14:paraId="7C1F1EF9"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22763ACA" w14:textId="77777777" w:rsidR="001A66DE" w:rsidRDefault="00000000">
            <w:pPr>
              <w:rPr>
                <w:rFonts w:hint="eastAsia"/>
                <w:color w:val="000000"/>
                <w:lang w:eastAsia="zh-CN"/>
              </w:rPr>
            </w:pPr>
            <w:r>
              <w:rPr>
                <w:color w:val="000000"/>
                <w:lang w:eastAsia="zh-CN"/>
              </w:rPr>
              <w:t>5</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CBA24B6" w14:textId="77777777" w:rsidR="001A66DE" w:rsidRDefault="00000000">
            <w:pPr>
              <w:rPr>
                <w:rFonts w:hint="eastAsia"/>
                <w:color w:val="000000"/>
                <w:lang w:eastAsia="zh-CN"/>
              </w:rPr>
            </w:pPr>
            <w:r>
              <w:rPr>
                <w:color w:val="000000"/>
                <w:lang w:eastAsia="zh-CN"/>
              </w:rPr>
              <w:t>将商品状态从 LOCKED 更新为 SOLD。</w:t>
            </w:r>
          </w:p>
        </w:tc>
      </w:tr>
      <w:tr w:rsidR="001A66DE" w14:paraId="56DDAE5A"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0F433E3" w14:textId="77777777" w:rsidR="001A66DE" w:rsidRDefault="00000000">
            <w:pPr>
              <w:rPr>
                <w:rFonts w:hint="eastAsia"/>
                <w:color w:val="000000"/>
                <w:lang w:eastAsia="zh-CN"/>
              </w:rPr>
            </w:pPr>
            <w:r>
              <w:rPr>
                <w:color w:val="000000"/>
                <w:lang w:eastAsia="zh-CN"/>
              </w:rPr>
              <w:t>6</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43776800" w14:textId="77777777" w:rsidR="001A66DE" w:rsidRDefault="00000000">
            <w:pPr>
              <w:rPr>
                <w:rFonts w:hint="eastAsia"/>
                <w:color w:val="000000"/>
                <w:lang w:eastAsia="zh-CN"/>
              </w:rPr>
            </w:pPr>
            <w:r>
              <w:rPr>
                <w:color w:val="000000"/>
                <w:lang w:eastAsia="zh-CN"/>
              </w:rPr>
              <w:t>写入站内消息，通知买家交易完成，并开放评价入口。</w:t>
            </w:r>
          </w:p>
        </w:tc>
      </w:tr>
    </w:tbl>
    <w:p w14:paraId="1176912F"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4574"/>
        <w:gridCol w:w="11120"/>
      </w:tblGrid>
      <w:tr w:rsidR="001A66DE" w14:paraId="58AF6ED9" w14:textId="77777777">
        <w:trPr>
          <w:cantSplit/>
          <w:jc w:val="center"/>
        </w:trPr>
        <w:tc>
          <w:tcPr>
            <w:tcW w:w="4574" w:type="dxa"/>
            <w:tcBorders>
              <w:top w:val="single" w:sz="4" w:space="0" w:color="000000"/>
              <w:left w:val="nil"/>
              <w:bottom w:val="single" w:sz="4" w:space="0" w:color="000000"/>
              <w:right w:val="single" w:sz="4" w:space="0" w:color="000000"/>
              <w:tl2br w:val="nil"/>
            </w:tcBorders>
            <w:shd w:val="clear" w:color="auto" w:fill="FFFFFF"/>
            <w:vAlign w:val="center"/>
          </w:tcPr>
          <w:p w14:paraId="0CAC6D6D" w14:textId="77777777" w:rsidR="001A66DE" w:rsidRDefault="00000000">
            <w:pPr>
              <w:rPr>
                <w:rFonts w:hint="eastAsia"/>
                <w:color w:val="000000"/>
                <w:lang w:eastAsia="zh-CN"/>
              </w:rPr>
            </w:pPr>
            <w:r>
              <w:rPr>
                <w:color w:val="000000"/>
                <w:lang w:eastAsia="zh-CN"/>
              </w:rPr>
              <w:t>异常情况</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4DEEAEA9" w14:textId="77777777" w:rsidR="001A66DE" w:rsidRDefault="00000000">
            <w:pPr>
              <w:rPr>
                <w:rFonts w:hint="eastAsia"/>
                <w:color w:val="000000"/>
                <w:lang w:eastAsia="zh-CN"/>
              </w:rPr>
            </w:pPr>
            <w:r>
              <w:rPr>
                <w:color w:val="000000"/>
                <w:lang w:eastAsia="zh-CN"/>
              </w:rPr>
              <w:t>处理方式</w:t>
            </w:r>
          </w:p>
        </w:tc>
      </w:tr>
      <w:tr w:rsidR="001A66DE" w14:paraId="30C99B34"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5D3C526C" w14:textId="77777777" w:rsidR="001A66DE" w:rsidRDefault="00000000">
            <w:pPr>
              <w:rPr>
                <w:rFonts w:hint="eastAsia"/>
                <w:color w:val="000000"/>
                <w:lang w:eastAsia="zh-CN"/>
              </w:rPr>
            </w:pPr>
            <w:r>
              <w:rPr>
                <w:color w:val="000000"/>
                <w:lang w:eastAsia="zh-CN"/>
              </w:rPr>
              <w:t>非卖家确认完成</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6E32E009" w14:textId="77777777" w:rsidR="001A66DE" w:rsidRDefault="00000000">
            <w:pPr>
              <w:rPr>
                <w:rFonts w:hint="eastAsia"/>
                <w:color w:val="000000"/>
                <w:lang w:eastAsia="zh-CN"/>
              </w:rPr>
            </w:pPr>
            <w:r>
              <w:rPr>
                <w:color w:val="000000"/>
                <w:lang w:eastAsia="zh-CN"/>
              </w:rPr>
              <w:t>拒绝操作，提示无权限。</w:t>
            </w:r>
          </w:p>
        </w:tc>
      </w:tr>
      <w:tr w:rsidR="001A66DE" w14:paraId="27973AF0"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4153DCF4" w14:textId="77777777" w:rsidR="001A66DE" w:rsidRDefault="00000000">
            <w:pPr>
              <w:rPr>
                <w:rFonts w:hint="eastAsia"/>
                <w:color w:val="000000"/>
                <w:lang w:eastAsia="zh-CN"/>
              </w:rPr>
            </w:pPr>
            <w:r>
              <w:rPr>
                <w:color w:val="000000"/>
                <w:lang w:eastAsia="zh-CN"/>
              </w:rPr>
              <w:t>订单状态不是 WAIT_MEET</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495045EC" w14:textId="77777777" w:rsidR="001A66DE" w:rsidRDefault="00000000">
            <w:pPr>
              <w:rPr>
                <w:rFonts w:hint="eastAsia"/>
                <w:color w:val="000000"/>
                <w:lang w:eastAsia="zh-CN"/>
              </w:rPr>
            </w:pPr>
            <w:r>
              <w:rPr>
                <w:color w:val="000000"/>
                <w:lang w:eastAsia="zh-CN"/>
              </w:rPr>
              <w:t>禁止完成，提示订单状态不可完成。</w:t>
            </w:r>
          </w:p>
        </w:tc>
      </w:tr>
      <w:tr w:rsidR="001A66DE" w14:paraId="29BC79A5"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6FBCD89C" w14:textId="77777777" w:rsidR="001A66DE" w:rsidRDefault="00000000">
            <w:pPr>
              <w:rPr>
                <w:rFonts w:hint="eastAsia"/>
                <w:color w:val="000000"/>
                <w:lang w:eastAsia="zh-CN"/>
              </w:rPr>
            </w:pPr>
            <w:r>
              <w:rPr>
                <w:color w:val="000000"/>
                <w:lang w:eastAsia="zh-CN"/>
              </w:rPr>
              <w:t>买家对交易结果有异议</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3ACEC731" w14:textId="77777777" w:rsidR="001A66DE" w:rsidRDefault="00000000">
            <w:pPr>
              <w:rPr>
                <w:rFonts w:hint="eastAsia"/>
                <w:color w:val="000000"/>
                <w:lang w:eastAsia="zh-CN"/>
              </w:rPr>
            </w:pPr>
            <w:r>
              <w:rPr>
                <w:color w:val="000000"/>
                <w:lang w:eastAsia="zh-CN"/>
              </w:rPr>
              <w:t>买家可在订单详情页提交举报，由管理员介入处理。</w:t>
            </w:r>
          </w:p>
        </w:tc>
      </w:tr>
      <w:tr w:rsidR="001A66DE" w14:paraId="4F7B42B1"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3E93766C" w14:textId="77777777" w:rsidR="001A66DE" w:rsidRDefault="00000000">
            <w:pPr>
              <w:rPr>
                <w:rFonts w:hint="eastAsia"/>
                <w:color w:val="000000"/>
                <w:lang w:eastAsia="zh-CN"/>
              </w:rPr>
            </w:pPr>
            <w:r>
              <w:rPr>
                <w:color w:val="000000"/>
                <w:lang w:eastAsia="zh-CN"/>
              </w:rPr>
              <w:t>数据库事务失败</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3A32F203" w14:textId="77777777" w:rsidR="001A66DE" w:rsidRDefault="00000000">
            <w:pPr>
              <w:rPr>
                <w:rFonts w:hint="eastAsia"/>
                <w:color w:val="000000"/>
                <w:lang w:eastAsia="zh-CN"/>
              </w:rPr>
            </w:pPr>
            <w:proofErr w:type="gramStart"/>
            <w:r>
              <w:rPr>
                <w:color w:val="000000"/>
                <w:lang w:eastAsia="zh-CN"/>
              </w:rPr>
              <w:t>回滚订单</w:t>
            </w:r>
            <w:proofErr w:type="gramEnd"/>
            <w:r>
              <w:rPr>
                <w:color w:val="000000"/>
                <w:lang w:eastAsia="zh-CN"/>
              </w:rPr>
              <w:t>和商品状态，提示稍后重试。</w:t>
            </w:r>
          </w:p>
        </w:tc>
      </w:tr>
    </w:tbl>
    <w:p w14:paraId="46BA65D4" w14:textId="77777777" w:rsidR="001A66DE" w:rsidRDefault="001A66DE">
      <w:pPr>
        <w:rPr>
          <w:rFonts w:hint="eastAsia"/>
          <w:lang w:eastAsia="zh-CN"/>
        </w:rPr>
      </w:pPr>
    </w:p>
    <w:p w14:paraId="77E15492" w14:textId="77777777" w:rsidR="001A66DE" w:rsidRDefault="00000000">
      <w:pPr>
        <w:pStyle w:val="31"/>
        <w:keepNext/>
        <w:numPr>
          <w:ilvl w:val="0"/>
          <w:numId w:val="12"/>
        </w:numPr>
        <w:rPr>
          <w:rFonts w:ascii="黑体" w:hAnsi="黑体" w:cs="黑体" w:hint="eastAsia"/>
        </w:rPr>
      </w:pPr>
      <w:r>
        <w:t>举报提交与处理流程</w:t>
      </w:r>
    </w:p>
    <w:p w14:paraId="1A766E16" w14:textId="77777777" w:rsidR="001A66DE" w:rsidRDefault="00000000">
      <w:pPr>
        <w:pStyle w:val="aff3"/>
      </w:pPr>
      <w:r>
        <w:t>图</w:t>
      </w:r>
      <w:r>
        <w:t xml:space="preserve">5-5 </w:t>
      </w:r>
      <w:r>
        <w:t>举报提交与处理流程图</w:t>
      </w:r>
    </w:p>
    <w:p w14:paraId="4C69FE02" w14:textId="77777777" w:rsidR="001A66DE" w:rsidRDefault="00000000">
      <w:pPr>
        <w:spacing w:line="240" w:lineRule="auto"/>
        <w:rPr>
          <w:rFonts w:hint="eastAsia"/>
          <w:lang w:eastAsia="zh-CN"/>
        </w:rPr>
      </w:pPr>
      <w:r>
        <w:rPr>
          <w:noProof/>
          <w:lang w:eastAsia="zh-CN"/>
        </w:rPr>
        <w:lastRenderedPageBreak/>
        <w:drawing>
          <wp:inline distT="0" distB="0" distL="0" distR="0" wp14:anchorId="6B593AB2" wp14:editId="592DB845">
            <wp:extent cx="4470400" cy="6038850"/>
            <wp:effectExtent l="0" t="0" r="6350" b="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noChangeArrowheads="1"/>
                    </pic:cNvPicPr>
                  </pic:nvPicPr>
                  <pic:blipFill>
                    <a:blip r:embed="rId27"/>
                    <a:srcRect/>
                    <a:stretch>
                      <a:fillRect/>
                    </a:stretch>
                  </pic:blipFill>
                  <pic:spPr>
                    <a:xfrm>
                      <a:off x="0" y="0"/>
                      <a:ext cx="4470400" cy="6038850"/>
                    </a:xfrm>
                    <a:prstGeom prst="rect">
                      <a:avLst/>
                    </a:prstGeom>
                    <a:noFill/>
                    <a:ln>
                      <a:noFill/>
                    </a:ln>
                  </pic:spPr>
                </pic:pic>
              </a:graphicData>
            </a:graphic>
          </wp:inline>
        </w:drawing>
      </w:r>
    </w:p>
    <w:p w14:paraId="19427F86" w14:textId="77777777" w:rsidR="001A66DE" w:rsidRDefault="001A66DE">
      <w:pPr>
        <w:rPr>
          <w:rFonts w:hint="eastAsia"/>
          <w:lang w:eastAsia="zh-CN"/>
        </w:rPr>
      </w:pPr>
    </w:p>
    <w:p w14:paraId="272307A1" w14:textId="77777777" w:rsidR="001A66DE" w:rsidRDefault="00000000">
      <w:pPr>
        <w:pStyle w:val="a8"/>
      </w:pPr>
      <w:r>
        <w:lastRenderedPageBreak/>
        <w:t>举报流程包括用户提交举报和管理员处理举报两个部分。普通用户可在商品详情页举报商品，或在订单详情页举报交易问题；管理员需查看举报内容和凭证，给出处理结论，并将操作写入日志。</w:t>
      </w:r>
    </w:p>
    <w:tbl>
      <w:tblPr>
        <w:tblStyle w:val="af5"/>
        <w:tblW w:w="0" w:type="auto"/>
        <w:jc w:val="center"/>
        <w:tblLayout w:type="fixed"/>
        <w:tblLook w:val="04A0" w:firstRow="1" w:lastRow="0" w:firstColumn="1" w:lastColumn="0" w:noHBand="0" w:noVBand="1"/>
      </w:tblPr>
      <w:tblGrid>
        <w:gridCol w:w="3139"/>
        <w:gridCol w:w="12555"/>
      </w:tblGrid>
      <w:tr w:rsidR="001A66DE" w14:paraId="78D2206E" w14:textId="77777777">
        <w:trPr>
          <w:cantSplit/>
          <w:jc w:val="center"/>
        </w:trPr>
        <w:tc>
          <w:tcPr>
            <w:tcW w:w="3139" w:type="dxa"/>
            <w:tcBorders>
              <w:top w:val="single" w:sz="4" w:space="0" w:color="000000"/>
              <w:left w:val="nil"/>
              <w:bottom w:val="single" w:sz="4" w:space="0" w:color="000000"/>
              <w:right w:val="single" w:sz="4" w:space="0" w:color="000000"/>
              <w:tl2br w:val="nil"/>
            </w:tcBorders>
            <w:shd w:val="clear" w:color="auto" w:fill="FFFFFF"/>
            <w:vAlign w:val="center"/>
          </w:tcPr>
          <w:p w14:paraId="05E87E10" w14:textId="77777777" w:rsidR="001A66DE" w:rsidRDefault="00000000">
            <w:pPr>
              <w:rPr>
                <w:rFonts w:hint="eastAsia"/>
                <w:color w:val="000000"/>
                <w:lang w:eastAsia="zh-CN"/>
              </w:rPr>
            </w:pPr>
            <w:r>
              <w:rPr>
                <w:color w:val="000000"/>
                <w:lang w:eastAsia="zh-CN"/>
              </w:rPr>
              <w:t>阶段</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4338E5BB" w14:textId="77777777" w:rsidR="001A66DE" w:rsidRDefault="00000000">
            <w:pPr>
              <w:rPr>
                <w:rFonts w:hint="eastAsia"/>
                <w:color w:val="000000"/>
                <w:lang w:eastAsia="zh-CN"/>
              </w:rPr>
            </w:pPr>
            <w:r>
              <w:rPr>
                <w:color w:val="000000"/>
                <w:lang w:eastAsia="zh-CN"/>
              </w:rPr>
              <w:t>流程说明</w:t>
            </w:r>
          </w:p>
        </w:tc>
      </w:tr>
      <w:tr w:rsidR="001A66DE" w14:paraId="1BE499B8"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30331293" w14:textId="77777777" w:rsidR="001A66DE" w:rsidRDefault="00000000">
            <w:pPr>
              <w:rPr>
                <w:rFonts w:hint="eastAsia"/>
                <w:color w:val="000000"/>
                <w:lang w:eastAsia="zh-CN"/>
              </w:rPr>
            </w:pPr>
            <w:r>
              <w:rPr>
                <w:color w:val="000000"/>
                <w:lang w:eastAsia="zh-CN"/>
              </w:rPr>
              <w:t>用户提交举报</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325C598F" w14:textId="77777777" w:rsidR="001A66DE" w:rsidRDefault="00000000">
            <w:pPr>
              <w:rPr>
                <w:rFonts w:hint="eastAsia"/>
                <w:color w:val="000000"/>
                <w:lang w:eastAsia="zh-CN"/>
              </w:rPr>
            </w:pPr>
            <w:r>
              <w:rPr>
                <w:color w:val="000000"/>
                <w:lang w:eastAsia="zh-CN"/>
              </w:rPr>
              <w:t>用户填写举报原因、说明和凭证图片，后端校验用户认证与举报对象后写入 reports，状态为 PENDING。</w:t>
            </w:r>
          </w:p>
        </w:tc>
      </w:tr>
      <w:tr w:rsidR="001A66DE" w14:paraId="2767433C"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2BE9E85C" w14:textId="77777777" w:rsidR="001A66DE" w:rsidRDefault="00000000">
            <w:pPr>
              <w:rPr>
                <w:rFonts w:hint="eastAsia"/>
                <w:color w:val="000000"/>
                <w:lang w:eastAsia="zh-CN"/>
              </w:rPr>
            </w:pPr>
            <w:r>
              <w:rPr>
                <w:color w:val="000000"/>
                <w:lang w:eastAsia="zh-CN"/>
              </w:rPr>
              <w:t>管理员处理举报</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4783D3F5" w14:textId="77777777" w:rsidR="001A66DE" w:rsidRDefault="00000000">
            <w:pPr>
              <w:rPr>
                <w:rFonts w:hint="eastAsia"/>
                <w:color w:val="000000"/>
                <w:lang w:eastAsia="zh-CN"/>
              </w:rPr>
            </w:pPr>
            <w:r>
              <w:rPr>
                <w:color w:val="000000"/>
                <w:lang w:eastAsia="zh-CN"/>
              </w:rPr>
              <w:t>管理员查看举报内容和凭证，判断举报是否成立；成立时可下架商品、处理用户或异常关闭订单。</w:t>
            </w:r>
          </w:p>
        </w:tc>
      </w:tr>
      <w:tr w:rsidR="001A66DE" w14:paraId="5B29B1A3"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3F8B177C" w14:textId="77777777" w:rsidR="001A66DE" w:rsidRDefault="00000000">
            <w:pPr>
              <w:rPr>
                <w:rFonts w:hint="eastAsia"/>
                <w:color w:val="000000"/>
                <w:lang w:eastAsia="zh-CN"/>
              </w:rPr>
            </w:pPr>
            <w:r>
              <w:rPr>
                <w:color w:val="000000"/>
                <w:lang w:eastAsia="zh-CN"/>
              </w:rPr>
              <w:t>结果反馈</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5610BCD9" w14:textId="77777777" w:rsidR="001A66DE" w:rsidRDefault="00000000">
            <w:pPr>
              <w:rPr>
                <w:rFonts w:hint="eastAsia"/>
                <w:color w:val="000000"/>
                <w:lang w:eastAsia="zh-CN"/>
              </w:rPr>
            </w:pPr>
            <w:r>
              <w:rPr>
                <w:color w:val="000000"/>
                <w:lang w:eastAsia="zh-CN"/>
              </w:rPr>
              <w:t xml:space="preserve">系统更新举报状态为 RESOLVED 或 REJECTED，写入 </w:t>
            </w:r>
            <w:proofErr w:type="spellStart"/>
            <w:r>
              <w:rPr>
                <w:color w:val="000000"/>
                <w:lang w:eastAsia="zh-CN"/>
              </w:rPr>
              <w:t>admin_logs</w:t>
            </w:r>
            <w:proofErr w:type="spellEnd"/>
            <w:r>
              <w:rPr>
                <w:color w:val="000000"/>
                <w:lang w:eastAsia="zh-CN"/>
              </w:rPr>
              <w:t>，并通过 messages 通知举报人。</w:t>
            </w:r>
          </w:p>
        </w:tc>
      </w:tr>
    </w:tbl>
    <w:p w14:paraId="6990AE20"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4568"/>
        <w:gridCol w:w="11126"/>
      </w:tblGrid>
      <w:tr w:rsidR="001A66DE" w14:paraId="04F21684" w14:textId="77777777">
        <w:trPr>
          <w:cantSplit/>
          <w:jc w:val="center"/>
        </w:trPr>
        <w:tc>
          <w:tcPr>
            <w:tcW w:w="4568" w:type="dxa"/>
            <w:tcBorders>
              <w:top w:val="single" w:sz="4" w:space="0" w:color="000000"/>
              <w:left w:val="nil"/>
              <w:bottom w:val="single" w:sz="4" w:space="0" w:color="000000"/>
              <w:right w:val="single" w:sz="4" w:space="0" w:color="000000"/>
              <w:tl2br w:val="nil"/>
            </w:tcBorders>
            <w:shd w:val="clear" w:color="auto" w:fill="FFFFFF"/>
            <w:vAlign w:val="center"/>
          </w:tcPr>
          <w:p w14:paraId="6E7501C0" w14:textId="77777777" w:rsidR="001A66DE" w:rsidRDefault="00000000">
            <w:pPr>
              <w:rPr>
                <w:rFonts w:hint="eastAsia"/>
                <w:color w:val="000000"/>
                <w:lang w:eastAsia="zh-CN"/>
              </w:rPr>
            </w:pPr>
            <w:r>
              <w:rPr>
                <w:color w:val="000000"/>
                <w:lang w:eastAsia="zh-CN"/>
              </w:rPr>
              <w:t>异常情况</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19D113D2" w14:textId="77777777" w:rsidR="001A66DE" w:rsidRDefault="00000000">
            <w:pPr>
              <w:rPr>
                <w:rFonts w:hint="eastAsia"/>
                <w:color w:val="000000"/>
                <w:lang w:eastAsia="zh-CN"/>
              </w:rPr>
            </w:pPr>
            <w:r>
              <w:rPr>
                <w:color w:val="000000"/>
                <w:lang w:eastAsia="zh-CN"/>
              </w:rPr>
              <w:t>处理方式</w:t>
            </w:r>
          </w:p>
        </w:tc>
      </w:tr>
      <w:tr w:rsidR="001A66DE" w14:paraId="5A046391"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56567468" w14:textId="77777777" w:rsidR="001A66DE" w:rsidRDefault="00000000">
            <w:pPr>
              <w:rPr>
                <w:rFonts w:hint="eastAsia"/>
                <w:color w:val="000000"/>
                <w:lang w:eastAsia="zh-CN"/>
              </w:rPr>
            </w:pPr>
            <w:r>
              <w:rPr>
                <w:color w:val="000000"/>
                <w:lang w:eastAsia="zh-CN"/>
              </w:rPr>
              <w:t>用户未认证</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4DBCAB4C" w14:textId="77777777" w:rsidR="001A66DE" w:rsidRDefault="00000000">
            <w:pPr>
              <w:rPr>
                <w:rFonts w:hint="eastAsia"/>
                <w:color w:val="000000"/>
                <w:lang w:eastAsia="zh-CN"/>
              </w:rPr>
            </w:pPr>
            <w:r>
              <w:rPr>
                <w:color w:val="000000"/>
                <w:lang w:eastAsia="zh-CN"/>
              </w:rPr>
              <w:t>不允许提交举报。</w:t>
            </w:r>
          </w:p>
        </w:tc>
      </w:tr>
      <w:tr w:rsidR="001A66DE" w14:paraId="5097A51C"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756C8D29" w14:textId="77777777" w:rsidR="001A66DE" w:rsidRDefault="00000000">
            <w:pPr>
              <w:rPr>
                <w:rFonts w:hint="eastAsia"/>
                <w:color w:val="000000"/>
                <w:lang w:eastAsia="zh-CN"/>
              </w:rPr>
            </w:pPr>
            <w:r>
              <w:rPr>
                <w:color w:val="000000"/>
                <w:lang w:eastAsia="zh-CN"/>
              </w:rPr>
              <w:t>举报对象不存在</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607055C7" w14:textId="77777777" w:rsidR="001A66DE" w:rsidRDefault="00000000">
            <w:pPr>
              <w:rPr>
                <w:rFonts w:hint="eastAsia"/>
                <w:color w:val="000000"/>
                <w:lang w:eastAsia="zh-CN"/>
              </w:rPr>
            </w:pPr>
            <w:r>
              <w:rPr>
                <w:color w:val="000000"/>
                <w:lang w:eastAsia="zh-CN"/>
              </w:rPr>
              <w:t>提示对象异常。</w:t>
            </w:r>
          </w:p>
        </w:tc>
      </w:tr>
      <w:tr w:rsidR="001A66DE" w14:paraId="59CFCE26"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64A5F9A3" w14:textId="77777777" w:rsidR="001A66DE" w:rsidRDefault="00000000">
            <w:pPr>
              <w:rPr>
                <w:rFonts w:hint="eastAsia"/>
                <w:color w:val="000000"/>
                <w:lang w:eastAsia="zh-CN"/>
              </w:rPr>
            </w:pPr>
            <w:r>
              <w:rPr>
                <w:color w:val="000000"/>
                <w:lang w:eastAsia="zh-CN"/>
              </w:rPr>
              <w:t>凭证上</w:t>
            </w:r>
            <w:proofErr w:type="gramStart"/>
            <w:r>
              <w:rPr>
                <w:color w:val="000000"/>
                <w:lang w:eastAsia="zh-CN"/>
              </w:rPr>
              <w:t>传失败</w:t>
            </w:r>
            <w:proofErr w:type="gramEnd"/>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4E66D395" w14:textId="77777777" w:rsidR="001A66DE" w:rsidRDefault="00000000">
            <w:pPr>
              <w:rPr>
                <w:rFonts w:hint="eastAsia"/>
                <w:color w:val="000000"/>
                <w:lang w:eastAsia="zh-CN"/>
              </w:rPr>
            </w:pPr>
            <w:r>
              <w:rPr>
                <w:color w:val="000000"/>
                <w:lang w:eastAsia="zh-CN"/>
              </w:rPr>
              <w:t>允许重新上传，也可无凭证提交。</w:t>
            </w:r>
          </w:p>
        </w:tc>
      </w:tr>
      <w:tr w:rsidR="001A66DE" w14:paraId="71E5A1FD"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14246B8A" w14:textId="77777777" w:rsidR="001A66DE" w:rsidRDefault="00000000">
            <w:pPr>
              <w:rPr>
                <w:rFonts w:hint="eastAsia"/>
                <w:color w:val="000000"/>
                <w:lang w:eastAsia="zh-CN"/>
              </w:rPr>
            </w:pPr>
            <w:r>
              <w:rPr>
                <w:color w:val="000000"/>
                <w:lang w:eastAsia="zh-CN"/>
              </w:rPr>
              <w:t>非管理员处理举报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543E378B" w14:textId="77777777" w:rsidR="001A66DE" w:rsidRDefault="00000000">
            <w:pPr>
              <w:rPr>
                <w:rFonts w:hint="eastAsia"/>
                <w:color w:val="000000"/>
                <w:lang w:eastAsia="zh-CN"/>
              </w:rPr>
            </w:pPr>
            <w:r>
              <w:rPr>
                <w:color w:val="000000"/>
                <w:lang w:eastAsia="zh-CN"/>
              </w:rPr>
              <w:t>拒绝操作并记录异常。</w:t>
            </w:r>
          </w:p>
        </w:tc>
      </w:tr>
      <w:tr w:rsidR="001A66DE" w14:paraId="52A00668"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11846697" w14:textId="77777777" w:rsidR="001A66DE" w:rsidRDefault="00000000">
            <w:pPr>
              <w:rPr>
                <w:rFonts w:hint="eastAsia"/>
                <w:color w:val="000000"/>
                <w:lang w:eastAsia="zh-CN"/>
              </w:rPr>
            </w:pPr>
            <w:r>
              <w:rPr>
                <w:color w:val="000000"/>
                <w:lang w:eastAsia="zh-CN"/>
              </w:rPr>
              <w:t>管理员处理失败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1F60761D" w14:textId="77777777" w:rsidR="001A66DE" w:rsidRDefault="00000000">
            <w:pPr>
              <w:rPr>
                <w:rFonts w:hint="eastAsia"/>
                <w:color w:val="000000"/>
                <w:lang w:eastAsia="zh-CN"/>
              </w:rPr>
            </w:pPr>
            <w:r>
              <w:rPr>
                <w:color w:val="000000"/>
                <w:lang w:eastAsia="zh-CN"/>
              </w:rPr>
              <w:t>保持原举报状态，记录操作异常。</w:t>
            </w:r>
          </w:p>
        </w:tc>
      </w:tr>
    </w:tbl>
    <w:p w14:paraId="6022B5BF" w14:textId="77777777" w:rsidR="001A66DE" w:rsidRDefault="001A66DE">
      <w:pPr>
        <w:rPr>
          <w:rFonts w:hint="eastAsia"/>
          <w:lang w:eastAsia="zh-CN"/>
        </w:rPr>
      </w:pPr>
    </w:p>
    <w:p w14:paraId="2EA344CB" w14:textId="77777777" w:rsidR="001A66DE" w:rsidRDefault="00000000">
      <w:pPr>
        <w:pStyle w:val="31"/>
        <w:keepNext/>
        <w:numPr>
          <w:ilvl w:val="0"/>
          <w:numId w:val="12"/>
        </w:numPr>
        <w:rPr>
          <w:rFonts w:ascii="黑体" w:hAnsi="黑体" w:cs="黑体" w:hint="eastAsia"/>
        </w:rPr>
      </w:pPr>
      <w:r>
        <w:t>商品状态流转与订单状态流转</w:t>
      </w:r>
    </w:p>
    <w:p w14:paraId="4892E282" w14:textId="77777777" w:rsidR="001A66DE" w:rsidRDefault="00000000">
      <w:pPr>
        <w:pStyle w:val="aff3"/>
      </w:pPr>
      <w:r>
        <w:t>图</w:t>
      </w:r>
      <w:r>
        <w:t xml:space="preserve">5-6 </w:t>
      </w:r>
      <w:r>
        <w:t>商品状态流转图</w:t>
      </w:r>
    </w:p>
    <w:p w14:paraId="460868FF" w14:textId="77777777" w:rsidR="001A66DE" w:rsidRDefault="00000000">
      <w:pPr>
        <w:spacing w:line="240" w:lineRule="auto"/>
        <w:rPr>
          <w:rFonts w:hint="eastAsia"/>
          <w:lang w:eastAsia="zh-CN"/>
        </w:rPr>
      </w:pPr>
      <w:r>
        <w:rPr>
          <w:noProof/>
          <w:lang w:eastAsia="zh-CN"/>
        </w:rPr>
        <w:lastRenderedPageBreak/>
        <w:drawing>
          <wp:inline distT="0" distB="0" distL="0" distR="0" wp14:anchorId="4A0327C7" wp14:editId="7619C8AB">
            <wp:extent cx="6680200" cy="6032500"/>
            <wp:effectExtent l="0" t="0" r="6350" b="635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noChangeArrowheads="1"/>
                    </pic:cNvPicPr>
                  </pic:nvPicPr>
                  <pic:blipFill>
                    <a:blip r:embed="rId28"/>
                    <a:srcRect/>
                    <a:stretch>
                      <a:fillRect/>
                    </a:stretch>
                  </pic:blipFill>
                  <pic:spPr>
                    <a:xfrm>
                      <a:off x="0" y="0"/>
                      <a:ext cx="6680200" cy="6032500"/>
                    </a:xfrm>
                    <a:prstGeom prst="rect">
                      <a:avLst/>
                    </a:prstGeom>
                    <a:noFill/>
                    <a:ln>
                      <a:noFill/>
                    </a:ln>
                  </pic:spPr>
                </pic:pic>
              </a:graphicData>
            </a:graphic>
          </wp:inline>
        </w:drawing>
      </w:r>
    </w:p>
    <w:p w14:paraId="4BB0DB53"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3143"/>
        <w:gridCol w:w="3561"/>
        <w:gridCol w:w="3143"/>
        <w:gridCol w:w="5847"/>
      </w:tblGrid>
      <w:tr w:rsidR="001A66DE" w14:paraId="2B27E465" w14:textId="77777777">
        <w:trPr>
          <w:cantSplit/>
          <w:jc w:val="center"/>
        </w:trPr>
        <w:tc>
          <w:tcPr>
            <w:tcW w:w="3143" w:type="dxa"/>
            <w:tcBorders>
              <w:top w:val="single" w:sz="4" w:space="0" w:color="000000"/>
              <w:left w:val="nil"/>
              <w:bottom w:val="single" w:sz="4" w:space="0" w:color="000000"/>
              <w:right w:val="single" w:sz="4" w:space="0" w:color="000000"/>
              <w:tl2br w:val="nil"/>
            </w:tcBorders>
            <w:shd w:val="clear" w:color="auto" w:fill="FFFFFF"/>
            <w:vAlign w:val="center"/>
          </w:tcPr>
          <w:p w14:paraId="5ADACD14" w14:textId="77777777" w:rsidR="001A66DE" w:rsidRDefault="00000000">
            <w:pPr>
              <w:rPr>
                <w:rFonts w:hint="eastAsia"/>
                <w:color w:val="000000"/>
                <w:lang w:eastAsia="zh-CN"/>
              </w:rPr>
            </w:pPr>
            <w:r>
              <w:rPr>
                <w:color w:val="000000"/>
                <w:lang w:eastAsia="zh-CN"/>
              </w:rPr>
              <w:lastRenderedPageBreak/>
              <w:t>当前状态</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A4E83" w14:textId="77777777" w:rsidR="001A66DE" w:rsidRDefault="00000000">
            <w:pPr>
              <w:rPr>
                <w:rFonts w:hint="eastAsia"/>
                <w:color w:val="000000"/>
                <w:lang w:eastAsia="zh-CN"/>
              </w:rPr>
            </w:pPr>
            <w:r>
              <w:rPr>
                <w:color w:val="000000"/>
                <w:lang w:eastAsia="zh-CN"/>
              </w:rPr>
              <w:t>触发操作</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A2ADB1" w14:textId="77777777" w:rsidR="001A66DE" w:rsidRDefault="00000000">
            <w:pPr>
              <w:rPr>
                <w:rFonts w:hint="eastAsia"/>
                <w:color w:val="000000"/>
                <w:lang w:eastAsia="zh-CN"/>
              </w:rPr>
            </w:pPr>
            <w:r>
              <w:rPr>
                <w:color w:val="000000"/>
                <w:lang w:eastAsia="zh-CN"/>
              </w:rPr>
              <w:t>下一状态</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4AEE1852" w14:textId="77777777" w:rsidR="001A66DE" w:rsidRDefault="00000000">
            <w:pPr>
              <w:rPr>
                <w:rFonts w:hint="eastAsia"/>
                <w:color w:val="000000"/>
                <w:lang w:eastAsia="zh-CN"/>
              </w:rPr>
            </w:pPr>
            <w:r>
              <w:rPr>
                <w:color w:val="000000"/>
                <w:lang w:eastAsia="zh-CN"/>
              </w:rPr>
              <w:t>说明</w:t>
            </w:r>
          </w:p>
        </w:tc>
      </w:tr>
      <w:tr w:rsidR="001A66DE" w14:paraId="55B7191C"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3471D208" w14:textId="77777777" w:rsidR="001A66DE" w:rsidRDefault="00000000">
            <w:pPr>
              <w:rPr>
                <w:rFonts w:hint="eastAsia"/>
                <w:color w:val="000000"/>
                <w:lang w:eastAsia="zh-CN"/>
              </w:rPr>
            </w:pPr>
            <w:r>
              <w:rPr>
                <w:color w:val="000000"/>
                <w:lang w:eastAsia="zh-CN"/>
              </w:rPr>
              <w:t>ON_SALE 在售</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3407F" w14:textId="77777777" w:rsidR="001A66DE" w:rsidRDefault="00000000">
            <w:pPr>
              <w:rPr>
                <w:rFonts w:hint="eastAsia"/>
                <w:color w:val="000000"/>
                <w:lang w:eastAsia="zh-CN"/>
              </w:rPr>
            </w:pPr>
            <w:r>
              <w:rPr>
                <w:color w:val="000000"/>
                <w:lang w:eastAsia="zh-CN"/>
              </w:rPr>
              <w:t>提交预约成功</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1DF577" w14:textId="77777777" w:rsidR="001A66DE" w:rsidRDefault="00000000">
            <w:pPr>
              <w:rPr>
                <w:rFonts w:hint="eastAsia"/>
                <w:color w:val="000000"/>
                <w:lang w:eastAsia="zh-CN"/>
              </w:rPr>
            </w:pPr>
            <w:r>
              <w:rPr>
                <w:color w:val="000000"/>
                <w:lang w:eastAsia="zh-CN"/>
              </w:rPr>
              <w:t>LOCKED 锁定</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495ED250" w14:textId="77777777" w:rsidR="001A66DE" w:rsidRDefault="00000000">
            <w:pPr>
              <w:rPr>
                <w:rFonts w:hint="eastAsia"/>
                <w:color w:val="000000"/>
                <w:lang w:eastAsia="zh-CN"/>
              </w:rPr>
            </w:pPr>
            <w:r>
              <w:rPr>
                <w:color w:val="000000"/>
                <w:lang w:eastAsia="zh-CN"/>
              </w:rPr>
              <w:t>商品被预约，</w:t>
            </w:r>
            <w:proofErr w:type="gramStart"/>
            <w:r>
              <w:rPr>
                <w:color w:val="000000"/>
                <w:lang w:eastAsia="zh-CN"/>
              </w:rPr>
              <w:t>暂不可</w:t>
            </w:r>
            <w:proofErr w:type="gramEnd"/>
            <w:r>
              <w:rPr>
                <w:color w:val="000000"/>
                <w:lang w:eastAsia="zh-CN"/>
              </w:rPr>
              <w:t>再次预约。</w:t>
            </w:r>
          </w:p>
        </w:tc>
      </w:tr>
      <w:tr w:rsidR="001A66DE" w14:paraId="3CCC4A7B"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6C4B1D0A" w14:textId="77777777" w:rsidR="001A66DE" w:rsidRDefault="00000000">
            <w:pPr>
              <w:rPr>
                <w:rFonts w:hint="eastAsia"/>
                <w:color w:val="000000"/>
                <w:lang w:eastAsia="zh-CN"/>
              </w:rPr>
            </w:pPr>
            <w:r>
              <w:rPr>
                <w:color w:val="000000"/>
                <w:lang w:eastAsia="zh-CN"/>
              </w:rPr>
              <w:t>LOCKED 锁定</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A5E89E" w14:textId="77777777" w:rsidR="001A66DE" w:rsidRDefault="00000000">
            <w:pPr>
              <w:rPr>
                <w:rFonts w:hint="eastAsia"/>
                <w:color w:val="000000"/>
                <w:lang w:eastAsia="zh-CN"/>
              </w:rPr>
            </w:pPr>
            <w:r>
              <w:rPr>
                <w:color w:val="000000"/>
                <w:lang w:eastAsia="zh-CN"/>
              </w:rPr>
              <w:t>取消 / 卖家拒绝 / 超时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9C31A" w14:textId="77777777" w:rsidR="001A66DE" w:rsidRDefault="00000000">
            <w:pPr>
              <w:rPr>
                <w:rFonts w:hint="eastAsia"/>
                <w:color w:val="000000"/>
                <w:lang w:eastAsia="zh-CN"/>
              </w:rPr>
            </w:pPr>
            <w:r>
              <w:rPr>
                <w:color w:val="000000"/>
                <w:lang w:eastAsia="zh-CN"/>
              </w:rPr>
              <w:t>ON_SALE 在售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501E7DC8" w14:textId="77777777" w:rsidR="001A66DE" w:rsidRDefault="00000000">
            <w:pPr>
              <w:rPr>
                <w:rFonts w:hint="eastAsia"/>
                <w:color w:val="000000"/>
                <w:lang w:eastAsia="zh-CN"/>
              </w:rPr>
            </w:pPr>
            <w:r>
              <w:rPr>
                <w:color w:val="000000"/>
                <w:lang w:eastAsia="zh-CN"/>
              </w:rPr>
              <w:t>订单未完成，商品恢复可预约。</w:t>
            </w:r>
          </w:p>
        </w:tc>
      </w:tr>
      <w:tr w:rsidR="001A66DE" w14:paraId="615692DE"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04522EF3" w14:textId="77777777" w:rsidR="001A66DE" w:rsidRDefault="00000000">
            <w:pPr>
              <w:rPr>
                <w:rFonts w:hint="eastAsia"/>
                <w:color w:val="000000"/>
                <w:lang w:eastAsia="zh-CN"/>
              </w:rPr>
            </w:pPr>
            <w:r>
              <w:rPr>
                <w:color w:val="000000"/>
                <w:lang w:eastAsia="zh-CN"/>
              </w:rPr>
              <w:t>LOCKED 锁定</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FC0B8" w14:textId="77777777" w:rsidR="001A66DE" w:rsidRDefault="00000000">
            <w:pPr>
              <w:rPr>
                <w:rFonts w:hint="eastAsia"/>
                <w:color w:val="000000"/>
                <w:lang w:eastAsia="zh-CN"/>
              </w:rPr>
            </w:pPr>
            <w:r>
              <w:rPr>
                <w:color w:val="000000"/>
                <w:lang w:eastAsia="zh-CN"/>
              </w:rPr>
              <w:t>交易完成</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F145A3" w14:textId="77777777" w:rsidR="001A66DE" w:rsidRDefault="00000000">
            <w:pPr>
              <w:rPr>
                <w:rFonts w:hint="eastAsia"/>
                <w:color w:val="000000"/>
                <w:lang w:eastAsia="zh-CN"/>
              </w:rPr>
            </w:pPr>
            <w:r>
              <w:rPr>
                <w:color w:val="000000"/>
                <w:lang w:eastAsia="zh-CN"/>
              </w:rPr>
              <w:t>SOLD 已售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34093C2E" w14:textId="77777777" w:rsidR="001A66DE" w:rsidRDefault="00000000">
            <w:pPr>
              <w:rPr>
                <w:rFonts w:hint="eastAsia"/>
                <w:color w:val="000000"/>
                <w:lang w:eastAsia="zh-CN"/>
              </w:rPr>
            </w:pPr>
            <w:r>
              <w:rPr>
                <w:color w:val="000000"/>
                <w:lang w:eastAsia="zh-CN"/>
              </w:rPr>
              <w:t>商品交易完成，前台可标记已售或不再展示。</w:t>
            </w:r>
          </w:p>
        </w:tc>
      </w:tr>
      <w:tr w:rsidR="001A66DE" w14:paraId="6566C827"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514D268A" w14:textId="77777777" w:rsidR="001A66DE" w:rsidRDefault="00000000">
            <w:pPr>
              <w:rPr>
                <w:rFonts w:hint="eastAsia"/>
                <w:color w:val="000000"/>
                <w:lang w:eastAsia="zh-CN"/>
              </w:rPr>
            </w:pPr>
            <w:r>
              <w:rPr>
                <w:color w:val="000000"/>
                <w:lang w:eastAsia="zh-CN"/>
              </w:rPr>
              <w:t>ON_SALE / LOCKED</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C5872" w14:textId="77777777" w:rsidR="001A66DE" w:rsidRDefault="00000000">
            <w:pPr>
              <w:rPr>
                <w:rFonts w:hint="eastAsia"/>
                <w:color w:val="000000"/>
                <w:lang w:eastAsia="zh-CN"/>
              </w:rPr>
            </w:pPr>
            <w:r>
              <w:rPr>
                <w:color w:val="000000"/>
                <w:lang w:eastAsia="zh-CN"/>
              </w:rPr>
              <w:t>下架 / 强制下架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9DEDD" w14:textId="77777777" w:rsidR="001A66DE" w:rsidRDefault="00000000">
            <w:pPr>
              <w:rPr>
                <w:rFonts w:hint="eastAsia"/>
                <w:color w:val="000000"/>
                <w:lang w:eastAsia="zh-CN"/>
              </w:rPr>
            </w:pPr>
            <w:r>
              <w:rPr>
                <w:color w:val="000000"/>
                <w:lang w:eastAsia="zh-CN"/>
              </w:rPr>
              <w:t>OFF_SHELF 下架</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199788C6" w14:textId="77777777" w:rsidR="001A66DE" w:rsidRDefault="00000000">
            <w:pPr>
              <w:rPr>
                <w:rFonts w:hint="eastAsia"/>
                <w:color w:val="000000"/>
                <w:lang w:eastAsia="zh-CN"/>
              </w:rPr>
            </w:pPr>
            <w:r>
              <w:rPr>
                <w:color w:val="000000"/>
                <w:lang w:eastAsia="zh-CN"/>
              </w:rPr>
              <w:t>卖家主动下架或管理员处理违规商品。</w:t>
            </w:r>
          </w:p>
        </w:tc>
      </w:tr>
      <w:tr w:rsidR="001A66DE" w14:paraId="7CA74D2A"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33197129" w14:textId="77777777" w:rsidR="001A66DE" w:rsidRDefault="00000000">
            <w:pPr>
              <w:rPr>
                <w:rFonts w:hint="eastAsia"/>
                <w:color w:val="000000"/>
                <w:lang w:eastAsia="zh-CN"/>
              </w:rPr>
            </w:pPr>
            <w:r>
              <w:rPr>
                <w:color w:val="000000"/>
                <w:lang w:eastAsia="zh-CN"/>
              </w:rPr>
              <w:t>OFF_SHELF 下架</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17086F" w14:textId="77777777" w:rsidR="001A66DE" w:rsidRDefault="00000000">
            <w:pPr>
              <w:rPr>
                <w:rFonts w:hint="eastAsia"/>
                <w:color w:val="000000"/>
                <w:lang w:eastAsia="zh-CN"/>
              </w:rPr>
            </w:pPr>
            <w:r>
              <w:rPr>
                <w:color w:val="000000"/>
                <w:lang w:eastAsia="zh-CN"/>
              </w:rPr>
              <w:t>重新上架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AB82A8" w14:textId="77777777" w:rsidR="001A66DE" w:rsidRDefault="00000000">
            <w:pPr>
              <w:rPr>
                <w:rFonts w:hint="eastAsia"/>
                <w:color w:val="000000"/>
                <w:lang w:eastAsia="zh-CN"/>
              </w:rPr>
            </w:pPr>
            <w:r>
              <w:rPr>
                <w:color w:val="000000"/>
                <w:lang w:eastAsia="zh-CN"/>
              </w:rPr>
              <w:t>ON_SALE 在售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66C05C71" w14:textId="77777777" w:rsidR="001A66DE" w:rsidRDefault="00000000">
            <w:pPr>
              <w:rPr>
                <w:rFonts w:hint="eastAsia"/>
                <w:color w:val="000000"/>
                <w:lang w:eastAsia="zh-CN"/>
              </w:rPr>
            </w:pPr>
            <w:r>
              <w:rPr>
                <w:color w:val="000000"/>
                <w:lang w:eastAsia="zh-CN"/>
              </w:rPr>
              <w:t>商品恢复展示与预约。</w:t>
            </w:r>
          </w:p>
        </w:tc>
      </w:tr>
      <w:tr w:rsidR="001A66DE" w14:paraId="0DFCAA2E"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39483699" w14:textId="77777777" w:rsidR="001A66DE" w:rsidRDefault="00000000">
            <w:pPr>
              <w:rPr>
                <w:rFonts w:hint="eastAsia"/>
                <w:color w:val="000000"/>
                <w:lang w:eastAsia="zh-CN"/>
              </w:rPr>
            </w:pPr>
            <w:r>
              <w:rPr>
                <w:color w:val="000000"/>
                <w:lang w:eastAsia="zh-CN"/>
              </w:rPr>
              <w:t>ON_SALE / OFF_SHELF / LOCKED</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36C9E" w14:textId="77777777" w:rsidR="001A66DE" w:rsidRDefault="00000000">
            <w:pPr>
              <w:rPr>
                <w:rFonts w:hint="eastAsia"/>
                <w:color w:val="000000"/>
                <w:lang w:eastAsia="zh-CN"/>
              </w:rPr>
            </w:pPr>
            <w:r>
              <w:rPr>
                <w:color w:val="000000"/>
                <w:lang w:eastAsia="zh-CN"/>
              </w:rPr>
              <w:t>逻辑删除</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AA57D" w14:textId="77777777" w:rsidR="001A66DE" w:rsidRDefault="00000000">
            <w:pPr>
              <w:rPr>
                <w:rFonts w:hint="eastAsia"/>
                <w:color w:val="000000"/>
                <w:lang w:eastAsia="zh-CN"/>
              </w:rPr>
            </w:pPr>
            <w:r>
              <w:rPr>
                <w:color w:val="000000"/>
                <w:lang w:eastAsia="zh-CN"/>
              </w:rPr>
              <w:t>DELETED 逻辑删除</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59BBA02C" w14:textId="77777777" w:rsidR="001A66DE" w:rsidRDefault="00000000">
            <w:pPr>
              <w:rPr>
                <w:rFonts w:hint="eastAsia"/>
                <w:color w:val="000000"/>
                <w:lang w:eastAsia="zh-CN"/>
              </w:rPr>
            </w:pPr>
            <w:r>
              <w:rPr>
                <w:color w:val="000000"/>
                <w:lang w:eastAsia="zh-CN"/>
              </w:rPr>
              <w:t>前台隐藏，但数据库保留记录用于追溯。</w:t>
            </w:r>
          </w:p>
        </w:tc>
      </w:tr>
    </w:tbl>
    <w:p w14:paraId="3119534B" w14:textId="77777777" w:rsidR="001A66DE" w:rsidRDefault="001A66DE">
      <w:pPr>
        <w:rPr>
          <w:rFonts w:hint="eastAsia"/>
          <w:lang w:eastAsia="zh-CN"/>
        </w:rPr>
      </w:pPr>
    </w:p>
    <w:p w14:paraId="339D4102" w14:textId="77777777" w:rsidR="001A66DE" w:rsidRDefault="00000000">
      <w:pPr>
        <w:pStyle w:val="a8"/>
      </w:pPr>
      <w:r>
        <w:t>说明：逻辑删除并不是从数据库中物理删除数据，而是通过</w:t>
      </w:r>
      <w:r>
        <w:t xml:space="preserve"> status=DELETED </w:t>
      </w:r>
      <w:r>
        <w:t>或</w:t>
      </w:r>
      <w:r>
        <w:t xml:space="preserve"> </w:t>
      </w:r>
      <w:proofErr w:type="spellStart"/>
      <w:r>
        <w:t>is_deleted</w:t>
      </w:r>
      <w:proofErr w:type="spellEnd"/>
      <w:r>
        <w:t xml:space="preserve">=1 </w:t>
      </w:r>
      <w:r>
        <w:t>标记为已删除。这样可以保证订单、举报、评价和管理员审计记录仍能追溯到原商品。</w:t>
      </w:r>
    </w:p>
    <w:p w14:paraId="32D3BE9F" w14:textId="77777777" w:rsidR="001A66DE" w:rsidRDefault="00000000">
      <w:pPr>
        <w:pStyle w:val="aff3"/>
      </w:pPr>
      <w:r>
        <w:t>图</w:t>
      </w:r>
      <w:r>
        <w:t xml:space="preserve">5-7 </w:t>
      </w:r>
      <w:r>
        <w:t>订单状态流转图</w:t>
      </w:r>
    </w:p>
    <w:p w14:paraId="0044ABE3" w14:textId="77777777" w:rsidR="001A66DE" w:rsidRDefault="00000000">
      <w:pPr>
        <w:spacing w:line="240" w:lineRule="auto"/>
        <w:rPr>
          <w:rFonts w:hint="eastAsia"/>
          <w:lang w:eastAsia="zh-CN"/>
        </w:rPr>
      </w:pPr>
      <w:r>
        <w:rPr>
          <w:noProof/>
          <w:lang w:eastAsia="zh-CN"/>
        </w:rPr>
        <w:lastRenderedPageBreak/>
        <w:drawing>
          <wp:inline distT="0" distB="0" distL="0" distR="0" wp14:anchorId="56343DFB" wp14:editId="2D3ABBBF">
            <wp:extent cx="8007350" cy="6032500"/>
            <wp:effectExtent l="0" t="0" r="0" b="635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noChangeArrowheads="1"/>
                    </pic:cNvPicPr>
                  </pic:nvPicPr>
                  <pic:blipFill>
                    <a:blip r:embed="rId29"/>
                    <a:srcRect/>
                    <a:stretch>
                      <a:fillRect/>
                    </a:stretch>
                  </pic:blipFill>
                  <pic:spPr>
                    <a:xfrm>
                      <a:off x="0" y="0"/>
                      <a:ext cx="8007350" cy="6032500"/>
                    </a:xfrm>
                    <a:prstGeom prst="rect">
                      <a:avLst/>
                    </a:prstGeom>
                    <a:noFill/>
                    <a:ln>
                      <a:noFill/>
                    </a:ln>
                  </pic:spPr>
                </pic:pic>
              </a:graphicData>
            </a:graphic>
          </wp:inline>
        </w:drawing>
      </w:r>
    </w:p>
    <w:p w14:paraId="6582D9F0"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3437"/>
        <w:gridCol w:w="4549"/>
        <w:gridCol w:w="3438"/>
        <w:gridCol w:w="4270"/>
      </w:tblGrid>
      <w:tr w:rsidR="001A66DE" w14:paraId="7F5A894E" w14:textId="77777777">
        <w:trPr>
          <w:cantSplit/>
          <w:jc w:val="center"/>
        </w:trPr>
        <w:tc>
          <w:tcPr>
            <w:tcW w:w="3437" w:type="dxa"/>
            <w:tcBorders>
              <w:top w:val="single" w:sz="4" w:space="0" w:color="000000"/>
              <w:left w:val="nil"/>
              <w:bottom w:val="single" w:sz="4" w:space="0" w:color="000000"/>
              <w:right w:val="single" w:sz="4" w:space="0" w:color="000000"/>
              <w:tl2br w:val="nil"/>
            </w:tcBorders>
            <w:shd w:val="clear" w:color="auto" w:fill="FFFFFF"/>
            <w:vAlign w:val="center"/>
          </w:tcPr>
          <w:p w14:paraId="67EFA80D" w14:textId="77777777" w:rsidR="001A66DE" w:rsidRDefault="00000000">
            <w:pPr>
              <w:rPr>
                <w:rFonts w:hint="eastAsia"/>
                <w:color w:val="000000"/>
                <w:lang w:eastAsia="zh-CN"/>
              </w:rPr>
            </w:pPr>
            <w:r>
              <w:rPr>
                <w:color w:val="000000"/>
                <w:lang w:eastAsia="zh-CN"/>
              </w:rPr>
              <w:lastRenderedPageBreak/>
              <w:t>当前状态</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ED71B" w14:textId="77777777" w:rsidR="001A66DE" w:rsidRDefault="00000000">
            <w:pPr>
              <w:rPr>
                <w:rFonts w:hint="eastAsia"/>
                <w:color w:val="000000"/>
                <w:lang w:eastAsia="zh-CN"/>
              </w:rPr>
            </w:pPr>
            <w:r>
              <w:rPr>
                <w:color w:val="000000"/>
                <w:lang w:eastAsia="zh-CN"/>
              </w:rPr>
              <w:t>触发操作</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5F2597" w14:textId="77777777" w:rsidR="001A66DE" w:rsidRDefault="00000000">
            <w:pPr>
              <w:rPr>
                <w:rFonts w:hint="eastAsia"/>
                <w:color w:val="000000"/>
                <w:lang w:eastAsia="zh-CN"/>
              </w:rPr>
            </w:pPr>
            <w:r>
              <w:rPr>
                <w:color w:val="000000"/>
                <w:lang w:eastAsia="zh-CN"/>
              </w:rPr>
              <w:t>下一状态</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5131D238" w14:textId="77777777" w:rsidR="001A66DE" w:rsidRDefault="00000000">
            <w:pPr>
              <w:rPr>
                <w:rFonts w:hint="eastAsia"/>
                <w:color w:val="000000"/>
                <w:lang w:eastAsia="zh-CN"/>
              </w:rPr>
            </w:pPr>
            <w:r>
              <w:rPr>
                <w:color w:val="000000"/>
                <w:lang w:eastAsia="zh-CN"/>
              </w:rPr>
              <w:t>说明</w:t>
            </w:r>
          </w:p>
        </w:tc>
      </w:tr>
      <w:tr w:rsidR="001A66DE" w14:paraId="006AC852"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4F5262CE" w14:textId="77777777" w:rsidR="001A66DE" w:rsidRDefault="00000000">
            <w:pPr>
              <w:rPr>
                <w:rFonts w:hint="eastAsia"/>
                <w:color w:val="000000"/>
                <w:lang w:eastAsia="zh-CN"/>
              </w:rPr>
            </w:pPr>
            <w:r>
              <w:rPr>
                <w:color w:val="000000"/>
                <w:lang w:eastAsia="zh-CN"/>
              </w:rPr>
              <w:t>PENDING_CONFIRM 待确认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56137" w14:textId="77777777" w:rsidR="001A66DE" w:rsidRDefault="00000000">
            <w:pPr>
              <w:rPr>
                <w:rFonts w:hint="eastAsia"/>
                <w:color w:val="000000"/>
                <w:lang w:eastAsia="zh-CN"/>
              </w:rPr>
            </w:pPr>
            <w:r>
              <w:rPr>
                <w:color w:val="000000"/>
                <w:lang w:eastAsia="zh-CN"/>
              </w:rPr>
              <w:t>卖家确认</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8F2F6E" w14:textId="77777777" w:rsidR="001A66DE" w:rsidRDefault="00000000">
            <w:pPr>
              <w:rPr>
                <w:rFonts w:hint="eastAsia"/>
                <w:color w:val="000000"/>
                <w:lang w:eastAsia="zh-CN"/>
              </w:rPr>
            </w:pPr>
            <w:r>
              <w:rPr>
                <w:color w:val="000000"/>
                <w:lang w:eastAsia="zh-CN"/>
              </w:rPr>
              <w:t>WAIT_MEET 待面交</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5D1B6E7E" w14:textId="77777777" w:rsidR="001A66DE" w:rsidRDefault="00000000">
            <w:pPr>
              <w:rPr>
                <w:rFonts w:hint="eastAsia"/>
                <w:color w:val="000000"/>
                <w:lang w:eastAsia="zh-CN"/>
              </w:rPr>
            </w:pPr>
            <w:r>
              <w:rPr>
                <w:color w:val="000000"/>
                <w:lang w:eastAsia="zh-CN"/>
              </w:rPr>
              <w:t>买卖双方进入线下面交流程。</w:t>
            </w:r>
          </w:p>
        </w:tc>
      </w:tr>
      <w:tr w:rsidR="001A66DE" w14:paraId="00895E30"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1B939E86" w14:textId="77777777" w:rsidR="001A66DE" w:rsidRDefault="00000000">
            <w:pPr>
              <w:rPr>
                <w:rFonts w:hint="eastAsia"/>
                <w:color w:val="000000"/>
                <w:lang w:eastAsia="zh-CN"/>
              </w:rPr>
            </w:pPr>
            <w:r>
              <w:rPr>
                <w:color w:val="000000"/>
                <w:lang w:eastAsia="zh-CN"/>
              </w:rPr>
              <w:t>PENDING_CONFIRM 待确认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53F05" w14:textId="77777777" w:rsidR="001A66DE" w:rsidRDefault="00000000">
            <w:pPr>
              <w:rPr>
                <w:rFonts w:hint="eastAsia"/>
                <w:color w:val="000000"/>
                <w:lang w:eastAsia="zh-CN"/>
              </w:rPr>
            </w:pPr>
            <w:r>
              <w:rPr>
                <w:color w:val="000000"/>
                <w:lang w:eastAsia="zh-CN"/>
              </w:rPr>
              <w:t xml:space="preserve">买家取消 / 卖家拒绝 / </w:t>
            </w:r>
            <w:proofErr w:type="gramStart"/>
            <w:r>
              <w:rPr>
                <w:color w:val="000000"/>
                <w:lang w:eastAsia="zh-CN"/>
              </w:rPr>
              <w:t>超时未</w:t>
            </w:r>
            <w:proofErr w:type="gramEnd"/>
            <w:r>
              <w:rPr>
                <w:color w:val="000000"/>
                <w:lang w:eastAsia="zh-CN"/>
              </w:rPr>
              <w:t>确认</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F549B" w14:textId="77777777" w:rsidR="001A66DE" w:rsidRDefault="00000000">
            <w:pPr>
              <w:rPr>
                <w:rFonts w:hint="eastAsia"/>
                <w:color w:val="000000"/>
                <w:lang w:eastAsia="zh-CN"/>
              </w:rPr>
            </w:pPr>
            <w:r>
              <w:rPr>
                <w:color w:val="000000"/>
                <w:lang w:eastAsia="zh-CN"/>
              </w:rPr>
              <w:t>CANCELED 已取消</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791D9FD3" w14:textId="77777777" w:rsidR="001A66DE" w:rsidRDefault="00000000">
            <w:pPr>
              <w:rPr>
                <w:rFonts w:hint="eastAsia"/>
                <w:color w:val="000000"/>
                <w:lang w:eastAsia="zh-CN"/>
              </w:rPr>
            </w:pPr>
            <w:r>
              <w:rPr>
                <w:color w:val="000000"/>
                <w:lang w:eastAsia="zh-CN"/>
              </w:rPr>
              <w:t>订单关闭，商品恢复为在售。</w:t>
            </w:r>
          </w:p>
        </w:tc>
      </w:tr>
      <w:tr w:rsidR="001A66DE" w14:paraId="2F2B2F3A"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30EF06B8" w14:textId="77777777" w:rsidR="001A66DE" w:rsidRDefault="00000000">
            <w:pPr>
              <w:rPr>
                <w:rFonts w:hint="eastAsia"/>
                <w:color w:val="000000"/>
                <w:lang w:eastAsia="zh-CN"/>
              </w:rPr>
            </w:pPr>
            <w:r>
              <w:rPr>
                <w:color w:val="000000"/>
                <w:lang w:eastAsia="zh-CN"/>
              </w:rPr>
              <w:t>WAIT_MEET 待面交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E18BEC" w14:textId="77777777" w:rsidR="001A66DE" w:rsidRDefault="00000000">
            <w:pPr>
              <w:rPr>
                <w:rFonts w:hint="eastAsia"/>
                <w:color w:val="000000"/>
                <w:lang w:eastAsia="zh-CN"/>
              </w:rPr>
            </w:pPr>
            <w:r>
              <w:rPr>
                <w:color w:val="000000"/>
                <w:lang w:eastAsia="zh-CN"/>
              </w:rPr>
              <w:t>卖家确认完成</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C1C239" w14:textId="77777777" w:rsidR="001A66DE" w:rsidRDefault="00000000">
            <w:pPr>
              <w:rPr>
                <w:rFonts w:hint="eastAsia"/>
                <w:color w:val="000000"/>
                <w:lang w:eastAsia="zh-CN"/>
              </w:rPr>
            </w:pPr>
            <w:r>
              <w:rPr>
                <w:color w:val="000000"/>
                <w:lang w:eastAsia="zh-CN"/>
              </w:rPr>
              <w:t>COMPLETED 已完成</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4B44F300" w14:textId="77777777" w:rsidR="001A66DE" w:rsidRDefault="00000000">
            <w:pPr>
              <w:rPr>
                <w:rFonts w:hint="eastAsia"/>
                <w:color w:val="000000"/>
                <w:lang w:eastAsia="zh-CN"/>
              </w:rPr>
            </w:pPr>
            <w:r>
              <w:rPr>
                <w:color w:val="000000"/>
                <w:lang w:eastAsia="zh-CN"/>
              </w:rPr>
              <w:t>交易完成，买家可评价。</w:t>
            </w:r>
          </w:p>
        </w:tc>
      </w:tr>
      <w:tr w:rsidR="001A66DE" w14:paraId="6A3B6E15"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26BF90F3" w14:textId="77777777" w:rsidR="001A66DE" w:rsidRDefault="00000000">
            <w:pPr>
              <w:rPr>
                <w:rFonts w:hint="eastAsia"/>
                <w:color w:val="000000"/>
                <w:lang w:eastAsia="zh-CN"/>
              </w:rPr>
            </w:pPr>
            <w:r>
              <w:rPr>
                <w:color w:val="000000"/>
                <w:lang w:eastAsia="zh-CN"/>
              </w:rPr>
              <w:t>WAIT_MEET 待面交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287BB1" w14:textId="77777777" w:rsidR="001A66DE" w:rsidRDefault="00000000">
            <w:pPr>
              <w:rPr>
                <w:rFonts w:hint="eastAsia"/>
                <w:color w:val="000000"/>
                <w:lang w:eastAsia="zh-CN"/>
              </w:rPr>
            </w:pPr>
            <w:r>
              <w:rPr>
                <w:color w:val="000000"/>
                <w:lang w:eastAsia="zh-CN"/>
              </w:rPr>
              <w:t>面交前取消 / 双方协商取消</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1DFEBC" w14:textId="77777777" w:rsidR="001A66DE" w:rsidRDefault="00000000">
            <w:pPr>
              <w:rPr>
                <w:rFonts w:hint="eastAsia"/>
                <w:color w:val="000000"/>
                <w:lang w:eastAsia="zh-CN"/>
              </w:rPr>
            </w:pPr>
            <w:r>
              <w:rPr>
                <w:color w:val="000000"/>
                <w:lang w:eastAsia="zh-CN"/>
              </w:rPr>
              <w:t>CANCELED 已取消</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23C22613" w14:textId="77777777" w:rsidR="001A66DE" w:rsidRDefault="00000000">
            <w:pPr>
              <w:rPr>
                <w:rFonts w:hint="eastAsia"/>
                <w:color w:val="000000"/>
                <w:lang w:eastAsia="zh-CN"/>
              </w:rPr>
            </w:pPr>
            <w:r>
              <w:rPr>
                <w:color w:val="000000"/>
                <w:lang w:eastAsia="zh-CN"/>
              </w:rPr>
              <w:t>订单关闭，商品恢复处理按业务规则执行。</w:t>
            </w:r>
          </w:p>
        </w:tc>
      </w:tr>
      <w:tr w:rsidR="001A66DE" w14:paraId="3CAA9933"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04FB0AE7" w14:textId="77777777" w:rsidR="001A66DE" w:rsidRDefault="00000000">
            <w:pPr>
              <w:rPr>
                <w:rFonts w:hint="eastAsia"/>
                <w:color w:val="000000"/>
                <w:lang w:eastAsia="zh-CN"/>
              </w:rPr>
            </w:pPr>
            <w:r>
              <w:rPr>
                <w:color w:val="000000"/>
                <w:lang w:eastAsia="zh-CN"/>
              </w:rPr>
              <w:t>PENDING_CONFIRM / WAIT_MEET</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DE948" w14:textId="77777777" w:rsidR="001A66DE" w:rsidRDefault="00000000">
            <w:pPr>
              <w:rPr>
                <w:rFonts w:hint="eastAsia"/>
                <w:color w:val="000000"/>
                <w:lang w:eastAsia="zh-CN"/>
              </w:rPr>
            </w:pPr>
            <w:r>
              <w:rPr>
                <w:color w:val="000000"/>
                <w:lang w:eastAsia="zh-CN"/>
              </w:rPr>
              <w:t>管理员介入 / 商品违规 / 账号异常</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B2CD3" w14:textId="77777777" w:rsidR="001A66DE" w:rsidRDefault="00000000">
            <w:pPr>
              <w:rPr>
                <w:rFonts w:hint="eastAsia"/>
                <w:color w:val="000000"/>
                <w:lang w:eastAsia="zh-CN"/>
              </w:rPr>
            </w:pPr>
            <w:r>
              <w:rPr>
                <w:color w:val="000000"/>
                <w:lang w:eastAsia="zh-CN"/>
              </w:rPr>
              <w:t>EXCEPTION_CLOSED 异常关闭</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200360F0" w14:textId="77777777" w:rsidR="001A66DE" w:rsidRDefault="00000000">
            <w:pPr>
              <w:rPr>
                <w:rFonts w:hint="eastAsia"/>
                <w:color w:val="000000"/>
                <w:lang w:eastAsia="zh-CN"/>
              </w:rPr>
            </w:pPr>
            <w:r>
              <w:rPr>
                <w:color w:val="000000"/>
                <w:lang w:eastAsia="zh-CN"/>
              </w:rPr>
              <w:t>订单因异常原因终止，后台保留处理记录。</w:t>
            </w:r>
          </w:p>
        </w:tc>
      </w:tr>
    </w:tbl>
    <w:p w14:paraId="77C41456" w14:textId="77777777" w:rsidR="001A66DE" w:rsidRDefault="001A66DE">
      <w:pPr>
        <w:rPr>
          <w:rFonts w:hint="eastAsia"/>
          <w:lang w:eastAsia="zh-CN"/>
        </w:rPr>
      </w:pPr>
    </w:p>
    <w:p w14:paraId="384D2D24" w14:textId="77777777" w:rsidR="001A66DE" w:rsidRDefault="00000000">
      <w:pPr>
        <w:pStyle w:val="aff4"/>
        <w:keepNext/>
        <w:numPr>
          <w:ilvl w:val="0"/>
          <w:numId w:val="11"/>
        </w:numPr>
        <w:rPr>
          <w:rFonts w:ascii="黑体" w:hAnsi="黑体" w:cs="黑体" w:hint="eastAsia"/>
        </w:rPr>
      </w:pPr>
      <w:r>
        <w:t>异常规则汇总表</w:t>
      </w:r>
    </w:p>
    <w:tbl>
      <w:tblPr>
        <w:tblStyle w:val="af5"/>
        <w:tblW w:w="0" w:type="auto"/>
        <w:jc w:val="center"/>
        <w:tblLayout w:type="fixed"/>
        <w:tblLook w:val="04A0" w:firstRow="1" w:lastRow="0" w:firstColumn="1" w:lastColumn="0" w:noHBand="0" w:noVBand="1"/>
      </w:tblPr>
      <w:tblGrid>
        <w:gridCol w:w="3283"/>
        <w:gridCol w:w="4567"/>
        <w:gridCol w:w="7841"/>
      </w:tblGrid>
      <w:tr w:rsidR="001A66DE" w14:paraId="747CA103" w14:textId="77777777">
        <w:trPr>
          <w:cantSplit/>
          <w:jc w:val="center"/>
        </w:trPr>
        <w:tc>
          <w:tcPr>
            <w:tcW w:w="3283" w:type="dxa"/>
            <w:tcBorders>
              <w:top w:val="single" w:sz="4" w:space="0" w:color="000000"/>
              <w:left w:val="nil"/>
              <w:bottom w:val="single" w:sz="4" w:space="0" w:color="000000"/>
              <w:right w:val="single" w:sz="4" w:space="0" w:color="000000"/>
              <w:tl2br w:val="nil"/>
            </w:tcBorders>
            <w:shd w:val="clear" w:color="auto" w:fill="FFFFFF"/>
            <w:vAlign w:val="center"/>
          </w:tcPr>
          <w:p w14:paraId="03C98856" w14:textId="77777777" w:rsidR="001A66DE" w:rsidRDefault="00000000">
            <w:pPr>
              <w:rPr>
                <w:rFonts w:hint="eastAsia"/>
                <w:color w:val="000000"/>
                <w:lang w:eastAsia="zh-CN"/>
              </w:rPr>
            </w:pPr>
            <w:r>
              <w:rPr>
                <w:color w:val="000000"/>
                <w:lang w:eastAsia="zh-CN"/>
              </w:rPr>
              <w:t>异常类型</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FFEF1" w14:textId="77777777" w:rsidR="001A66DE" w:rsidRDefault="00000000">
            <w:pPr>
              <w:rPr>
                <w:rFonts w:hint="eastAsia"/>
                <w:color w:val="000000"/>
                <w:lang w:eastAsia="zh-CN"/>
              </w:rPr>
            </w:pPr>
            <w:r>
              <w:rPr>
                <w:color w:val="000000"/>
                <w:lang w:eastAsia="zh-CN"/>
              </w:rPr>
              <w:t>出现场景</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A644A20" w14:textId="77777777" w:rsidR="001A66DE" w:rsidRDefault="00000000">
            <w:pPr>
              <w:rPr>
                <w:rFonts w:hint="eastAsia"/>
                <w:color w:val="000000"/>
                <w:lang w:eastAsia="zh-CN"/>
              </w:rPr>
            </w:pPr>
            <w:r>
              <w:rPr>
                <w:color w:val="000000"/>
                <w:lang w:eastAsia="zh-CN"/>
              </w:rPr>
              <w:t>处理方式</w:t>
            </w:r>
          </w:p>
        </w:tc>
      </w:tr>
      <w:tr w:rsidR="001A66DE" w14:paraId="6967F270"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6C39E5CD" w14:textId="77777777" w:rsidR="001A66DE" w:rsidRDefault="00000000">
            <w:pPr>
              <w:rPr>
                <w:rFonts w:hint="eastAsia"/>
                <w:color w:val="000000"/>
                <w:lang w:eastAsia="zh-CN"/>
              </w:rPr>
            </w:pPr>
            <w:r>
              <w:rPr>
                <w:color w:val="000000"/>
                <w:lang w:eastAsia="zh-CN"/>
              </w:rPr>
              <w:t>未登录</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1D11A" w14:textId="77777777" w:rsidR="001A66DE" w:rsidRDefault="00000000">
            <w:pPr>
              <w:rPr>
                <w:rFonts w:hint="eastAsia"/>
                <w:color w:val="000000"/>
                <w:lang w:eastAsia="zh-CN"/>
              </w:rPr>
            </w:pPr>
            <w:r>
              <w:rPr>
                <w:color w:val="000000"/>
                <w:lang w:eastAsia="zh-CN"/>
              </w:rPr>
              <w:t>发布、预约、评价、举报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062F8E04" w14:textId="77777777" w:rsidR="001A66DE" w:rsidRDefault="00000000">
            <w:pPr>
              <w:rPr>
                <w:rFonts w:hint="eastAsia"/>
                <w:color w:val="000000"/>
                <w:lang w:eastAsia="zh-CN"/>
              </w:rPr>
            </w:pPr>
            <w:r>
              <w:rPr>
                <w:color w:val="000000"/>
                <w:lang w:eastAsia="zh-CN"/>
              </w:rPr>
              <w:t>跳转登录页或提示先登录。</w:t>
            </w:r>
          </w:p>
        </w:tc>
      </w:tr>
      <w:tr w:rsidR="001A66DE" w14:paraId="7B407A75"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53CC9B5D" w14:textId="77777777" w:rsidR="001A66DE" w:rsidRDefault="00000000">
            <w:pPr>
              <w:rPr>
                <w:rFonts w:hint="eastAsia"/>
                <w:color w:val="000000"/>
                <w:lang w:eastAsia="zh-CN"/>
              </w:rPr>
            </w:pPr>
            <w:r>
              <w:rPr>
                <w:color w:val="000000"/>
                <w:lang w:eastAsia="zh-CN"/>
              </w:rPr>
              <w:t>未认证</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10F1B" w14:textId="77777777" w:rsidR="001A66DE" w:rsidRDefault="00000000">
            <w:pPr>
              <w:rPr>
                <w:rFonts w:hint="eastAsia"/>
                <w:color w:val="000000"/>
                <w:lang w:eastAsia="zh-CN"/>
              </w:rPr>
            </w:pPr>
            <w:r>
              <w:rPr>
                <w:color w:val="000000"/>
                <w:lang w:eastAsia="zh-CN"/>
              </w:rPr>
              <w:t>发布、预约、评价、举报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6B5D7438" w14:textId="77777777" w:rsidR="001A66DE" w:rsidRDefault="00000000">
            <w:pPr>
              <w:rPr>
                <w:rFonts w:hint="eastAsia"/>
                <w:color w:val="000000"/>
                <w:lang w:eastAsia="zh-CN"/>
              </w:rPr>
            </w:pPr>
            <w:r>
              <w:rPr>
                <w:color w:val="000000"/>
                <w:lang w:eastAsia="zh-CN"/>
              </w:rPr>
              <w:t>跳转学生认证页，认证通过后继续操作。</w:t>
            </w:r>
          </w:p>
        </w:tc>
      </w:tr>
      <w:tr w:rsidR="001A66DE" w14:paraId="41EB8D96"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73A6CCEB" w14:textId="77777777" w:rsidR="001A66DE" w:rsidRDefault="00000000">
            <w:pPr>
              <w:rPr>
                <w:rFonts w:hint="eastAsia"/>
                <w:color w:val="000000"/>
                <w:lang w:eastAsia="zh-CN"/>
              </w:rPr>
            </w:pPr>
            <w:r>
              <w:rPr>
                <w:color w:val="000000"/>
                <w:lang w:eastAsia="zh-CN"/>
              </w:rPr>
              <w:t>商品已锁定</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103B4C" w14:textId="77777777" w:rsidR="001A66DE" w:rsidRDefault="00000000">
            <w:pPr>
              <w:rPr>
                <w:rFonts w:hint="eastAsia"/>
                <w:color w:val="000000"/>
                <w:lang w:eastAsia="zh-CN"/>
              </w:rPr>
            </w:pPr>
            <w:r>
              <w:rPr>
                <w:color w:val="000000"/>
                <w:lang w:eastAsia="zh-CN"/>
              </w:rPr>
              <w:t>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46BFAA0D" w14:textId="77777777" w:rsidR="001A66DE" w:rsidRDefault="00000000">
            <w:pPr>
              <w:rPr>
                <w:rFonts w:hint="eastAsia"/>
                <w:color w:val="000000"/>
                <w:lang w:eastAsia="zh-CN"/>
              </w:rPr>
            </w:pPr>
            <w:r>
              <w:rPr>
                <w:color w:val="000000"/>
                <w:lang w:eastAsia="zh-CN"/>
              </w:rPr>
              <w:t>禁止预约，提示商品已被预约。</w:t>
            </w:r>
          </w:p>
        </w:tc>
      </w:tr>
      <w:tr w:rsidR="001A66DE" w14:paraId="7BD4B276"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4A39DAB" w14:textId="77777777" w:rsidR="001A66DE" w:rsidRDefault="00000000">
            <w:pPr>
              <w:rPr>
                <w:rFonts w:hint="eastAsia"/>
                <w:color w:val="000000"/>
                <w:lang w:eastAsia="zh-CN"/>
              </w:rPr>
            </w:pPr>
            <w:r>
              <w:rPr>
                <w:color w:val="000000"/>
                <w:lang w:eastAsia="zh-CN"/>
              </w:rPr>
              <w:t>商品已售或已下架</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E46B5C" w14:textId="77777777" w:rsidR="001A66DE" w:rsidRDefault="00000000">
            <w:pPr>
              <w:rPr>
                <w:rFonts w:hint="eastAsia"/>
                <w:color w:val="000000"/>
                <w:lang w:eastAsia="zh-CN"/>
              </w:rPr>
            </w:pPr>
            <w:r>
              <w:rPr>
                <w:color w:val="000000"/>
                <w:lang w:eastAsia="zh-CN"/>
              </w:rPr>
              <w:t>查看详情或提交预约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3CF771C7" w14:textId="77777777" w:rsidR="001A66DE" w:rsidRDefault="00000000">
            <w:pPr>
              <w:rPr>
                <w:rFonts w:hint="eastAsia"/>
                <w:color w:val="000000"/>
                <w:lang w:eastAsia="zh-CN"/>
              </w:rPr>
            </w:pPr>
            <w:r>
              <w:rPr>
                <w:color w:val="000000"/>
                <w:lang w:eastAsia="zh-CN"/>
              </w:rPr>
              <w:t>提示商品当前不可交易。</w:t>
            </w:r>
          </w:p>
        </w:tc>
      </w:tr>
      <w:tr w:rsidR="001A66DE" w14:paraId="5517AB81"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9CF4A89" w14:textId="77777777" w:rsidR="001A66DE" w:rsidRDefault="00000000">
            <w:pPr>
              <w:rPr>
                <w:rFonts w:hint="eastAsia"/>
                <w:color w:val="000000"/>
                <w:lang w:eastAsia="zh-CN"/>
              </w:rPr>
            </w:pPr>
            <w:r>
              <w:rPr>
                <w:color w:val="000000"/>
                <w:lang w:eastAsia="zh-CN"/>
              </w:rPr>
              <w:t>买家预约自己商品</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B3261" w14:textId="77777777" w:rsidR="001A66DE" w:rsidRDefault="00000000">
            <w:pPr>
              <w:rPr>
                <w:rFonts w:hint="eastAsia"/>
                <w:color w:val="000000"/>
                <w:lang w:eastAsia="zh-CN"/>
              </w:rPr>
            </w:pPr>
            <w:r>
              <w:rPr>
                <w:color w:val="000000"/>
                <w:lang w:eastAsia="zh-CN"/>
              </w:rPr>
              <w:t>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B786716" w14:textId="77777777" w:rsidR="001A66DE" w:rsidRDefault="00000000">
            <w:pPr>
              <w:rPr>
                <w:rFonts w:hint="eastAsia"/>
                <w:color w:val="000000"/>
                <w:lang w:eastAsia="zh-CN"/>
              </w:rPr>
            </w:pPr>
            <w:r>
              <w:rPr>
                <w:color w:val="000000"/>
                <w:lang w:eastAsia="zh-CN"/>
              </w:rPr>
              <w:t>拒绝操作，提示不能预约自己发布的商品。</w:t>
            </w:r>
          </w:p>
        </w:tc>
      </w:tr>
      <w:tr w:rsidR="001A66DE" w14:paraId="4BEF0F28"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81B5F17" w14:textId="77777777" w:rsidR="001A66DE" w:rsidRDefault="00000000">
            <w:pPr>
              <w:rPr>
                <w:rFonts w:hint="eastAsia"/>
                <w:color w:val="000000"/>
                <w:lang w:eastAsia="zh-CN"/>
              </w:rPr>
            </w:pPr>
            <w:r>
              <w:rPr>
                <w:color w:val="000000"/>
                <w:lang w:eastAsia="zh-CN"/>
              </w:rPr>
              <w:t>卖家</w:t>
            </w:r>
            <w:proofErr w:type="gramStart"/>
            <w:r>
              <w:rPr>
                <w:color w:val="000000"/>
                <w:lang w:eastAsia="zh-CN"/>
              </w:rPr>
              <w:t>超时未</w:t>
            </w:r>
            <w:proofErr w:type="gramEnd"/>
            <w:r>
              <w:rPr>
                <w:color w:val="000000"/>
                <w:lang w:eastAsia="zh-CN"/>
              </w:rPr>
              <w:t>确认</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1BA610" w14:textId="77777777" w:rsidR="001A66DE" w:rsidRDefault="00000000">
            <w:pPr>
              <w:rPr>
                <w:rFonts w:hint="eastAsia"/>
                <w:color w:val="000000"/>
                <w:lang w:eastAsia="zh-CN"/>
              </w:rPr>
            </w:pPr>
            <w:r>
              <w:rPr>
                <w:color w:val="000000"/>
                <w:lang w:eastAsia="zh-CN"/>
              </w:rPr>
              <w:t>待确认订单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48BE69D6" w14:textId="77777777" w:rsidR="001A66DE" w:rsidRDefault="00000000">
            <w:pPr>
              <w:rPr>
                <w:rFonts w:hint="eastAsia"/>
                <w:color w:val="000000"/>
                <w:lang w:eastAsia="zh-CN"/>
              </w:rPr>
            </w:pPr>
            <w:r>
              <w:rPr>
                <w:color w:val="000000"/>
                <w:lang w:eastAsia="zh-CN"/>
              </w:rPr>
              <w:t>系统自动取消订单，商品恢复在售。</w:t>
            </w:r>
          </w:p>
        </w:tc>
      </w:tr>
      <w:tr w:rsidR="001A66DE" w14:paraId="255CCF55"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D255842" w14:textId="77777777" w:rsidR="001A66DE" w:rsidRDefault="00000000">
            <w:pPr>
              <w:rPr>
                <w:rFonts w:hint="eastAsia"/>
                <w:color w:val="000000"/>
                <w:lang w:eastAsia="zh-CN"/>
              </w:rPr>
            </w:pPr>
            <w:r>
              <w:rPr>
                <w:color w:val="000000"/>
                <w:lang w:eastAsia="zh-CN"/>
              </w:rPr>
              <w:t>非卖家处理订单</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7B6F1" w14:textId="77777777" w:rsidR="001A66DE" w:rsidRDefault="00000000">
            <w:pPr>
              <w:rPr>
                <w:rFonts w:hint="eastAsia"/>
                <w:color w:val="000000"/>
                <w:lang w:eastAsia="zh-CN"/>
              </w:rPr>
            </w:pPr>
            <w:r>
              <w:rPr>
                <w:color w:val="000000"/>
                <w:lang w:eastAsia="zh-CN"/>
              </w:rPr>
              <w:t>确认、取消、完成订单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EF202A7" w14:textId="77777777" w:rsidR="001A66DE" w:rsidRDefault="00000000">
            <w:pPr>
              <w:rPr>
                <w:rFonts w:hint="eastAsia"/>
                <w:color w:val="000000"/>
                <w:lang w:eastAsia="zh-CN"/>
              </w:rPr>
            </w:pPr>
            <w:r>
              <w:rPr>
                <w:color w:val="000000"/>
                <w:lang w:eastAsia="zh-CN"/>
              </w:rPr>
              <w:t>拒绝操作并提示无权限。</w:t>
            </w:r>
          </w:p>
        </w:tc>
      </w:tr>
      <w:tr w:rsidR="001A66DE" w14:paraId="654F9BB6"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748AC3B9" w14:textId="77777777" w:rsidR="001A66DE" w:rsidRDefault="00000000">
            <w:pPr>
              <w:rPr>
                <w:rFonts w:hint="eastAsia"/>
                <w:color w:val="000000"/>
                <w:lang w:eastAsia="zh-CN"/>
              </w:rPr>
            </w:pPr>
            <w:r>
              <w:rPr>
                <w:color w:val="000000"/>
                <w:lang w:eastAsia="zh-CN"/>
              </w:rPr>
              <w:t>订单状态已变化</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373DE" w14:textId="77777777" w:rsidR="001A66DE" w:rsidRDefault="00000000">
            <w:pPr>
              <w:rPr>
                <w:rFonts w:hint="eastAsia"/>
                <w:color w:val="000000"/>
                <w:lang w:eastAsia="zh-CN"/>
              </w:rPr>
            </w:pPr>
            <w:r>
              <w:rPr>
                <w:color w:val="000000"/>
                <w:lang w:eastAsia="zh-CN"/>
              </w:rPr>
              <w:t>确认、取消、完成订单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000AF3D" w14:textId="77777777" w:rsidR="001A66DE" w:rsidRDefault="00000000">
            <w:pPr>
              <w:rPr>
                <w:rFonts w:hint="eastAsia"/>
                <w:color w:val="000000"/>
                <w:lang w:eastAsia="zh-CN"/>
              </w:rPr>
            </w:pPr>
            <w:r>
              <w:rPr>
                <w:color w:val="000000"/>
                <w:lang w:eastAsia="zh-CN"/>
              </w:rPr>
              <w:t>拒绝操作，提示刷新页面查看最新状态。</w:t>
            </w:r>
          </w:p>
        </w:tc>
      </w:tr>
      <w:tr w:rsidR="001A66DE" w14:paraId="34119DDF"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3A158C54" w14:textId="77777777" w:rsidR="001A66DE" w:rsidRDefault="00000000">
            <w:pPr>
              <w:rPr>
                <w:rFonts w:hint="eastAsia"/>
                <w:color w:val="000000"/>
                <w:lang w:eastAsia="zh-CN"/>
              </w:rPr>
            </w:pPr>
            <w:r>
              <w:rPr>
                <w:color w:val="000000"/>
                <w:lang w:eastAsia="zh-CN"/>
              </w:rPr>
              <w:t>评价命中敏感词</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54BFA" w14:textId="77777777" w:rsidR="001A66DE" w:rsidRDefault="00000000">
            <w:pPr>
              <w:rPr>
                <w:rFonts w:hint="eastAsia"/>
                <w:color w:val="000000"/>
                <w:lang w:eastAsia="zh-CN"/>
              </w:rPr>
            </w:pPr>
            <w:r>
              <w:rPr>
                <w:color w:val="000000"/>
                <w:lang w:eastAsia="zh-CN"/>
              </w:rPr>
              <w:t>提交评价</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3130B161" w14:textId="77777777" w:rsidR="001A66DE" w:rsidRDefault="00000000">
            <w:pPr>
              <w:rPr>
                <w:rFonts w:hint="eastAsia"/>
                <w:color w:val="000000"/>
                <w:lang w:eastAsia="zh-CN"/>
              </w:rPr>
            </w:pPr>
            <w:r>
              <w:rPr>
                <w:color w:val="000000"/>
                <w:lang w:eastAsia="zh-CN"/>
              </w:rPr>
              <w:t>拦截、隐藏或进入人工审核。</w:t>
            </w:r>
          </w:p>
        </w:tc>
      </w:tr>
      <w:tr w:rsidR="001A66DE" w14:paraId="6270AC5C"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2E2405E" w14:textId="77777777" w:rsidR="001A66DE" w:rsidRDefault="00000000">
            <w:pPr>
              <w:rPr>
                <w:rFonts w:hint="eastAsia"/>
                <w:color w:val="000000"/>
                <w:lang w:eastAsia="zh-CN"/>
              </w:rPr>
            </w:pPr>
            <w:r>
              <w:rPr>
                <w:color w:val="000000"/>
                <w:lang w:eastAsia="zh-CN"/>
              </w:rPr>
              <w:t>举报对象不存在</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C0D25" w14:textId="77777777" w:rsidR="001A66DE" w:rsidRDefault="00000000">
            <w:pPr>
              <w:rPr>
                <w:rFonts w:hint="eastAsia"/>
                <w:color w:val="000000"/>
                <w:lang w:eastAsia="zh-CN"/>
              </w:rPr>
            </w:pPr>
            <w:r>
              <w:rPr>
                <w:color w:val="000000"/>
                <w:lang w:eastAsia="zh-CN"/>
              </w:rPr>
              <w:t>提交举报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1B212AB9" w14:textId="77777777" w:rsidR="001A66DE" w:rsidRDefault="00000000">
            <w:pPr>
              <w:rPr>
                <w:rFonts w:hint="eastAsia"/>
                <w:color w:val="000000"/>
                <w:lang w:eastAsia="zh-CN"/>
              </w:rPr>
            </w:pPr>
            <w:r>
              <w:rPr>
                <w:color w:val="000000"/>
                <w:lang w:eastAsia="zh-CN"/>
              </w:rPr>
              <w:t>提示对象异常。</w:t>
            </w:r>
          </w:p>
        </w:tc>
      </w:tr>
      <w:tr w:rsidR="001A66DE" w14:paraId="1C814022" w14:textId="77777777">
        <w:trPr>
          <w:cantSplit/>
          <w:jc w:val="center"/>
        </w:trPr>
        <w:tc>
          <w:tcPr>
            <w:tcW w:w="3283" w:type="dxa"/>
            <w:tcBorders>
              <w:top w:val="single" w:sz="4" w:space="0" w:color="auto"/>
              <w:left w:val="single" w:sz="4" w:space="0" w:color="auto"/>
              <w:bottom w:val="single" w:sz="4" w:space="0" w:color="auto"/>
              <w:right w:val="single" w:sz="4" w:space="0" w:color="auto"/>
            </w:tcBorders>
            <w:vAlign w:val="center"/>
          </w:tcPr>
          <w:p w14:paraId="17912542" w14:textId="77777777" w:rsidR="001A66DE" w:rsidRDefault="00000000">
            <w:pPr>
              <w:rPr>
                <w:rFonts w:hint="eastAsia"/>
                <w:lang w:eastAsia="zh-CN"/>
              </w:rPr>
            </w:pPr>
            <w:r>
              <w:rPr>
                <w:lang w:eastAsia="zh-CN"/>
              </w:rPr>
              <w:t>管理员越权</w:t>
            </w:r>
          </w:p>
        </w:tc>
        <w:tc>
          <w:tcPr>
            <w:tcW w:w="4567" w:type="dxa"/>
            <w:tcBorders>
              <w:top w:val="single" w:sz="4" w:space="0" w:color="auto"/>
              <w:left w:val="single" w:sz="4" w:space="0" w:color="auto"/>
              <w:bottom w:val="single" w:sz="4" w:space="0" w:color="auto"/>
              <w:right w:val="single" w:sz="4" w:space="0" w:color="auto"/>
            </w:tcBorders>
            <w:vAlign w:val="center"/>
          </w:tcPr>
          <w:p w14:paraId="364F14AB" w14:textId="77777777" w:rsidR="001A66DE" w:rsidRDefault="00000000">
            <w:pPr>
              <w:rPr>
                <w:rFonts w:hint="eastAsia"/>
                <w:lang w:eastAsia="zh-CN"/>
              </w:rPr>
            </w:pPr>
            <w:r>
              <w:rPr>
                <w:lang w:eastAsia="zh-CN"/>
              </w:rPr>
              <w:t>后台管理操作</w:t>
            </w:r>
          </w:p>
        </w:tc>
        <w:tc>
          <w:tcPr>
            <w:tcW w:w="7841" w:type="dxa"/>
            <w:tcBorders>
              <w:top w:val="single" w:sz="4" w:space="0" w:color="auto"/>
              <w:left w:val="single" w:sz="4" w:space="0" w:color="auto"/>
              <w:bottom w:val="single" w:sz="4" w:space="0" w:color="auto"/>
              <w:right w:val="single" w:sz="4" w:space="0" w:color="auto"/>
            </w:tcBorders>
            <w:vAlign w:val="center"/>
          </w:tcPr>
          <w:p w14:paraId="12D8A6BC" w14:textId="77777777" w:rsidR="001A66DE" w:rsidRDefault="00000000">
            <w:pPr>
              <w:rPr>
                <w:rFonts w:hint="eastAsia"/>
                <w:lang w:eastAsia="zh-CN"/>
              </w:rPr>
            </w:pPr>
            <w:r>
              <w:rPr>
                <w:lang w:eastAsia="zh-CN"/>
              </w:rPr>
              <w:t>拒绝操作并记录异常日志。</w:t>
            </w:r>
          </w:p>
        </w:tc>
      </w:tr>
      <w:tr w:rsidR="001A66DE" w14:paraId="62E374C0" w14:textId="77777777">
        <w:trPr>
          <w:cantSplit/>
          <w:jc w:val="center"/>
        </w:trPr>
        <w:tc>
          <w:tcPr>
            <w:tcW w:w="3283" w:type="dxa"/>
            <w:tcBorders>
              <w:top w:val="single" w:sz="4" w:space="0" w:color="auto"/>
              <w:left w:val="single" w:sz="4" w:space="0" w:color="auto"/>
              <w:bottom w:val="single" w:sz="4" w:space="0" w:color="auto"/>
              <w:right w:val="single" w:sz="4" w:space="0" w:color="auto"/>
            </w:tcBorders>
            <w:vAlign w:val="center"/>
          </w:tcPr>
          <w:p w14:paraId="258616EB" w14:textId="77777777" w:rsidR="001A66DE" w:rsidRDefault="00000000">
            <w:pPr>
              <w:rPr>
                <w:rFonts w:hint="eastAsia"/>
                <w:lang w:eastAsia="zh-CN"/>
              </w:rPr>
            </w:pPr>
            <w:r>
              <w:rPr>
                <w:lang w:eastAsia="zh-CN"/>
              </w:rPr>
              <w:t>数据库事务失败</w:t>
            </w:r>
          </w:p>
        </w:tc>
        <w:tc>
          <w:tcPr>
            <w:tcW w:w="4567" w:type="dxa"/>
            <w:tcBorders>
              <w:top w:val="single" w:sz="4" w:space="0" w:color="auto"/>
              <w:left w:val="single" w:sz="4" w:space="0" w:color="auto"/>
              <w:bottom w:val="single" w:sz="4" w:space="0" w:color="auto"/>
              <w:right w:val="single" w:sz="4" w:space="0" w:color="auto"/>
            </w:tcBorders>
            <w:vAlign w:val="center"/>
          </w:tcPr>
          <w:p w14:paraId="242A028D" w14:textId="77777777" w:rsidR="001A66DE" w:rsidRDefault="00000000">
            <w:pPr>
              <w:rPr>
                <w:rFonts w:hint="eastAsia"/>
                <w:lang w:eastAsia="zh-CN"/>
              </w:rPr>
            </w:pPr>
            <w:r>
              <w:rPr>
                <w:lang w:eastAsia="zh-CN"/>
              </w:rPr>
              <w:t>预约、取消、完成、超时处理</w:t>
            </w:r>
          </w:p>
        </w:tc>
        <w:tc>
          <w:tcPr>
            <w:tcW w:w="7841" w:type="dxa"/>
            <w:tcBorders>
              <w:top w:val="single" w:sz="4" w:space="0" w:color="auto"/>
              <w:left w:val="single" w:sz="4" w:space="0" w:color="auto"/>
              <w:bottom w:val="single" w:sz="4" w:space="0" w:color="auto"/>
              <w:right w:val="single" w:sz="4" w:space="0" w:color="auto"/>
            </w:tcBorders>
            <w:vAlign w:val="center"/>
          </w:tcPr>
          <w:p w14:paraId="7AB09224" w14:textId="77777777" w:rsidR="001A66DE" w:rsidRDefault="00000000">
            <w:pPr>
              <w:rPr>
                <w:rFonts w:hint="eastAsia"/>
                <w:lang w:eastAsia="zh-CN"/>
              </w:rPr>
            </w:pPr>
            <w:proofErr w:type="gramStart"/>
            <w:r>
              <w:rPr>
                <w:lang w:eastAsia="zh-CN"/>
              </w:rPr>
              <w:t>回滚事务</w:t>
            </w:r>
            <w:proofErr w:type="gramEnd"/>
            <w:r>
              <w:rPr>
                <w:lang w:eastAsia="zh-CN"/>
              </w:rPr>
              <w:t>并提示稍后重试。</w:t>
            </w:r>
          </w:p>
        </w:tc>
      </w:tr>
    </w:tbl>
    <w:p w14:paraId="4B02C563" w14:textId="77777777" w:rsidR="001A66DE" w:rsidRDefault="00000000">
      <w:pPr>
        <w:pStyle w:val="1"/>
        <w:keepNext/>
        <w:numPr>
          <w:ilvl w:val="0"/>
          <w:numId w:val="7"/>
        </w:numPr>
      </w:pPr>
      <w:r>
        <w:lastRenderedPageBreak/>
        <w:t>接口与后端服务设计</w:t>
      </w:r>
    </w:p>
    <w:p w14:paraId="445B466C" w14:textId="77777777" w:rsidR="001A66DE" w:rsidRDefault="00000000">
      <w:pPr>
        <w:pStyle w:val="21"/>
        <w:keepNext/>
        <w:numPr>
          <w:ilvl w:val="0"/>
          <w:numId w:val="13"/>
        </w:numPr>
        <w:rPr>
          <w:rFonts w:ascii="黑体" w:hAnsi="黑体" w:cs="黑体" w:hint="eastAsia"/>
        </w:rPr>
      </w:pPr>
      <w:r>
        <w:t>设计原则</w:t>
      </w:r>
    </w:p>
    <w:p w14:paraId="7CA986CE"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2268"/>
        <w:gridCol w:w="6917"/>
      </w:tblGrid>
      <w:tr w:rsidR="001A66DE" w14:paraId="67C6318D"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0EA58A6B" w14:textId="77777777" w:rsidR="001A66DE" w:rsidRDefault="00000000">
            <w:pPr>
              <w:rPr>
                <w:rFonts w:hint="eastAsia"/>
                <w:color w:val="000000"/>
                <w:lang w:eastAsia="zh-CN"/>
              </w:rPr>
            </w:pPr>
            <w:r>
              <w:rPr>
                <w:color w:val="000000"/>
                <w:lang w:eastAsia="zh-CN"/>
              </w:rPr>
              <w:t>设计原则</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7FBBEED4" w14:textId="77777777" w:rsidR="001A66DE" w:rsidRDefault="00000000">
            <w:pPr>
              <w:rPr>
                <w:rFonts w:hint="eastAsia"/>
                <w:color w:val="000000"/>
                <w:lang w:eastAsia="zh-CN"/>
              </w:rPr>
            </w:pPr>
            <w:r>
              <w:rPr>
                <w:color w:val="000000"/>
                <w:lang w:eastAsia="zh-CN"/>
              </w:rPr>
              <w:t>说明</w:t>
            </w:r>
          </w:p>
        </w:tc>
      </w:tr>
      <w:tr w:rsidR="001A66DE" w14:paraId="5D908D5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967D5D9" w14:textId="77777777" w:rsidR="001A66DE" w:rsidRDefault="00000000">
            <w:pPr>
              <w:rPr>
                <w:rFonts w:hint="eastAsia"/>
                <w:color w:val="000000"/>
                <w:lang w:eastAsia="zh-CN"/>
              </w:rPr>
            </w:pPr>
            <w:r>
              <w:rPr>
                <w:color w:val="000000"/>
                <w:lang w:eastAsia="zh-CN"/>
              </w:rPr>
              <w:t>模块与前期架构保持一致</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5F83C7B0" w14:textId="77777777" w:rsidR="001A66DE" w:rsidRDefault="00000000">
            <w:pPr>
              <w:rPr>
                <w:rFonts w:hint="eastAsia"/>
                <w:color w:val="000000"/>
                <w:lang w:eastAsia="zh-CN"/>
              </w:rPr>
            </w:pPr>
            <w:r>
              <w:rPr>
                <w:color w:val="000000"/>
                <w:lang w:eastAsia="zh-CN"/>
              </w:rPr>
              <w:t>接口模块划分严格对应概要设计中的登录与学生认证、商品浏览与搜索、商品发布与管理、订单预约与状态流转、收藏、评价、举报处理、站内消息、管理员管理、AI辅助发布等模块。</w:t>
            </w:r>
          </w:p>
        </w:tc>
      </w:tr>
      <w:tr w:rsidR="001A66DE" w14:paraId="4DBC029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D8A493A" w14:textId="77777777" w:rsidR="001A66DE" w:rsidRDefault="00000000">
            <w:pPr>
              <w:rPr>
                <w:rFonts w:hint="eastAsia"/>
                <w:color w:val="000000"/>
                <w:lang w:eastAsia="zh-CN"/>
              </w:rPr>
            </w:pPr>
            <w:r>
              <w:rPr>
                <w:color w:val="000000"/>
                <w:lang w:eastAsia="zh-CN"/>
              </w:rPr>
              <w:t>权限校验在服务端完成</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0D27DFA9" w14:textId="77777777" w:rsidR="001A66DE" w:rsidRDefault="00000000">
            <w:pPr>
              <w:rPr>
                <w:rFonts w:hint="eastAsia"/>
                <w:color w:val="000000"/>
                <w:lang w:eastAsia="zh-CN"/>
              </w:rPr>
            </w:pPr>
            <w:r>
              <w:rPr>
                <w:color w:val="000000"/>
                <w:lang w:eastAsia="zh-CN"/>
              </w:rPr>
              <w:t>小程序端只做按钮显示和交互提示，最终权限判断必须由后端根据 token、role、</w:t>
            </w:r>
            <w:proofErr w:type="spellStart"/>
            <w:r>
              <w:rPr>
                <w:color w:val="000000"/>
                <w:lang w:eastAsia="zh-CN"/>
              </w:rPr>
              <w:t>auth_status</w:t>
            </w:r>
            <w:proofErr w:type="spellEnd"/>
            <w:r>
              <w:rPr>
                <w:color w:val="000000"/>
                <w:lang w:eastAsia="zh-CN"/>
              </w:rPr>
              <w:t>、</w:t>
            </w:r>
            <w:proofErr w:type="spellStart"/>
            <w:r>
              <w:rPr>
                <w:color w:val="000000"/>
                <w:lang w:eastAsia="zh-CN"/>
              </w:rPr>
              <w:t>account_status</w:t>
            </w:r>
            <w:proofErr w:type="spellEnd"/>
            <w:r>
              <w:rPr>
                <w:color w:val="000000"/>
                <w:lang w:eastAsia="zh-CN"/>
              </w:rPr>
              <w:t xml:space="preserve"> 及数据归属字段完成。</w:t>
            </w:r>
          </w:p>
        </w:tc>
      </w:tr>
      <w:tr w:rsidR="001A66DE" w14:paraId="1972414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0BCAE3A" w14:textId="77777777" w:rsidR="001A66DE" w:rsidRDefault="00000000">
            <w:pPr>
              <w:rPr>
                <w:rFonts w:hint="eastAsia"/>
                <w:color w:val="000000"/>
                <w:lang w:eastAsia="zh-CN"/>
              </w:rPr>
            </w:pPr>
            <w:r>
              <w:rPr>
                <w:color w:val="000000"/>
                <w:lang w:eastAsia="zh-CN"/>
              </w:rPr>
              <w:t>状态驱动业务操作</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2174D092" w14:textId="77777777" w:rsidR="001A66DE" w:rsidRDefault="00000000">
            <w:pPr>
              <w:rPr>
                <w:rFonts w:hint="eastAsia"/>
                <w:color w:val="000000"/>
                <w:lang w:eastAsia="zh-CN"/>
              </w:rPr>
            </w:pPr>
            <w:r>
              <w:rPr>
                <w:color w:val="000000"/>
                <w:lang w:eastAsia="zh-CN"/>
              </w:rPr>
              <w:t>商品状态、订单状态、举报状态、评价状态决定接口是否允许执行，避免前端绕过流程直接修改数据。</w:t>
            </w:r>
          </w:p>
        </w:tc>
      </w:tr>
      <w:tr w:rsidR="001A66DE" w14:paraId="3D33600B"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F3F7BF7" w14:textId="77777777" w:rsidR="001A66DE" w:rsidRDefault="00000000">
            <w:pPr>
              <w:rPr>
                <w:rFonts w:hint="eastAsia"/>
                <w:color w:val="000000"/>
                <w:lang w:eastAsia="zh-CN"/>
              </w:rPr>
            </w:pPr>
            <w:r>
              <w:rPr>
                <w:color w:val="000000"/>
                <w:lang w:eastAsia="zh-CN"/>
              </w:rPr>
              <w:t>接口返回格式统一</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51838287" w14:textId="77777777" w:rsidR="001A66DE" w:rsidRDefault="00000000">
            <w:pPr>
              <w:rPr>
                <w:rFonts w:hint="eastAsia"/>
                <w:color w:val="000000"/>
                <w:lang w:eastAsia="zh-CN"/>
              </w:rPr>
            </w:pPr>
            <w:r>
              <w:rPr>
                <w:color w:val="000000"/>
                <w:lang w:eastAsia="zh-CN"/>
              </w:rPr>
              <w:t>所有接口采用统一返回结构和统一错误码，便于小程序</w:t>
            </w:r>
            <w:proofErr w:type="gramStart"/>
            <w:r>
              <w:rPr>
                <w:color w:val="000000"/>
                <w:lang w:eastAsia="zh-CN"/>
              </w:rPr>
              <w:t>端处理</w:t>
            </w:r>
            <w:proofErr w:type="gramEnd"/>
            <w:r>
              <w:rPr>
                <w:color w:val="000000"/>
                <w:lang w:eastAsia="zh-CN"/>
              </w:rPr>
              <w:t>成功、失败和异常提示。</w:t>
            </w:r>
          </w:p>
        </w:tc>
      </w:tr>
      <w:tr w:rsidR="001A66DE" w14:paraId="2D58149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6F84828" w14:textId="77777777" w:rsidR="001A66DE" w:rsidRDefault="00000000">
            <w:pPr>
              <w:rPr>
                <w:rFonts w:hint="eastAsia"/>
                <w:color w:val="000000"/>
                <w:lang w:eastAsia="zh-CN"/>
              </w:rPr>
            </w:pPr>
            <w:r>
              <w:rPr>
                <w:color w:val="000000"/>
                <w:lang w:eastAsia="zh-CN"/>
              </w:rPr>
              <w:t>关键操作保留日志</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2DF50F48" w14:textId="77777777" w:rsidR="001A66DE" w:rsidRDefault="00000000">
            <w:pPr>
              <w:rPr>
                <w:rFonts w:hint="eastAsia"/>
                <w:color w:val="000000"/>
                <w:lang w:eastAsia="zh-CN"/>
              </w:rPr>
            </w:pPr>
            <w:r>
              <w:rPr>
                <w:color w:val="000000"/>
                <w:lang w:eastAsia="zh-CN"/>
              </w:rPr>
              <w:t>管理员操作、订单状态变更和异常处理应保留日志，支持后续追溯与审计。</w:t>
            </w:r>
          </w:p>
        </w:tc>
      </w:tr>
      <w:tr w:rsidR="001A66DE" w14:paraId="097FE01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71B0A73" w14:textId="77777777" w:rsidR="001A66DE" w:rsidRDefault="00000000">
            <w:pPr>
              <w:rPr>
                <w:rFonts w:hint="eastAsia"/>
                <w:color w:val="000000"/>
                <w:lang w:eastAsia="zh-CN"/>
              </w:rPr>
            </w:pPr>
            <w:r>
              <w:rPr>
                <w:color w:val="000000"/>
                <w:lang w:eastAsia="zh-CN"/>
              </w:rPr>
              <w:t>不引入超出需求范围的接口</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536CA196" w14:textId="77777777" w:rsidR="001A66DE" w:rsidRDefault="00000000">
            <w:pPr>
              <w:rPr>
                <w:rFonts w:hint="eastAsia"/>
                <w:color w:val="000000"/>
                <w:lang w:eastAsia="zh-CN"/>
              </w:rPr>
            </w:pPr>
            <w:r>
              <w:rPr>
                <w:color w:val="000000"/>
                <w:lang w:eastAsia="zh-CN"/>
              </w:rPr>
              <w:t>不设计线上支付、物流配送、资金托管、退款等接口，保持与需求边界一致。</w:t>
            </w:r>
          </w:p>
        </w:tc>
      </w:tr>
    </w:tbl>
    <w:p w14:paraId="09C4C214" w14:textId="77777777" w:rsidR="001A66DE" w:rsidRDefault="00000000">
      <w:pPr>
        <w:pStyle w:val="21"/>
        <w:keepNext/>
        <w:numPr>
          <w:ilvl w:val="0"/>
          <w:numId w:val="13"/>
        </w:numPr>
        <w:rPr>
          <w:rFonts w:ascii="黑体" w:hAnsi="黑体" w:cs="黑体" w:hint="eastAsia"/>
        </w:rPr>
      </w:pPr>
      <w:r>
        <w:t>接口模块与功能模块映射</w:t>
      </w:r>
    </w:p>
    <w:p w14:paraId="5C562612" w14:textId="77777777" w:rsidR="001A66DE" w:rsidRDefault="00000000">
      <w:pPr>
        <w:pStyle w:val="a8"/>
      </w:pPr>
      <w:r>
        <w:t>接口模块与功能模块保持同名或近似同名，方便后续从页面、流程、数据库表追踪到接口实现。</w:t>
      </w:r>
    </w:p>
    <w:tbl>
      <w:tblPr>
        <w:tblStyle w:val="af5"/>
        <w:tblW w:w="0" w:type="auto"/>
        <w:jc w:val="center"/>
        <w:tblLayout w:type="fixed"/>
        <w:tblLook w:val="04A0" w:firstRow="1" w:lastRow="0" w:firstColumn="1" w:lastColumn="0" w:noHBand="0" w:noVBand="1"/>
      </w:tblPr>
      <w:tblGrid>
        <w:gridCol w:w="2097"/>
        <w:gridCol w:w="2097"/>
        <w:gridCol w:w="4536"/>
        <w:gridCol w:w="1701"/>
        <w:gridCol w:w="1020"/>
      </w:tblGrid>
      <w:tr w:rsidR="001A66DE" w14:paraId="1116F90F" w14:textId="77777777">
        <w:trPr>
          <w:cantSplit/>
          <w:jc w:val="center"/>
        </w:trPr>
        <w:tc>
          <w:tcPr>
            <w:tcW w:w="2097" w:type="dxa"/>
            <w:tcBorders>
              <w:top w:val="single" w:sz="4" w:space="0" w:color="000000"/>
              <w:left w:val="nil"/>
              <w:bottom w:val="single" w:sz="4" w:space="0" w:color="000000"/>
              <w:right w:val="single" w:sz="4" w:space="0" w:color="000000"/>
              <w:tl2br w:val="nil"/>
            </w:tcBorders>
            <w:shd w:val="clear" w:color="auto" w:fill="FFFFFF"/>
            <w:vAlign w:val="center"/>
          </w:tcPr>
          <w:p w14:paraId="6FFF7234" w14:textId="77777777" w:rsidR="001A66DE" w:rsidRDefault="00000000">
            <w:pPr>
              <w:rPr>
                <w:rFonts w:hint="eastAsia"/>
                <w:color w:val="000000"/>
                <w:lang w:eastAsia="zh-CN"/>
              </w:rPr>
            </w:pPr>
            <w:r>
              <w:rPr>
                <w:color w:val="000000"/>
                <w:lang w:eastAsia="zh-CN"/>
              </w:rPr>
              <w:t>接口模块</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CD23C9" w14:textId="77777777" w:rsidR="001A66DE" w:rsidRDefault="00000000">
            <w:pPr>
              <w:rPr>
                <w:rFonts w:hint="eastAsia"/>
                <w:color w:val="000000"/>
                <w:lang w:eastAsia="zh-CN"/>
              </w:rPr>
            </w:pPr>
            <w:r>
              <w:rPr>
                <w:color w:val="000000"/>
                <w:lang w:eastAsia="zh-CN"/>
              </w:rPr>
              <w:t>对应功能模块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2A944" w14:textId="77777777" w:rsidR="001A66DE" w:rsidRDefault="00000000">
            <w:pPr>
              <w:rPr>
                <w:rFonts w:hint="eastAsia"/>
                <w:color w:val="000000"/>
                <w:lang w:eastAsia="zh-CN"/>
              </w:rPr>
            </w:pPr>
            <w:r>
              <w:rPr>
                <w:color w:val="000000"/>
                <w:lang w:eastAsia="zh-CN"/>
              </w:rPr>
              <w:t>主要服务内容</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8467FA" w14:textId="77777777" w:rsidR="001A66DE" w:rsidRDefault="00000000">
            <w:pPr>
              <w:rPr>
                <w:rFonts w:hint="eastAsia"/>
                <w:color w:val="000000"/>
                <w:lang w:eastAsia="zh-CN"/>
              </w:rPr>
            </w:pPr>
            <w:r>
              <w:rPr>
                <w:color w:val="000000"/>
                <w:lang w:eastAsia="zh-CN"/>
              </w:rPr>
              <w:t>关联需求</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1D95A63B" w14:textId="77777777" w:rsidR="001A66DE" w:rsidRDefault="00000000">
            <w:pPr>
              <w:rPr>
                <w:rFonts w:hint="eastAsia"/>
                <w:color w:val="000000"/>
                <w:lang w:eastAsia="zh-CN"/>
              </w:rPr>
            </w:pPr>
            <w:r>
              <w:rPr>
                <w:color w:val="000000"/>
                <w:lang w:eastAsia="zh-CN"/>
              </w:rPr>
              <w:t>优先级</w:t>
            </w:r>
          </w:p>
        </w:tc>
      </w:tr>
      <w:tr w:rsidR="001A66DE" w14:paraId="061E8944"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395D5CD6" w14:textId="77777777" w:rsidR="001A66DE" w:rsidRDefault="00000000">
            <w:pPr>
              <w:rPr>
                <w:rFonts w:hint="eastAsia"/>
                <w:color w:val="000000"/>
                <w:lang w:eastAsia="zh-CN"/>
              </w:rPr>
            </w:pPr>
            <w:r>
              <w:rPr>
                <w:color w:val="000000"/>
                <w:lang w:eastAsia="zh-CN"/>
              </w:rPr>
              <w:t>登录与学生认证接口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F53E9" w14:textId="77777777" w:rsidR="001A66DE" w:rsidRDefault="00000000">
            <w:pPr>
              <w:rPr>
                <w:rFonts w:hint="eastAsia"/>
                <w:color w:val="000000"/>
                <w:lang w:eastAsia="zh-CN"/>
              </w:rPr>
            </w:pPr>
            <w:r>
              <w:rPr>
                <w:color w:val="000000"/>
                <w:lang w:eastAsia="zh-CN"/>
              </w:rPr>
              <w:t>登录与学生认证模块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02E723" w14:textId="77777777" w:rsidR="001A66DE" w:rsidRDefault="00000000">
            <w:pPr>
              <w:rPr>
                <w:rFonts w:hint="eastAsia"/>
                <w:color w:val="000000"/>
                <w:lang w:eastAsia="zh-CN"/>
              </w:rPr>
            </w:pPr>
            <w:proofErr w:type="gramStart"/>
            <w:r>
              <w:rPr>
                <w:color w:val="000000"/>
                <w:lang w:eastAsia="zh-CN"/>
              </w:rPr>
              <w:t>微信登录</w:t>
            </w:r>
            <w:proofErr w:type="gramEnd"/>
            <w:r>
              <w:rPr>
                <w:color w:val="000000"/>
                <w:lang w:eastAsia="zh-CN"/>
              </w:rPr>
              <w:t>、学生认证、认证状态查询、账号状态校验。</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6A0D38" w14:textId="77777777" w:rsidR="001A66DE" w:rsidRDefault="00000000">
            <w:pPr>
              <w:rPr>
                <w:rFonts w:hint="eastAsia"/>
                <w:color w:val="000000"/>
                <w:lang w:eastAsia="zh-CN"/>
              </w:rPr>
            </w:pPr>
            <w:r>
              <w:rPr>
                <w:color w:val="000000"/>
                <w:lang w:eastAsia="zh-CN"/>
              </w:rPr>
              <w:t>F-01、F-02、F-03</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6189FF93" w14:textId="77777777" w:rsidR="001A66DE" w:rsidRDefault="00000000">
            <w:pPr>
              <w:rPr>
                <w:rFonts w:hint="eastAsia"/>
                <w:color w:val="000000"/>
                <w:lang w:eastAsia="zh-CN"/>
              </w:rPr>
            </w:pPr>
            <w:r>
              <w:rPr>
                <w:color w:val="000000"/>
                <w:lang w:eastAsia="zh-CN"/>
              </w:rPr>
              <w:t>P0</w:t>
            </w:r>
          </w:p>
        </w:tc>
      </w:tr>
      <w:tr w:rsidR="001A66DE" w14:paraId="62E49CA6"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5C84A787" w14:textId="77777777" w:rsidR="001A66DE" w:rsidRDefault="00000000">
            <w:pPr>
              <w:rPr>
                <w:rFonts w:hint="eastAsia"/>
                <w:color w:val="000000"/>
                <w:lang w:eastAsia="zh-CN"/>
              </w:rPr>
            </w:pPr>
            <w:r>
              <w:rPr>
                <w:color w:val="000000"/>
                <w:lang w:eastAsia="zh-CN"/>
              </w:rPr>
              <w:lastRenderedPageBreak/>
              <w:t>商品浏览与搜索接口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1BDE3A" w14:textId="77777777" w:rsidR="001A66DE" w:rsidRDefault="00000000">
            <w:pPr>
              <w:rPr>
                <w:rFonts w:hint="eastAsia"/>
                <w:color w:val="000000"/>
                <w:lang w:eastAsia="zh-CN"/>
              </w:rPr>
            </w:pPr>
            <w:r>
              <w:rPr>
                <w:color w:val="000000"/>
                <w:lang w:eastAsia="zh-CN"/>
              </w:rPr>
              <w:t>商品浏览与搜索模块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293E66" w14:textId="77777777" w:rsidR="001A66DE" w:rsidRDefault="00000000">
            <w:pPr>
              <w:rPr>
                <w:rFonts w:hint="eastAsia"/>
                <w:color w:val="000000"/>
                <w:lang w:eastAsia="zh-CN"/>
              </w:rPr>
            </w:pPr>
            <w:r>
              <w:rPr>
                <w:color w:val="000000"/>
                <w:lang w:eastAsia="zh-CN"/>
              </w:rPr>
              <w:t>首页商品列表、关键词搜索、多维筛选、商品详情、分类查询。</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B950A" w14:textId="77777777" w:rsidR="001A66DE" w:rsidRDefault="00000000">
            <w:pPr>
              <w:rPr>
                <w:rFonts w:hint="eastAsia"/>
                <w:color w:val="000000"/>
                <w:lang w:eastAsia="zh-CN"/>
              </w:rPr>
            </w:pPr>
            <w:r>
              <w:rPr>
                <w:color w:val="000000"/>
                <w:lang w:eastAsia="zh-CN"/>
              </w:rPr>
              <w:t>F-07、F-08、F-09、F-10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3A16D23" w14:textId="77777777" w:rsidR="001A66DE" w:rsidRDefault="00000000">
            <w:pPr>
              <w:rPr>
                <w:rFonts w:hint="eastAsia"/>
                <w:color w:val="000000"/>
                <w:lang w:eastAsia="zh-CN"/>
              </w:rPr>
            </w:pPr>
            <w:r>
              <w:rPr>
                <w:color w:val="000000"/>
                <w:lang w:eastAsia="zh-CN"/>
              </w:rPr>
              <w:t>P0</w:t>
            </w:r>
          </w:p>
        </w:tc>
      </w:tr>
      <w:tr w:rsidR="001A66DE" w14:paraId="6E2CF47F"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75A6A56" w14:textId="77777777" w:rsidR="001A66DE" w:rsidRDefault="00000000">
            <w:pPr>
              <w:rPr>
                <w:rFonts w:hint="eastAsia"/>
                <w:color w:val="000000"/>
                <w:lang w:eastAsia="zh-CN"/>
              </w:rPr>
            </w:pPr>
            <w:r>
              <w:rPr>
                <w:color w:val="000000"/>
                <w:lang w:eastAsia="zh-CN"/>
              </w:rPr>
              <w:t>商品发布与管理接口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AE63DF" w14:textId="77777777" w:rsidR="001A66DE" w:rsidRDefault="00000000">
            <w:pPr>
              <w:rPr>
                <w:rFonts w:hint="eastAsia"/>
                <w:color w:val="000000"/>
                <w:lang w:eastAsia="zh-CN"/>
              </w:rPr>
            </w:pPr>
            <w:r>
              <w:rPr>
                <w:color w:val="000000"/>
                <w:lang w:eastAsia="zh-CN"/>
              </w:rPr>
              <w:t>商品发布与管理模块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A3AF3" w14:textId="77777777" w:rsidR="001A66DE" w:rsidRDefault="00000000">
            <w:pPr>
              <w:rPr>
                <w:rFonts w:hint="eastAsia"/>
                <w:color w:val="000000"/>
                <w:lang w:eastAsia="zh-CN"/>
              </w:rPr>
            </w:pPr>
            <w:r>
              <w:rPr>
                <w:color w:val="000000"/>
                <w:lang w:eastAsia="zh-CN"/>
              </w:rPr>
              <w:t>发布商品、编辑商品、上传图片、上下架、逻辑删除、敏感词检测。</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F46D6B" w14:textId="77777777" w:rsidR="001A66DE" w:rsidRDefault="00000000">
            <w:pPr>
              <w:rPr>
                <w:rFonts w:hint="eastAsia"/>
                <w:color w:val="000000"/>
                <w:lang w:eastAsia="zh-CN"/>
              </w:rPr>
            </w:pPr>
            <w:r>
              <w:rPr>
                <w:color w:val="000000"/>
                <w:lang w:eastAsia="zh-CN"/>
              </w:rPr>
              <w:t>F-18、F-21、F-22、F-23、F-32</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F16865A" w14:textId="77777777" w:rsidR="001A66DE" w:rsidRDefault="00000000">
            <w:pPr>
              <w:rPr>
                <w:rFonts w:hint="eastAsia"/>
                <w:color w:val="000000"/>
                <w:lang w:eastAsia="zh-CN"/>
              </w:rPr>
            </w:pPr>
            <w:r>
              <w:rPr>
                <w:color w:val="000000"/>
                <w:lang w:eastAsia="zh-CN"/>
              </w:rPr>
              <w:t>P0/P1</w:t>
            </w:r>
          </w:p>
        </w:tc>
      </w:tr>
      <w:tr w:rsidR="001A66DE" w14:paraId="0248FC5B"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4DACA91E" w14:textId="77777777" w:rsidR="001A66DE" w:rsidRDefault="00000000">
            <w:pPr>
              <w:rPr>
                <w:rFonts w:hint="eastAsia"/>
                <w:color w:val="000000"/>
                <w:lang w:eastAsia="zh-CN"/>
              </w:rPr>
            </w:pPr>
            <w:r>
              <w:rPr>
                <w:color w:val="000000"/>
                <w:lang w:eastAsia="zh-CN"/>
              </w:rPr>
              <w:t>订单预约与状态流转接口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0BCD6" w14:textId="77777777" w:rsidR="001A66DE" w:rsidRDefault="00000000">
            <w:pPr>
              <w:rPr>
                <w:rFonts w:hint="eastAsia"/>
                <w:color w:val="000000"/>
                <w:lang w:eastAsia="zh-CN"/>
              </w:rPr>
            </w:pPr>
            <w:r>
              <w:rPr>
                <w:color w:val="000000"/>
                <w:lang w:eastAsia="zh-CN"/>
              </w:rPr>
              <w:t>订单预约与状态流转模块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94EE3" w14:textId="77777777" w:rsidR="001A66DE" w:rsidRDefault="00000000">
            <w:pPr>
              <w:rPr>
                <w:rFonts w:hint="eastAsia"/>
                <w:color w:val="000000"/>
                <w:lang w:eastAsia="zh-CN"/>
              </w:rPr>
            </w:pPr>
            <w:r>
              <w:rPr>
                <w:color w:val="000000"/>
                <w:lang w:eastAsia="zh-CN"/>
              </w:rPr>
              <w:t>提交预约、我的订单、卖家确认、取消订单、超时取消、完成交易。</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418BB" w14:textId="77777777" w:rsidR="001A66DE" w:rsidRDefault="00000000">
            <w:pPr>
              <w:rPr>
                <w:rFonts w:hint="eastAsia"/>
                <w:color w:val="000000"/>
                <w:lang w:eastAsia="zh-CN"/>
              </w:rPr>
            </w:pPr>
            <w:r>
              <w:rPr>
                <w:color w:val="000000"/>
                <w:lang w:eastAsia="zh-CN"/>
              </w:rPr>
              <w:t>F-12、F-13、F-14、F-15、F-24、F-25、F-26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4505959A" w14:textId="77777777" w:rsidR="001A66DE" w:rsidRDefault="00000000">
            <w:pPr>
              <w:rPr>
                <w:rFonts w:hint="eastAsia"/>
                <w:color w:val="000000"/>
                <w:lang w:eastAsia="zh-CN"/>
              </w:rPr>
            </w:pPr>
            <w:r>
              <w:rPr>
                <w:color w:val="000000"/>
                <w:lang w:eastAsia="zh-CN"/>
              </w:rPr>
              <w:t>P0</w:t>
            </w:r>
          </w:p>
        </w:tc>
      </w:tr>
      <w:tr w:rsidR="001A66DE" w14:paraId="49F95221"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4505E681" w14:textId="77777777" w:rsidR="001A66DE" w:rsidRDefault="00000000">
            <w:pPr>
              <w:rPr>
                <w:rFonts w:hint="eastAsia"/>
                <w:color w:val="000000"/>
                <w:lang w:eastAsia="zh-CN"/>
              </w:rPr>
            </w:pPr>
            <w:r>
              <w:rPr>
                <w:color w:val="000000"/>
                <w:lang w:eastAsia="zh-CN"/>
              </w:rPr>
              <w:t>收藏接口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8CC98" w14:textId="77777777" w:rsidR="001A66DE" w:rsidRDefault="00000000">
            <w:pPr>
              <w:rPr>
                <w:rFonts w:hint="eastAsia"/>
                <w:color w:val="000000"/>
                <w:lang w:eastAsia="zh-CN"/>
              </w:rPr>
            </w:pPr>
            <w:r>
              <w:rPr>
                <w:color w:val="000000"/>
                <w:lang w:eastAsia="zh-CN"/>
              </w:rPr>
              <w:t>收藏模块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D92A5" w14:textId="77777777" w:rsidR="001A66DE" w:rsidRDefault="00000000">
            <w:pPr>
              <w:rPr>
                <w:rFonts w:hint="eastAsia"/>
                <w:color w:val="000000"/>
                <w:lang w:eastAsia="zh-CN"/>
              </w:rPr>
            </w:pPr>
            <w:r>
              <w:rPr>
                <w:color w:val="000000"/>
                <w:lang w:eastAsia="zh-CN"/>
              </w:rPr>
              <w:t>收藏商品、取消收藏、收藏列表。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FC352" w14:textId="77777777" w:rsidR="001A66DE" w:rsidRDefault="00000000">
            <w:pPr>
              <w:rPr>
                <w:rFonts w:hint="eastAsia"/>
                <w:color w:val="000000"/>
                <w:lang w:eastAsia="zh-CN"/>
              </w:rPr>
            </w:pPr>
            <w:r>
              <w:rPr>
                <w:color w:val="000000"/>
                <w:lang w:eastAsia="zh-CN"/>
              </w:rPr>
              <w:t>F-11</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63A4F289" w14:textId="77777777" w:rsidR="001A66DE" w:rsidRDefault="00000000">
            <w:pPr>
              <w:rPr>
                <w:rFonts w:hint="eastAsia"/>
                <w:color w:val="000000"/>
                <w:lang w:eastAsia="zh-CN"/>
              </w:rPr>
            </w:pPr>
            <w:r>
              <w:rPr>
                <w:color w:val="000000"/>
                <w:lang w:eastAsia="zh-CN"/>
              </w:rPr>
              <w:t>P1</w:t>
            </w:r>
          </w:p>
        </w:tc>
      </w:tr>
      <w:tr w:rsidR="001A66DE" w14:paraId="5EB377FE"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CD08617" w14:textId="77777777" w:rsidR="001A66DE" w:rsidRDefault="00000000">
            <w:pPr>
              <w:rPr>
                <w:rFonts w:hint="eastAsia"/>
                <w:color w:val="000000"/>
                <w:lang w:eastAsia="zh-CN"/>
              </w:rPr>
            </w:pPr>
            <w:r>
              <w:rPr>
                <w:color w:val="000000"/>
                <w:lang w:eastAsia="zh-CN"/>
              </w:rPr>
              <w:t>评价接口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B512D8" w14:textId="77777777" w:rsidR="001A66DE" w:rsidRDefault="00000000">
            <w:pPr>
              <w:rPr>
                <w:rFonts w:hint="eastAsia"/>
                <w:color w:val="000000"/>
                <w:lang w:eastAsia="zh-CN"/>
              </w:rPr>
            </w:pPr>
            <w:r>
              <w:rPr>
                <w:color w:val="000000"/>
                <w:lang w:eastAsia="zh-CN"/>
              </w:rPr>
              <w:t>评价模块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A0D74A" w14:textId="77777777" w:rsidR="001A66DE" w:rsidRDefault="00000000">
            <w:pPr>
              <w:rPr>
                <w:rFonts w:hint="eastAsia"/>
                <w:color w:val="000000"/>
                <w:lang w:eastAsia="zh-CN"/>
              </w:rPr>
            </w:pPr>
            <w:r>
              <w:rPr>
                <w:color w:val="000000"/>
                <w:lang w:eastAsia="zh-CN"/>
              </w:rPr>
              <w:t>提交评价、查看评价、违规评价处理。</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FFE28" w14:textId="77777777" w:rsidR="001A66DE" w:rsidRDefault="00000000">
            <w:pPr>
              <w:rPr>
                <w:rFonts w:hint="eastAsia"/>
                <w:color w:val="000000"/>
                <w:lang w:eastAsia="zh-CN"/>
              </w:rPr>
            </w:pPr>
            <w:r>
              <w:rPr>
                <w:color w:val="000000"/>
                <w:lang w:eastAsia="zh-CN"/>
              </w:rPr>
              <w:t>F-16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776414A" w14:textId="77777777" w:rsidR="001A66DE" w:rsidRDefault="00000000">
            <w:pPr>
              <w:rPr>
                <w:rFonts w:hint="eastAsia"/>
                <w:color w:val="000000"/>
                <w:lang w:eastAsia="zh-CN"/>
              </w:rPr>
            </w:pPr>
            <w:r>
              <w:rPr>
                <w:color w:val="000000"/>
                <w:lang w:eastAsia="zh-CN"/>
              </w:rPr>
              <w:t>P1</w:t>
            </w:r>
          </w:p>
        </w:tc>
      </w:tr>
      <w:tr w:rsidR="001A66DE" w14:paraId="6E1D8284"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260F2963" w14:textId="77777777" w:rsidR="001A66DE" w:rsidRDefault="00000000">
            <w:pPr>
              <w:rPr>
                <w:rFonts w:hint="eastAsia"/>
                <w:color w:val="000000"/>
                <w:lang w:eastAsia="zh-CN"/>
              </w:rPr>
            </w:pPr>
            <w:r>
              <w:rPr>
                <w:color w:val="000000"/>
                <w:lang w:eastAsia="zh-CN"/>
              </w:rPr>
              <w:t>举报处理接口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373D6" w14:textId="77777777" w:rsidR="001A66DE" w:rsidRDefault="00000000">
            <w:pPr>
              <w:rPr>
                <w:rFonts w:hint="eastAsia"/>
                <w:color w:val="000000"/>
                <w:lang w:eastAsia="zh-CN"/>
              </w:rPr>
            </w:pPr>
            <w:r>
              <w:rPr>
                <w:color w:val="000000"/>
                <w:lang w:eastAsia="zh-CN"/>
              </w:rPr>
              <w:t>举报处理模块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FAD6A" w14:textId="77777777" w:rsidR="001A66DE" w:rsidRDefault="00000000">
            <w:pPr>
              <w:rPr>
                <w:rFonts w:hint="eastAsia"/>
                <w:color w:val="000000"/>
                <w:lang w:eastAsia="zh-CN"/>
              </w:rPr>
            </w:pPr>
            <w:r>
              <w:rPr>
                <w:color w:val="000000"/>
                <w:lang w:eastAsia="zh-CN"/>
              </w:rPr>
              <w:t>提交举报、上传凭证、我的举报、管理员处理举报。</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5C78BA" w14:textId="77777777" w:rsidR="001A66DE" w:rsidRDefault="00000000">
            <w:pPr>
              <w:rPr>
                <w:rFonts w:hint="eastAsia"/>
                <w:color w:val="000000"/>
                <w:lang w:eastAsia="zh-CN"/>
              </w:rPr>
            </w:pPr>
            <w:r>
              <w:rPr>
                <w:color w:val="000000"/>
                <w:lang w:eastAsia="zh-CN"/>
              </w:rPr>
              <w:t>F-05、F-30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2E903A68" w14:textId="77777777" w:rsidR="001A66DE" w:rsidRDefault="00000000">
            <w:pPr>
              <w:rPr>
                <w:rFonts w:hint="eastAsia"/>
                <w:color w:val="000000"/>
                <w:lang w:eastAsia="zh-CN"/>
              </w:rPr>
            </w:pPr>
            <w:r>
              <w:rPr>
                <w:color w:val="000000"/>
                <w:lang w:eastAsia="zh-CN"/>
              </w:rPr>
              <w:t>P1/P2</w:t>
            </w:r>
          </w:p>
        </w:tc>
      </w:tr>
      <w:tr w:rsidR="001A66DE" w14:paraId="472DA162"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D2500E1" w14:textId="77777777" w:rsidR="001A66DE" w:rsidRDefault="00000000">
            <w:pPr>
              <w:rPr>
                <w:rFonts w:hint="eastAsia"/>
                <w:color w:val="000000"/>
                <w:lang w:eastAsia="zh-CN"/>
              </w:rPr>
            </w:pPr>
            <w:r>
              <w:rPr>
                <w:color w:val="000000"/>
                <w:lang w:eastAsia="zh-CN"/>
              </w:rPr>
              <w:t>站内消息接口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FAC8E" w14:textId="77777777" w:rsidR="001A66DE" w:rsidRDefault="00000000">
            <w:pPr>
              <w:rPr>
                <w:rFonts w:hint="eastAsia"/>
                <w:color w:val="000000"/>
                <w:lang w:eastAsia="zh-CN"/>
              </w:rPr>
            </w:pPr>
            <w:r>
              <w:rPr>
                <w:color w:val="000000"/>
                <w:lang w:eastAsia="zh-CN"/>
              </w:rPr>
              <w:t>站内消息模块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AB7DF4" w14:textId="77777777" w:rsidR="001A66DE" w:rsidRDefault="00000000">
            <w:pPr>
              <w:rPr>
                <w:rFonts w:hint="eastAsia"/>
                <w:color w:val="000000"/>
                <w:lang w:eastAsia="zh-CN"/>
              </w:rPr>
            </w:pPr>
            <w:r>
              <w:rPr>
                <w:color w:val="000000"/>
                <w:lang w:eastAsia="zh-CN"/>
              </w:rPr>
              <w:t>订单消息、举报消息、系统消息、标记已读。</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BE695" w14:textId="77777777" w:rsidR="001A66DE" w:rsidRDefault="00000000">
            <w:pPr>
              <w:rPr>
                <w:rFonts w:hint="eastAsia"/>
                <w:color w:val="000000"/>
                <w:lang w:eastAsia="zh-CN"/>
              </w:rPr>
            </w:pPr>
            <w:r>
              <w:rPr>
                <w:color w:val="000000"/>
                <w:lang w:eastAsia="zh-CN"/>
              </w:rPr>
              <w:t>F-04、F-26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4C99E687" w14:textId="77777777" w:rsidR="001A66DE" w:rsidRDefault="00000000">
            <w:pPr>
              <w:rPr>
                <w:rFonts w:hint="eastAsia"/>
                <w:color w:val="000000"/>
                <w:lang w:eastAsia="zh-CN"/>
              </w:rPr>
            </w:pPr>
            <w:r>
              <w:rPr>
                <w:color w:val="000000"/>
                <w:lang w:eastAsia="zh-CN"/>
              </w:rPr>
              <w:t>P1</w:t>
            </w:r>
          </w:p>
        </w:tc>
      </w:tr>
      <w:tr w:rsidR="001A66DE" w14:paraId="4D6D6D19"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3C950C5C" w14:textId="77777777" w:rsidR="001A66DE" w:rsidRDefault="00000000">
            <w:pPr>
              <w:rPr>
                <w:rFonts w:hint="eastAsia"/>
                <w:color w:val="000000"/>
                <w:lang w:eastAsia="zh-CN"/>
              </w:rPr>
            </w:pPr>
            <w:r>
              <w:rPr>
                <w:color w:val="000000"/>
                <w:lang w:eastAsia="zh-CN"/>
              </w:rPr>
              <w:t>管理员管理接口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080482" w14:textId="77777777" w:rsidR="001A66DE" w:rsidRDefault="00000000">
            <w:pPr>
              <w:rPr>
                <w:rFonts w:hint="eastAsia"/>
                <w:color w:val="000000"/>
                <w:lang w:eastAsia="zh-CN"/>
              </w:rPr>
            </w:pPr>
            <w:r>
              <w:rPr>
                <w:color w:val="000000"/>
                <w:lang w:eastAsia="zh-CN"/>
              </w:rPr>
              <w:t>管理员管理模块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1B5F5" w14:textId="77777777" w:rsidR="001A66DE" w:rsidRDefault="00000000">
            <w:pPr>
              <w:rPr>
                <w:rFonts w:hint="eastAsia"/>
                <w:color w:val="000000"/>
                <w:lang w:eastAsia="zh-CN"/>
              </w:rPr>
            </w:pPr>
            <w:r>
              <w:rPr>
                <w:color w:val="000000"/>
                <w:lang w:eastAsia="zh-CN"/>
              </w:rPr>
              <w:t>用户管理、商品管理、订单查看、公告管理、敏感词管理、统计报表。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E63D4" w14:textId="77777777" w:rsidR="001A66DE" w:rsidRDefault="00000000">
            <w:pPr>
              <w:rPr>
                <w:rFonts w:hint="eastAsia"/>
                <w:color w:val="000000"/>
                <w:lang w:eastAsia="zh-CN"/>
              </w:rPr>
            </w:pPr>
            <w:r>
              <w:rPr>
                <w:color w:val="000000"/>
                <w:lang w:eastAsia="zh-CN"/>
              </w:rPr>
              <w:t>F-27 至 F-34</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35D87E2E" w14:textId="77777777" w:rsidR="001A66DE" w:rsidRDefault="00000000">
            <w:pPr>
              <w:rPr>
                <w:rFonts w:hint="eastAsia"/>
                <w:color w:val="000000"/>
                <w:lang w:eastAsia="zh-CN"/>
              </w:rPr>
            </w:pPr>
            <w:r>
              <w:rPr>
                <w:color w:val="000000"/>
                <w:lang w:eastAsia="zh-CN"/>
              </w:rPr>
              <w:t>P2/扩展</w:t>
            </w:r>
          </w:p>
        </w:tc>
      </w:tr>
      <w:tr w:rsidR="001A66DE" w14:paraId="741999AB"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9FF2F5F" w14:textId="77777777" w:rsidR="001A66DE" w:rsidRDefault="00000000">
            <w:pPr>
              <w:rPr>
                <w:rFonts w:hint="eastAsia"/>
                <w:color w:val="000000"/>
                <w:lang w:eastAsia="zh-CN"/>
              </w:rPr>
            </w:pPr>
            <w:r>
              <w:rPr>
                <w:color w:val="000000"/>
                <w:lang w:eastAsia="zh-CN"/>
              </w:rPr>
              <w:t>AI辅助发布接口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940CE" w14:textId="77777777" w:rsidR="001A66DE" w:rsidRDefault="00000000">
            <w:pPr>
              <w:rPr>
                <w:rFonts w:hint="eastAsia"/>
                <w:color w:val="000000"/>
                <w:lang w:eastAsia="zh-CN"/>
              </w:rPr>
            </w:pPr>
            <w:r>
              <w:rPr>
                <w:color w:val="000000"/>
                <w:lang w:eastAsia="zh-CN"/>
              </w:rPr>
              <w:t>AI辅助发布模块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C7EAE4" w14:textId="77777777" w:rsidR="001A66DE" w:rsidRDefault="00000000">
            <w:pPr>
              <w:rPr>
                <w:rFonts w:hint="eastAsia"/>
                <w:color w:val="000000"/>
                <w:lang w:eastAsia="zh-CN"/>
              </w:rPr>
            </w:pPr>
            <w:r>
              <w:rPr>
                <w:color w:val="000000"/>
                <w:lang w:eastAsia="zh-CN"/>
              </w:rPr>
              <w:t>AI标题优化、AI描述生成、生成记录留存。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8AEE50" w14:textId="77777777" w:rsidR="001A66DE" w:rsidRDefault="00000000">
            <w:pPr>
              <w:rPr>
                <w:rFonts w:hint="eastAsia"/>
                <w:color w:val="000000"/>
                <w:lang w:eastAsia="zh-CN"/>
              </w:rPr>
            </w:pPr>
            <w:r>
              <w:rPr>
                <w:color w:val="000000"/>
                <w:lang w:eastAsia="zh-CN"/>
              </w:rPr>
              <w:t>F-19、F-20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58E569D3" w14:textId="77777777" w:rsidR="001A66DE" w:rsidRDefault="00000000">
            <w:pPr>
              <w:rPr>
                <w:rFonts w:hint="eastAsia"/>
                <w:color w:val="000000"/>
                <w:lang w:eastAsia="zh-CN"/>
              </w:rPr>
            </w:pPr>
            <w:r>
              <w:rPr>
                <w:color w:val="000000"/>
                <w:lang w:eastAsia="zh-CN"/>
              </w:rPr>
              <w:t>扩展</w:t>
            </w:r>
          </w:p>
        </w:tc>
      </w:tr>
    </w:tbl>
    <w:p w14:paraId="1529230B" w14:textId="77777777" w:rsidR="001A66DE" w:rsidRDefault="001A66DE">
      <w:pPr>
        <w:rPr>
          <w:rFonts w:hint="eastAsia"/>
          <w:lang w:eastAsia="zh-CN"/>
        </w:rPr>
      </w:pPr>
    </w:p>
    <w:p w14:paraId="66322274" w14:textId="77777777" w:rsidR="001A66DE" w:rsidRDefault="00000000">
      <w:pPr>
        <w:pStyle w:val="21"/>
        <w:keepNext/>
        <w:numPr>
          <w:ilvl w:val="0"/>
          <w:numId w:val="13"/>
        </w:numPr>
        <w:rPr>
          <w:rFonts w:ascii="黑体" w:hAnsi="黑体" w:cs="黑体" w:hint="eastAsia"/>
        </w:rPr>
      </w:pPr>
      <w:r>
        <w:t>统一接口返回格式</w:t>
      </w:r>
    </w:p>
    <w:p w14:paraId="2C60A498" w14:textId="77777777" w:rsidR="001A66DE" w:rsidRDefault="00000000">
      <w:pPr>
        <w:pStyle w:val="a8"/>
      </w:pPr>
      <w:r>
        <w:t xml:space="preserve">Go + Gin </w:t>
      </w:r>
      <w:r>
        <w:t>后端对外返回统一结构，前端根据</w:t>
      </w:r>
      <w:r>
        <w:t xml:space="preserve"> code </w:t>
      </w:r>
      <w:r>
        <w:t>判断成功或失败。具体</w:t>
      </w:r>
      <w:r>
        <w:t xml:space="preserve"> data </w:t>
      </w:r>
      <w:r>
        <w:t>内容由各接口决定。</w:t>
      </w:r>
    </w:p>
    <w:tbl>
      <w:tblPr>
        <w:tblStyle w:val="af5"/>
        <w:tblW w:w="0" w:type="auto"/>
        <w:jc w:val="center"/>
        <w:tblLayout w:type="fixed"/>
        <w:tblLook w:val="04A0" w:firstRow="1" w:lastRow="0" w:firstColumn="1" w:lastColumn="0" w:noHBand="0" w:noVBand="1"/>
      </w:tblPr>
      <w:tblGrid>
        <w:gridCol w:w="2268"/>
        <w:gridCol w:w="2835"/>
        <w:gridCol w:w="7371"/>
      </w:tblGrid>
      <w:tr w:rsidR="001A66DE" w14:paraId="08EACA93"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129716A4" w14:textId="77777777" w:rsidR="001A66DE" w:rsidRDefault="00000000">
            <w:pPr>
              <w:rPr>
                <w:rFonts w:hint="eastAsia"/>
                <w:color w:val="000000"/>
                <w:lang w:eastAsia="zh-CN"/>
              </w:rPr>
            </w:pPr>
            <w:r>
              <w:rPr>
                <w:color w:val="000000"/>
                <w:lang w:eastAsia="zh-CN"/>
              </w:rPr>
              <w:t>字段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4C46A1" w14:textId="77777777" w:rsidR="001A66DE" w:rsidRDefault="00000000">
            <w:pPr>
              <w:rPr>
                <w:rFonts w:hint="eastAsia"/>
                <w:color w:val="000000"/>
                <w:lang w:eastAsia="zh-CN"/>
              </w:rPr>
            </w:pPr>
            <w:r>
              <w:rPr>
                <w:color w:val="000000"/>
                <w:lang w:eastAsia="zh-CN"/>
              </w:rPr>
              <w:t>含义</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0E3E590C" w14:textId="77777777" w:rsidR="001A66DE" w:rsidRDefault="00000000">
            <w:pPr>
              <w:rPr>
                <w:rFonts w:hint="eastAsia"/>
                <w:color w:val="000000"/>
                <w:lang w:eastAsia="zh-CN"/>
              </w:rPr>
            </w:pPr>
            <w:r>
              <w:rPr>
                <w:color w:val="000000"/>
                <w:lang w:eastAsia="zh-CN"/>
              </w:rPr>
              <w:t>说明</w:t>
            </w:r>
          </w:p>
        </w:tc>
      </w:tr>
      <w:tr w:rsidR="001A66DE" w14:paraId="6D5AE9DB"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26A1922" w14:textId="77777777" w:rsidR="001A66DE" w:rsidRDefault="00000000">
            <w:pPr>
              <w:rPr>
                <w:rFonts w:hint="eastAsia"/>
                <w:color w:val="000000"/>
                <w:lang w:eastAsia="zh-CN"/>
              </w:rPr>
            </w:pPr>
            <w:r>
              <w:rPr>
                <w:color w:val="000000"/>
                <w:lang w:eastAsia="zh-CN"/>
              </w:rPr>
              <w:t>code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52FBE1" w14:textId="77777777" w:rsidR="001A66DE" w:rsidRDefault="00000000">
            <w:pPr>
              <w:rPr>
                <w:rFonts w:hint="eastAsia"/>
                <w:color w:val="000000"/>
                <w:lang w:eastAsia="zh-CN"/>
              </w:rPr>
            </w:pPr>
            <w:r>
              <w:rPr>
                <w:color w:val="000000"/>
                <w:lang w:eastAsia="zh-CN"/>
              </w:rPr>
              <w:t>返回码</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2995A801" w14:textId="77777777" w:rsidR="001A66DE" w:rsidRDefault="00000000">
            <w:pPr>
              <w:rPr>
                <w:rFonts w:hint="eastAsia"/>
                <w:color w:val="000000"/>
                <w:lang w:eastAsia="zh-CN"/>
              </w:rPr>
            </w:pPr>
            <w:r>
              <w:rPr>
                <w:color w:val="000000"/>
                <w:lang w:eastAsia="zh-CN"/>
              </w:rPr>
              <w:t>0 表示成功，非 0 表示失败或异常。</w:t>
            </w:r>
          </w:p>
        </w:tc>
      </w:tr>
      <w:tr w:rsidR="001A66DE" w14:paraId="7A449E98"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3CA58F0" w14:textId="77777777" w:rsidR="001A66DE" w:rsidRDefault="00000000">
            <w:pPr>
              <w:rPr>
                <w:rFonts w:hint="eastAsia"/>
                <w:color w:val="000000"/>
                <w:lang w:eastAsia="zh-CN"/>
              </w:rPr>
            </w:pPr>
            <w:r>
              <w:rPr>
                <w:color w:val="000000"/>
                <w:lang w:eastAsia="zh-CN"/>
              </w:rPr>
              <w:t>message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C2DC10" w14:textId="77777777" w:rsidR="001A66DE" w:rsidRDefault="00000000">
            <w:pPr>
              <w:rPr>
                <w:rFonts w:hint="eastAsia"/>
                <w:color w:val="000000"/>
                <w:lang w:eastAsia="zh-CN"/>
              </w:rPr>
            </w:pPr>
            <w:r>
              <w:rPr>
                <w:color w:val="000000"/>
                <w:lang w:eastAsia="zh-CN"/>
              </w:rPr>
              <w:t>提示信息</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281025E" w14:textId="77777777" w:rsidR="001A66DE" w:rsidRDefault="00000000">
            <w:pPr>
              <w:rPr>
                <w:rFonts w:hint="eastAsia"/>
                <w:color w:val="000000"/>
                <w:lang w:eastAsia="zh-CN"/>
              </w:rPr>
            </w:pPr>
            <w:r>
              <w:rPr>
                <w:color w:val="000000"/>
                <w:lang w:eastAsia="zh-CN"/>
              </w:rPr>
              <w:t>用于小程序</w:t>
            </w:r>
            <w:proofErr w:type="gramStart"/>
            <w:r>
              <w:rPr>
                <w:color w:val="000000"/>
                <w:lang w:eastAsia="zh-CN"/>
              </w:rPr>
              <w:t>端展示</w:t>
            </w:r>
            <w:proofErr w:type="gramEnd"/>
            <w:r>
              <w:rPr>
                <w:color w:val="000000"/>
                <w:lang w:eastAsia="zh-CN"/>
              </w:rPr>
              <w:t>或调试。</w:t>
            </w:r>
          </w:p>
        </w:tc>
      </w:tr>
      <w:tr w:rsidR="001A66DE" w14:paraId="75F4D4F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585343E" w14:textId="77777777" w:rsidR="001A66DE" w:rsidRDefault="00000000">
            <w:pPr>
              <w:rPr>
                <w:rFonts w:hint="eastAsia"/>
                <w:color w:val="000000"/>
                <w:lang w:eastAsia="zh-CN"/>
              </w:rPr>
            </w:pPr>
            <w:r>
              <w:rPr>
                <w:color w:val="000000"/>
                <w:lang w:eastAsia="zh-CN"/>
              </w:rPr>
              <w:t>data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31EE49" w14:textId="77777777" w:rsidR="001A66DE" w:rsidRDefault="00000000">
            <w:pPr>
              <w:rPr>
                <w:rFonts w:hint="eastAsia"/>
                <w:color w:val="000000"/>
                <w:lang w:eastAsia="zh-CN"/>
              </w:rPr>
            </w:pPr>
            <w:r>
              <w:rPr>
                <w:color w:val="000000"/>
                <w:lang w:eastAsia="zh-CN"/>
              </w:rPr>
              <w:t>业务数据</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608F5676" w14:textId="77777777" w:rsidR="001A66DE" w:rsidRDefault="00000000">
            <w:pPr>
              <w:rPr>
                <w:rFonts w:hint="eastAsia"/>
                <w:color w:val="000000"/>
                <w:lang w:eastAsia="zh-CN"/>
              </w:rPr>
            </w:pPr>
            <w:r>
              <w:rPr>
                <w:color w:val="000000"/>
                <w:lang w:eastAsia="zh-CN"/>
              </w:rPr>
              <w:t>成功时返回对象、列表或分页结果；失败时可为空。</w:t>
            </w:r>
          </w:p>
        </w:tc>
      </w:tr>
      <w:tr w:rsidR="001A66DE" w14:paraId="7D9D3393"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C9A06DA" w14:textId="77777777" w:rsidR="001A66DE" w:rsidRDefault="00000000">
            <w:pPr>
              <w:rPr>
                <w:rFonts w:hint="eastAsia"/>
                <w:color w:val="000000"/>
                <w:lang w:eastAsia="zh-CN"/>
              </w:rPr>
            </w:pPr>
            <w:r>
              <w:rPr>
                <w:color w:val="000000"/>
                <w:lang w:eastAsia="zh-CN"/>
              </w:rPr>
              <w:t>timestamp</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5C936" w14:textId="77777777" w:rsidR="001A66DE" w:rsidRDefault="00000000">
            <w:pPr>
              <w:rPr>
                <w:rFonts w:hint="eastAsia"/>
                <w:color w:val="000000"/>
                <w:lang w:eastAsia="zh-CN"/>
              </w:rPr>
            </w:pPr>
            <w:r>
              <w:rPr>
                <w:color w:val="000000"/>
                <w:lang w:eastAsia="zh-CN"/>
              </w:rPr>
              <w:t>响应时间</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5050BAA" w14:textId="77777777" w:rsidR="001A66DE" w:rsidRDefault="00000000">
            <w:pPr>
              <w:rPr>
                <w:rFonts w:hint="eastAsia"/>
                <w:color w:val="000000"/>
                <w:lang w:eastAsia="zh-CN"/>
              </w:rPr>
            </w:pPr>
            <w:r>
              <w:rPr>
                <w:color w:val="000000"/>
                <w:lang w:eastAsia="zh-CN"/>
              </w:rPr>
              <w:t>便于排查问题。</w:t>
            </w:r>
          </w:p>
        </w:tc>
      </w:tr>
      <w:tr w:rsidR="001A66DE" w14:paraId="398401D8"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2D07ECC" w14:textId="77777777" w:rsidR="001A66DE" w:rsidRDefault="00000000">
            <w:pPr>
              <w:rPr>
                <w:rFonts w:hint="eastAsia"/>
                <w:color w:val="000000"/>
                <w:lang w:eastAsia="zh-CN"/>
              </w:rPr>
            </w:pPr>
            <w:proofErr w:type="spellStart"/>
            <w:r>
              <w:rPr>
                <w:color w:val="000000"/>
                <w:lang w:eastAsia="zh-CN"/>
              </w:rPr>
              <w:lastRenderedPageBreak/>
              <w:t>requestId</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9D1D44" w14:textId="77777777" w:rsidR="001A66DE" w:rsidRDefault="00000000">
            <w:pPr>
              <w:rPr>
                <w:rFonts w:hint="eastAsia"/>
                <w:color w:val="000000"/>
                <w:lang w:eastAsia="zh-CN"/>
              </w:rPr>
            </w:pPr>
            <w:r>
              <w:rPr>
                <w:color w:val="000000"/>
                <w:lang w:eastAsia="zh-CN"/>
              </w:rPr>
              <w:t>请求标识</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D78ACA5" w14:textId="77777777" w:rsidR="001A66DE" w:rsidRDefault="00000000">
            <w:pPr>
              <w:rPr>
                <w:rFonts w:hint="eastAsia"/>
                <w:color w:val="000000"/>
                <w:lang w:eastAsia="zh-CN"/>
              </w:rPr>
            </w:pPr>
            <w:r>
              <w:rPr>
                <w:color w:val="000000"/>
                <w:lang w:eastAsia="zh-CN"/>
              </w:rPr>
              <w:t>可选字段，用于后端日志定位。</w:t>
            </w:r>
          </w:p>
        </w:tc>
      </w:tr>
    </w:tbl>
    <w:p w14:paraId="18479563" w14:textId="77777777" w:rsidR="001A66DE" w:rsidRDefault="001A66DE">
      <w:pPr>
        <w:rPr>
          <w:rFonts w:hint="eastAsia"/>
          <w:lang w:eastAsia="zh-CN"/>
        </w:rPr>
      </w:pPr>
    </w:p>
    <w:p w14:paraId="0D3AA93F" w14:textId="77777777" w:rsidR="001A66DE" w:rsidRDefault="00000000">
      <w:pPr>
        <w:pStyle w:val="a8"/>
      </w:pPr>
      <w:r>
        <w:t>示例结构：</w:t>
      </w:r>
      <w:r>
        <w:t xml:space="preserve">{ code: 0, message: "success", data: {}, timestamp: "YYYY-MM-DD </w:t>
      </w:r>
      <w:proofErr w:type="spellStart"/>
      <w:r>
        <w:t>HH:mm:ss</w:t>
      </w:r>
      <w:proofErr w:type="spellEnd"/>
      <w:r>
        <w:t>" }</w:t>
      </w:r>
      <w:r>
        <w:t>。</w:t>
      </w:r>
    </w:p>
    <w:p w14:paraId="1E7B84CB" w14:textId="77777777" w:rsidR="001A66DE" w:rsidRDefault="00000000">
      <w:pPr>
        <w:pStyle w:val="21"/>
        <w:keepNext/>
        <w:numPr>
          <w:ilvl w:val="0"/>
          <w:numId w:val="13"/>
        </w:numPr>
        <w:rPr>
          <w:rFonts w:ascii="黑体" w:hAnsi="黑体" w:cs="黑体" w:hint="eastAsia"/>
        </w:rPr>
      </w:pPr>
      <w:r>
        <w:t>核心接口概要设计</w:t>
      </w:r>
    </w:p>
    <w:p w14:paraId="03A22E5A" w14:textId="77777777" w:rsidR="001A66DE" w:rsidRDefault="00000000">
      <w:pPr>
        <w:pStyle w:val="a8"/>
      </w:pPr>
      <w:r>
        <w:t>以下表格只给出概要层面的接口职责，不对具体路径、</w:t>
      </w:r>
      <w:r>
        <w:t>HTTP</w:t>
      </w:r>
      <w:r>
        <w:t>方法和</w:t>
      </w:r>
      <w:r>
        <w:t>JSON</w:t>
      </w:r>
      <w:r>
        <w:t>字段作强制定义。后续具体设计可以在</w:t>
      </w:r>
      <w:r>
        <w:t xml:space="preserve"> Go + Gin </w:t>
      </w:r>
      <w:r>
        <w:t>中按</w:t>
      </w:r>
      <w:r>
        <w:t xml:space="preserve"> /auth</w:t>
      </w:r>
      <w:r>
        <w:t>、</w:t>
      </w:r>
      <w:r>
        <w:t>/products</w:t>
      </w:r>
      <w:r>
        <w:t>、</w:t>
      </w:r>
      <w:r>
        <w:t>/orders</w:t>
      </w:r>
      <w:r>
        <w:t>、</w:t>
      </w:r>
      <w:r>
        <w:t>/reports</w:t>
      </w:r>
      <w:r>
        <w:t>、</w:t>
      </w:r>
      <w:r>
        <w:t xml:space="preserve">/admin </w:t>
      </w:r>
      <w:r>
        <w:t>等路由组展开。</w:t>
      </w:r>
    </w:p>
    <w:p w14:paraId="7FD8D48F" w14:textId="77777777" w:rsidR="001A66DE" w:rsidRDefault="00000000">
      <w:pPr>
        <w:pStyle w:val="31"/>
        <w:keepNext/>
        <w:numPr>
          <w:ilvl w:val="0"/>
          <w:numId w:val="14"/>
        </w:numPr>
        <w:rPr>
          <w:rFonts w:ascii="黑体" w:hAnsi="黑体" w:cs="黑体" w:hint="eastAsia"/>
        </w:rPr>
      </w:pPr>
      <w:r>
        <w:t>登录与学生认证接口</w:t>
      </w:r>
    </w:p>
    <w:tbl>
      <w:tblPr>
        <w:tblStyle w:val="af5"/>
        <w:tblW w:w="0" w:type="auto"/>
        <w:jc w:val="center"/>
        <w:tblLayout w:type="fixed"/>
        <w:tblLook w:val="04A0" w:firstRow="1" w:lastRow="0" w:firstColumn="1" w:lastColumn="0" w:noHBand="0" w:noVBand="1"/>
      </w:tblPr>
      <w:tblGrid>
        <w:gridCol w:w="1984"/>
        <w:gridCol w:w="2438"/>
        <w:gridCol w:w="2551"/>
        <w:gridCol w:w="1701"/>
        <w:gridCol w:w="4195"/>
      </w:tblGrid>
      <w:tr w:rsidR="001A66DE" w14:paraId="1275B59E"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3C5F760C" w14:textId="77777777" w:rsidR="001A66DE" w:rsidRDefault="00000000">
            <w:pPr>
              <w:rPr>
                <w:rFonts w:hint="eastAsia"/>
                <w:color w:val="000000"/>
                <w:lang w:eastAsia="zh-CN"/>
              </w:rPr>
            </w:pPr>
            <w:r>
              <w:rPr>
                <w:color w:val="000000"/>
                <w:lang w:eastAsia="zh-CN"/>
              </w:rPr>
              <w:t>接口/服务入口</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08D31" w14:textId="77777777" w:rsidR="001A66DE" w:rsidRDefault="00000000">
            <w:pPr>
              <w:rPr>
                <w:rFonts w:hint="eastAsia"/>
                <w:color w:val="000000"/>
                <w:lang w:eastAsia="zh-CN"/>
              </w:rPr>
            </w:pPr>
            <w:r>
              <w:rPr>
                <w:color w:val="000000"/>
                <w:lang w:eastAsia="zh-CN"/>
              </w:rPr>
              <w:t>主要输入概念</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755AAF" w14:textId="77777777" w:rsidR="001A66DE" w:rsidRDefault="00000000">
            <w:pPr>
              <w:rPr>
                <w:rFonts w:hint="eastAsia"/>
                <w:color w:val="000000"/>
                <w:lang w:eastAsia="zh-CN"/>
              </w:rPr>
            </w:pPr>
            <w:r>
              <w:rPr>
                <w:color w:val="000000"/>
                <w:lang w:eastAsia="zh-CN"/>
              </w:rPr>
              <w:t>主要输出概念</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4A2CD" w14:textId="77777777" w:rsidR="001A66DE" w:rsidRDefault="00000000">
            <w:pPr>
              <w:rPr>
                <w:rFonts w:hint="eastAsia"/>
                <w:color w:val="000000"/>
                <w:lang w:eastAsia="zh-CN"/>
              </w:rPr>
            </w:pPr>
            <w:r>
              <w:rPr>
                <w:color w:val="000000"/>
                <w:lang w:eastAsia="zh-CN"/>
              </w:rPr>
              <w:t>调用角色</w:t>
            </w:r>
          </w:p>
        </w:tc>
        <w:tc>
          <w:tcPr>
            <w:tcW w:w="4195" w:type="dxa"/>
            <w:tcBorders>
              <w:top w:val="single" w:sz="4" w:space="0" w:color="000000"/>
              <w:left w:val="single" w:sz="4" w:space="0" w:color="000000"/>
              <w:bottom w:val="single" w:sz="4" w:space="0" w:color="000000"/>
              <w:right w:val="nil"/>
            </w:tcBorders>
            <w:shd w:val="clear" w:color="auto" w:fill="FFFFFF"/>
            <w:vAlign w:val="center"/>
          </w:tcPr>
          <w:p w14:paraId="2D8640EE" w14:textId="77777777" w:rsidR="001A66DE" w:rsidRDefault="00000000">
            <w:pPr>
              <w:rPr>
                <w:rFonts w:hint="eastAsia"/>
                <w:color w:val="000000"/>
                <w:lang w:eastAsia="zh-CN"/>
              </w:rPr>
            </w:pPr>
            <w:r>
              <w:rPr>
                <w:color w:val="000000"/>
                <w:lang w:eastAsia="zh-CN"/>
              </w:rPr>
              <w:t>权限与异常要点</w:t>
            </w:r>
          </w:p>
        </w:tc>
      </w:tr>
      <w:tr w:rsidR="001A66DE" w14:paraId="44EFA57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8C528FE" w14:textId="77777777" w:rsidR="001A66DE" w:rsidRDefault="00000000">
            <w:pPr>
              <w:rPr>
                <w:rFonts w:hint="eastAsia"/>
                <w:color w:val="000000"/>
                <w:lang w:eastAsia="zh-CN"/>
              </w:rPr>
            </w:pPr>
            <w:proofErr w:type="gramStart"/>
            <w:r>
              <w:rPr>
                <w:color w:val="000000"/>
                <w:lang w:eastAsia="zh-CN"/>
              </w:rPr>
              <w:t>微信登录</w:t>
            </w:r>
            <w:proofErr w:type="gramEnd"/>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273C3" w14:textId="77777777" w:rsidR="001A66DE" w:rsidRDefault="00000000">
            <w:pPr>
              <w:rPr>
                <w:rFonts w:hint="eastAsia"/>
                <w:color w:val="000000"/>
                <w:lang w:eastAsia="zh-CN"/>
              </w:rPr>
            </w:pPr>
            <w:proofErr w:type="gramStart"/>
            <w:r>
              <w:rPr>
                <w:color w:val="000000"/>
                <w:lang w:eastAsia="zh-CN"/>
              </w:rPr>
              <w:t>微信登录</w:t>
            </w:r>
            <w:proofErr w:type="gramEnd"/>
            <w:r>
              <w:rPr>
                <w:color w:val="000000"/>
                <w:lang w:eastAsia="zh-CN"/>
              </w:rPr>
              <w:t xml:space="preserve"> code、基础用户信息</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FD15D" w14:textId="77777777" w:rsidR="001A66DE" w:rsidRDefault="00000000">
            <w:pPr>
              <w:rPr>
                <w:rFonts w:hint="eastAsia"/>
                <w:color w:val="000000"/>
                <w:lang w:eastAsia="zh-CN"/>
              </w:rPr>
            </w:pPr>
            <w:r>
              <w:rPr>
                <w:color w:val="000000"/>
                <w:lang w:eastAsia="zh-CN"/>
              </w:rPr>
              <w:t>JWT/token、用户ID、昵称、认证状态、角色</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FA83C" w14:textId="77777777" w:rsidR="001A66DE" w:rsidRDefault="00000000">
            <w:pPr>
              <w:rPr>
                <w:rFonts w:hint="eastAsia"/>
                <w:color w:val="000000"/>
                <w:lang w:eastAsia="zh-CN"/>
              </w:rPr>
            </w:pPr>
            <w:r>
              <w:rPr>
                <w:color w:val="000000"/>
                <w:lang w:eastAsia="zh-CN"/>
              </w:rPr>
              <w:t>未登录用户</w:t>
            </w:r>
          </w:p>
        </w:tc>
        <w:tc>
          <w:tcPr>
            <w:tcW w:w="4195" w:type="dxa"/>
            <w:tcBorders>
              <w:top w:val="single" w:sz="4" w:space="0" w:color="000000"/>
              <w:left w:val="single" w:sz="4" w:space="0" w:color="000000"/>
              <w:bottom w:val="single" w:sz="4" w:space="0" w:color="000000"/>
              <w:right w:val="nil"/>
            </w:tcBorders>
            <w:shd w:val="clear" w:color="auto" w:fill="FFFFFF"/>
            <w:vAlign w:val="center"/>
          </w:tcPr>
          <w:p w14:paraId="7B9602A0" w14:textId="77777777" w:rsidR="001A66DE" w:rsidRDefault="00000000">
            <w:pPr>
              <w:rPr>
                <w:rFonts w:hint="eastAsia"/>
                <w:color w:val="000000"/>
                <w:lang w:eastAsia="zh-CN"/>
              </w:rPr>
            </w:pPr>
            <w:r>
              <w:rPr>
                <w:color w:val="000000"/>
                <w:lang w:eastAsia="zh-CN"/>
              </w:rPr>
              <w:t>后端调用</w:t>
            </w:r>
            <w:proofErr w:type="gramStart"/>
            <w:r>
              <w:rPr>
                <w:color w:val="000000"/>
                <w:lang w:eastAsia="zh-CN"/>
              </w:rPr>
              <w:t>微信开放</w:t>
            </w:r>
            <w:proofErr w:type="gramEnd"/>
            <w:r>
              <w:rPr>
                <w:color w:val="000000"/>
                <w:lang w:eastAsia="zh-CN"/>
              </w:rPr>
              <w:t xml:space="preserve">接口获取 </w:t>
            </w:r>
            <w:proofErr w:type="spellStart"/>
            <w:r>
              <w:rPr>
                <w:color w:val="000000"/>
                <w:lang w:eastAsia="zh-CN"/>
              </w:rPr>
              <w:t>openid</w:t>
            </w:r>
            <w:proofErr w:type="spellEnd"/>
            <w:r>
              <w:rPr>
                <w:color w:val="000000"/>
                <w:lang w:eastAsia="zh-CN"/>
              </w:rPr>
              <w:t>；code 无效或</w:t>
            </w:r>
            <w:proofErr w:type="gramStart"/>
            <w:r>
              <w:rPr>
                <w:color w:val="000000"/>
                <w:lang w:eastAsia="zh-CN"/>
              </w:rPr>
              <w:t>微信接口</w:t>
            </w:r>
            <w:proofErr w:type="gramEnd"/>
            <w:r>
              <w:rPr>
                <w:color w:val="000000"/>
                <w:lang w:eastAsia="zh-CN"/>
              </w:rPr>
              <w:t>异常时返回登录失败。</w:t>
            </w:r>
          </w:p>
        </w:tc>
      </w:tr>
      <w:tr w:rsidR="001A66DE" w14:paraId="5FBD88C5"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8ACA5DF" w14:textId="77777777" w:rsidR="001A66DE" w:rsidRDefault="00000000">
            <w:pPr>
              <w:rPr>
                <w:rFonts w:hint="eastAsia"/>
                <w:color w:val="000000"/>
                <w:lang w:eastAsia="zh-CN"/>
              </w:rPr>
            </w:pPr>
            <w:r>
              <w:rPr>
                <w:color w:val="000000"/>
                <w:lang w:eastAsia="zh-CN"/>
              </w:rPr>
              <w:t>学生认证</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642058" w14:textId="77777777" w:rsidR="001A66DE" w:rsidRDefault="00000000">
            <w:pPr>
              <w:rPr>
                <w:rFonts w:hint="eastAsia"/>
                <w:color w:val="000000"/>
                <w:lang w:eastAsia="zh-CN"/>
              </w:rPr>
            </w:pPr>
            <w:r>
              <w:rPr>
                <w:color w:val="000000"/>
                <w:lang w:eastAsia="zh-CN"/>
              </w:rPr>
              <w:t>学号、姓名、学院、联系方式</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9C2FB" w14:textId="77777777" w:rsidR="001A66DE" w:rsidRDefault="00000000">
            <w:pPr>
              <w:rPr>
                <w:rFonts w:hint="eastAsia"/>
                <w:color w:val="000000"/>
                <w:lang w:eastAsia="zh-CN"/>
              </w:rPr>
            </w:pPr>
            <w:r>
              <w:rPr>
                <w:color w:val="000000"/>
                <w:lang w:eastAsia="zh-CN"/>
              </w:rPr>
              <w:t>认证结果、</w:t>
            </w:r>
            <w:proofErr w:type="spellStart"/>
            <w:r>
              <w:rPr>
                <w:color w:val="000000"/>
                <w:lang w:eastAsia="zh-CN"/>
              </w:rPr>
              <w:t>auth_status</w:t>
            </w:r>
            <w:proofErr w:type="spellEnd"/>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FA106B" w14:textId="77777777" w:rsidR="001A66DE" w:rsidRDefault="00000000">
            <w:pPr>
              <w:rPr>
                <w:rFonts w:hint="eastAsia"/>
                <w:color w:val="000000"/>
                <w:lang w:eastAsia="zh-CN"/>
              </w:rPr>
            </w:pPr>
            <w:r>
              <w:rPr>
                <w:color w:val="000000"/>
                <w:lang w:eastAsia="zh-CN"/>
              </w:rPr>
              <w:t>已登录用户</w:t>
            </w:r>
          </w:p>
        </w:tc>
        <w:tc>
          <w:tcPr>
            <w:tcW w:w="4195" w:type="dxa"/>
            <w:tcBorders>
              <w:top w:val="single" w:sz="4" w:space="0" w:color="000000"/>
              <w:left w:val="single" w:sz="4" w:space="0" w:color="000000"/>
              <w:bottom w:val="single" w:sz="4" w:space="0" w:color="000000"/>
              <w:right w:val="nil"/>
            </w:tcBorders>
            <w:shd w:val="clear" w:color="auto" w:fill="FFFFFF"/>
            <w:vAlign w:val="center"/>
          </w:tcPr>
          <w:p w14:paraId="2454AEAA" w14:textId="77777777" w:rsidR="001A66DE" w:rsidRDefault="00000000">
            <w:pPr>
              <w:rPr>
                <w:rFonts w:hint="eastAsia"/>
                <w:color w:val="000000"/>
                <w:lang w:eastAsia="zh-CN"/>
              </w:rPr>
            </w:pPr>
            <w:r>
              <w:rPr>
                <w:color w:val="000000"/>
                <w:lang w:eastAsia="zh-CN"/>
              </w:rPr>
              <w:t>校验学号唯一性；信息不完整或认证失败时提示原因。</w:t>
            </w:r>
          </w:p>
        </w:tc>
      </w:tr>
      <w:tr w:rsidR="001A66DE" w14:paraId="23BA867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534E5AE" w14:textId="77777777" w:rsidR="001A66DE" w:rsidRDefault="00000000">
            <w:pPr>
              <w:rPr>
                <w:rFonts w:hint="eastAsia"/>
                <w:color w:val="000000"/>
                <w:lang w:eastAsia="zh-CN"/>
              </w:rPr>
            </w:pPr>
            <w:r>
              <w:rPr>
                <w:color w:val="000000"/>
                <w:lang w:eastAsia="zh-CN"/>
              </w:rPr>
              <w:t>认证状态查询</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BFE34" w14:textId="77777777" w:rsidR="001A66DE" w:rsidRDefault="00000000">
            <w:pPr>
              <w:rPr>
                <w:rFonts w:hint="eastAsia"/>
                <w:color w:val="000000"/>
                <w:lang w:eastAsia="zh-CN"/>
              </w:rPr>
            </w:pPr>
            <w:r>
              <w:rPr>
                <w:color w:val="000000"/>
                <w:lang w:eastAsia="zh-CN"/>
              </w:rPr>
              <w:t>JWT/token</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34015C" w14:textId="77777777" w:rsidR="001A66DE" w:rsidRDefault="00000000">
            <w:pPr>
              <w:rPr>
                <w:rFonts w:hint="eastAsia"/>
                <w:color w:val="000000"/>
                <w:lang w:eastAsia="zh-CN"/>
              </w:rPr>
            </w:pPr>
            <w:proofErr w:type="spellStart"/>
            <w:r>
              <w:rPr>
                <w:color w:val="000000"/>
                <w:lang w:eastAsia="zh-CN"/>
              </w:rPr>
              <w:t>auth_status</w:t>
            </w:r>
            <w:proofErr w:type="spellEnd"/>
            <w:r>
              <w:rPr>
                <w:color w:val="000000"/>
                <w:lang w:eastAsia="zh-CN"/>
              </w:rPr>
              <w:t>、</w:t>
            </w:r>
            <w:proofErr w:type="spellStart"/>
            <w:r>
              <w:rPr>
                <w:color w:val="000000"/>
                <w:lang w:eastAsia="zh-CN"/>
              </w:rPr>
              <w:t>account_status</w:t>
            </w:r>
            <w:proofErr w:type="spellEnd"/>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4F28D" w14:textId="77777777" w:rsidR="001A66DE" w:rsidRDefault="00000000">
            <w:pPr>
              <w:rPr>
                <w:rFonts w:hint="eastAsia"/>
                <w:color w:val="000000"/>
                <w:lang w:eastAsia="zh-CN"/>
              </w:rPr>
            </w:pPr>
            <w:r>
              <w:rPr>
                <w:color w:val="000000"/>
                <w:lang w:eastAsia="zh-CN"/>
              </w:rPr>
              <w:t>已登录用户</w:t>
            </w:r>
          </w:p>
        </w:tc>
        <w:tc>
          <w:tcPr>
            <w:tcW w:w="4195" w:type="dxa"/>
            <w:tcBorders>
              <w:top w:val="single" w:sz="4" w:space="0" w:color="000000"/>
              <w:left w:val="single" w:sz="4" w:space="0" w:color="000000"/>
              <w:bottom w:val="single" w:sz="4" w:space="0" w:color="000000"/>
              <w:right w:val="nil"/>
            </w:tcBorders>
            <w:shd w:val="clear" w:color="auto" w:fill="FFFFFF"/>
            <w:vAlign w:val="center"/>
          </w:tcPr>
          <w:p w14:paraId="7379D3AD" w14:textId="77777777" w:rsidR="001A66DE" w:rsidRDefault="00000000">
            <w:pPr>
              <w:rPr>
                <w:rFonts w:hint="eastAsia"/>
                <w:color w:val="000000"/>
                <w:lang w:eastAsia="zh-CN"/>
              </w:rPr>
            </w:pPr>
            <w:r>
              <w:rPr>
                <w:color w:val="000000"/>
                <w:lang w:eastAsia="zh-CN"/>
              </w:rPr>
              <w:t>token 失效时要求重新登录。</w:t>
            </w:r>
          </w:p>
        </w:tc>
      </w:tr>
      <w:tr w:rsidR="001A66DE" w14:paraId="1337B77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5C63FF4" w14:textId="77777777" w:rsidR="001A66DE" w:rsidRDefault="00000000">
            <w:pPr>
              <w:rPr>
                <w:rFonts w:hint="eastAsia"/>
                <w:color w:val="000000"/>
                <w:lang w:eastAsia="zh-CN"/>
              </w:rPr>
            </w:pPr>
            <w:r>
              <w:rPr>
                <w:color w:val="000000"/>
                <w:lang w:eastAsia="zh-CN"/>
              </w:rPr>
              <w:t>个人基础信息查询</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90459C" w14:textId="77777777" w:rsidR="001A66DE" w:rsidRDefault="00000000">
            <w:pPr>
              <w:rPr>
                <w:rFonts w:hint="eastAsia"/>
                <w:color w:val="000000"/>
                <w:lang w:eastAsia="zh-CN"/>
              </w:rPr>
            </w:pPr>
            <w:r>
              <w:rPr>
                <w:color w:val="000000"/>
                <w:lang w:eastAsia="zh-CN"/>
              </w:rPr>
              <w:t>JWT/token</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CB66EE" w14:textId="77777777" w:rsidR="001A66DE" w:rsidRDefault="00000000">
            <w:pPr>
              <w:rPr>
                <w:rFonts w:hint="eastAsia"/>
                <w:color w:val="000000"/>
                <w:lang w:eastAsia="zh-CN"/>
              </w:rPr>
            </w:pPr>
            <w:r>
              <w:rPr>
                <w:color w:val="000000"/>
                <w:lang w:eastAsia="zh-CN"/>
              </w:rPr>
              <w:t>头像、昵称、认证状态、角色等</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8C2ED" w14:textId="77777777" w:rsidR="001A66DE" w:rsidRDefault="00000000">
            <w:pPr>
              <w:rPr>
                <w:rFonts w:hint="eastAsia"/>
                <w:color w:val="000000"/>
                <w:lang w:eastAsia="zh-CN"/>
              </w:rPr>
            </w:pPr>
            <w:r>
              <w:rPr>
                <w:color w:val="000000"/>
                <w:lang w:eastAsia="zh-CN"/>
              </w:rPr>
              <w:t>已登录用户</w:t>
            </w:r>
          </w:p>
        </w:tc>
        <w:tc>
          <w:tcPr>
            <w:tcW w:w="4195" w:type="dxa"/>
            <w:tcBorders>
              <w:top w:val="single" w:sz="4" w:space="0" w:color="000000"/>
              <w:left w:val="single" w:sz="4" w:space="0" w:color="000000"/>
              <w:bottom w:val="single" w:sz="4" w:space="0" w:color="000000"/>
              <w:right w:val="nil"/>
            </w:tcBorders>
            <w:shd w:val="clear" w:color="auto" w:fill="FFFFFF"/>
            <w:vAlign w:val="center"/>
          </w:tcPr>
          <w:p w14:paraId="409AF1B6" w14:textId="77777777" w:rsidR="001A66DE" w:rsidRDefault="00000000">
            <w:pPr>
              <w:rPr>
                <w:rFonts w:hint="eastAsia"/>
                <w:color w:val="000000"/>
                <w:lang w:eastAsia="zh-CN"/>
              </w:rPr>
            </w:pPr>
            <w:r>
              <w:rPr>
                <w:color w:val="000000"/>
                <w:lang w:eastAsia="zh-CN"/>
              </w:rPr>
              <w:t>只返回当前用户可见信息，敏感字段按规则脱敏。</w:t>
            </w:r>
          </w:p>
        </w:tc>
      </w:tr>
    </w:tbl>
    <w:p w14:paraId="5B857292" w14:textId="77777777" w:rsidR="001A66DE" w:rsidRDefault="001A66DE">
      <w:pPr>
        <w:rPr>
          <w:rFonts w:hint="eastAsia"/>
          <w:lang w:eastAsia="zh-CN"/>
        </w:rPr>
      </w:pPr>
    </w:p>
    <w:p w14:paraId="298922EF" w14:textId="77777777" w:rsidR="001A66DE" w:rsidRDefault="00000000">
      <w:pPr>
        <w:pStyle w:val="31"/>
        <w:keepNext/>
        <w:numPr>
          <w:ilvl w:val="0"/>
          <w:numId w:val="14"/>
        </w:numPr>
        <w:rPr>
          <w:rFonts w:ascii="黑体" w:hAnsi="黑体" w:cs="黑体" w:hint="eastAsia"/>
        </w:rPr>
      </w:pPr>
      <w:r>
        <w:t>商品浏览与搜索接口</w:t>
      </w:r>
    </w:p>
    <w:tbl>
      <w:tblPr>
        <w:tblStyle w:val="af5"/>
        <w:tblW w:w="0" w:type="auto"/>
        <w:jc w:val="center"/>
        <w:tblLayout w:type="fixed"/>
        <w:tblLook w:val="04A0" w:firstRow="1" w:lastRow="0" w:firstColumn="1" w:lastColumn="0" w:noHBand="0" w:noVBand="1"/>
      </w:tblPr>
      <w:tblGrid>
        <w:gridCol w:w="1984"/>
        <w:gridCol w:w="2835"/>
        <w:gridCol w:w="2835"/>
        <w:gridCol w:w="1871"/>
        <w:gridCol w:w="3345"/>
      </w:tblGrid>
      <w:tr w:rsidR="001A66DE" w14:paraId="1CF7EE34"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0D0DE0C7" w14:textId="77777777" w:rsidR="001A66DE" w:rsidRDefault="00000000">
            <w:pPr>
              <w:rPr>
                <w:rFonts w:hint="eastAsia"/>
                <w:color w:val="000000"/>
                <w:lang w:eastAsia="zh-CN"/>
              </w:rPr>
            </w:pPr>
            <w:r>
              <w:rPr>
                <w:color w:val="000000"/>
                <w:lang w:eastAsia="zh-CN"/>
              </w:rPr>
              <w:t>接口/服务入口</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4DD60" w14:textId="77777777" w:rsidR="001A66DE" w:rsidRDefault="00000000">
            <w:pPr>
              <w:rPr>
                <w:rFonts w:hint="eastAsia"/>
                <w:color w:val="000000"/>
                <w:lang w:eastAsia="zh-CN"/>
              </w:rPr>
            </w:pPr>
            <w:r>
              <w:rPr>
                <w:color w:val="000000"/>
                <w:lang w:eastAsia="zh-CN"/>
              </w:rPr>
              <w:t>主要输入概念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5D96B9" w14:textId="77777777" w:rsidR="001A66DE" w:rsidRDefault="00000000">
            <w:pPr>
              <w:rPr>
                <w:rFonts w:hint="eastAsia"/>
                <w:color w:val="000000"/>
                <w:lang w:eastAsia="zh-CN"/>
              </w:rPr>
            </w:pPr>
            <w:r>
              <w:rPr>
                <w:color w:val="000000"/>
                <w:lang w:eastAsia="zh-CN"/>
              </w:rPr>
              <w:t>主要输出概念</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C11CC" w14:textId="77777777" w:rsidR="001A66DE" w:rsidRDefault="00000000">
            <w:pPr>
              <w:rPr>
                <w:rFonts w:hint="eastAsia"/>
                <w:color w:val="000000"/>
                <w:lang w:eastAsia="zh-CN"/>
              </w:rPr>
            </w:pPr>
            <w:r>
              <w:rPr>
                <w:color w:val="000000"/>
                <w:lang w:eastAsia="zh-CN"/>
              </w:rPr>
              <w:t>调用角色</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5FF389BD" w14:textId="77777777" w:rsidR="001A66DE" w:rsidRDefault="00000000">
            <w:pPr>
              <w:rPr>
                <w:rFonts w:hint="eastAsia"/>
                <w:color w:val="000000"/>
                <w:lang w:eastAsia="zh-CN"/>
              </w:rPr>
            </w:pPr>
            <w:r>
              <w:rPr>
                <w:color w:val="000000"/>
                <w:lang w:eastAsia="zh-CN"/>
              </w:rPr>
              <w:t>权限与异常要点</w:t>
            </w:r>
          </w:p>
        </w:tc>
      </w:tr>
      <w:tr w:rsidR="001A66DE" w14:paraId="477CE727"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E7A12DC" w14:textId="77777777" w:rsidR="001A66DE" w:rsidRDefault="00000000">
            <w:pPr>
              <w:rPr>
                <w:rFonts w:hint="eastAsia"/>
                <w:color w:val="000000"/>
                <w:lang w:eastAsia="zh-CN"/>
              </w:rPr>
            </w:pPr>
            <w:r>
              <w:rPr>
                <w:color w:val="000000"/>
                <w:lang w:eastAsia="zh-CN"/>
              </w:rPr>
              <w:t>商品列表</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2772F" w14:textId="77777777" w:rsidR="001A66DE" w:rsidRDefault="00000000">
            <w:pPr>
              <w:rPr>
                <w:rFonts w:hint="eastAsia"/>
                <w:color w:val="000000"/>
                <w:lang w:eastAsia="zh-CN"/>
              </w:rPr>
            </w:pPr>
            <w:r>
              <w:rPr>
                <w:color w:val="000000"/>
                <w:lang w:eastAsia="zh-CN"/>
              </w:rPr>
              <w:t>分类、关键词、价格区间、成色、排序、分页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132A42" w14:textId="77777777" w:rsidR="001A66DE" w:rsidRDefault="00000000">
            <w:pPr>
              <w:rPr>
                <w:rFonts w:hint="eastAsia"/>
                <w:color w:val="000000"/>
                <w:lang w:eastAsia="zh-CN"/>
              </w:rPr>
            </w:pPr>
            <w:r>
              <w:rPr>
                <w:color w:val="000000"/>
                <w:lang w:eastAsia="zh-CN"/>
              </w:rPr>
              <w:t>商品卡片列表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8D3D5" w14:textId="77777777" w:rsidR="001A66DE"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65F37283" w14:textId="77777777" w:rsidR="001A66DE" w:rsidRDefault="00000000">
            <w:pPr>
              <w:rPr>
                <w:rFonts w:hint="eastAsia"/>
                <w:color w:val="000000"/>
                <w:lang w:eastAsia="zh-CN"/>
              </w:rPr>
            </w:pPr>
            <w:r>
              <w:rPr>
                <w:color w:val="000000"/>
                <w:lang w:eastAsia="zh-CN"/>
              </w:rPr>
              <w:t>默认展示 ON_SALE 商品；下架、删除商品不展示。</w:t>
            </w:r>
          </w:p>
        </w:tc>
      </w:tr>
      <w:tr w:rsidR="001A66DE" w14:paraId="0A72138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DBC9BA9" w14:textId="77777777" w:rsidR="001A66DE" w:rsidRDefault="00000000">
            <w:pPr>
              <w:rPr>
                <w:rFonts w:hint="eastAsia"/>
                <w:color w:val="000000"/>
                <w:lang w:eastAsia="zh-CN"/>
              </w:rPr>
            </w:pPr>
            <w:r>
              <w:rPr>
                <w:color w:val="000000"/>
                <w:lang w:eastAsia="zh-CN"/>
              </w:rPr>
              <w:lastRenderedPageBreak/>
              <w:t>商品详情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C69B9" w14:textId="77777777" w:rsidR="001A66DE" w:rsidRDefault="00000000">
            <w:pPr>
              <w:rPr>
                <w:rFonts w:hint="eastAsia"/>
                <w:color w:val="000000"/>
                <w:lang w:eastAsia="zh-CN"/>
              </w:rPr>
            </w:pPr>
            <w:r>
              <w:rPr>
                <w:color w:val="000000"/>
                <w:lang w:eastAsia="zh-CN"/>
              </w:rPr>
              <w:t>商品ID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60DB69" w14:textId="77777777" w:rsidR="001A66DE" w:rsidRDefault="00000000">
            <w:pPr>
              <w:rPr>
                <w:rFonts w:hint="eastAsia"/>
                <w:color w:val="000000"/>
                <w:lang w:eastAsia="zh-CN"/>
              </w:rPr>
            </w:pPr>
            <w:r>
              <w:rPr>
                <w:color w:val="000000"/>
                <w:lang w:eastAsia="zh-CN"/>
              </w:rPr>
              <w:t>商品图片、标题、价格、描述、卖家脱敏信息、状态</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E38FE" w14:textId="77777777" w:rsidR="001A66DE"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246D26B1" w14:textId="77777777" w:rsidR="001A66DE" w:rsidRDefault="00000000">
            <w:pPr>
              <w:rPr>
                <w:rFonts w:hint="eastAsia"/>
                <w:color w:val="000000"/>
                <w:lang w:eastAsia="zh-CN"/>
              </w:rPr>
            </w:pPr>
            <w:r>
              <w:rPr>
                <w:color w:val="000000"/>
                <w:lang w:eastAsia="zh-CN"/>
              </w:rPr>
              <w:t>商品不存在、已删除时提示不可查看；联系方式不在详情</w:t>
            </w:r>
            <w:proofErr w:type="gramStart"/>
            <w:r>
              <w:rPr>
                <w:color w:val="000000"/>
                <w:lang w:eastAsia="zh-CN"/>
              </w:rPr>
              <w:t>页直接</w:t>
            </w:r>
            <w:proofErr w:type="gramEnd"/>
            <w:r>
              <w:rPr>
                <w:color w:val="000000"/>
                <w:lang w:eastAsia="zh-CN"/>
              </w:rPr>
              <w:t>展示。</w:t>
            </w:r>
          </w:p>
        </w:tc>
      </w:tr>
      <w:tr w:rsidR="001A66DE" w14:paraId="716452E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5647AA9" w14:textId="77777777" w:rsidR="001A66DE" w:rsidRDefault="00000000">
            <w:pPr>
              <w:rPr>
                <w:rFonts w:hint="eastAsia"/>
                <w:color w:val="000000"/>
                <w:lang w:eastAsia="zh-CN"/>
              </w:rPr>
            </w:pPr>
            <w:r>
              <w:rPr>
                <w:color w:val="000000"/>
                <w:lang w:eastAsia="zh-CN"/>
              </w:rPr>
              <w:t>关键词搜索</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283F5" w14:textId="77777777" w:rsidR="001A66DE" w:rsidRDefault="00000000">
            <w:pPr>
              <w:rPr>
                <w:rFonts w:hint="eastAsia"/>
                <w:color w:val="000000"/>
                <w:lang w:eastAsia="zh-CN"/>
              </w:rPr>
            </w:pPr>
            <w:r>
              <w:rPr>
                <w:color w:val="000000"/>
                <w:lang w:eastAsia="zh-CN"/>
              </w:rPr>
              <w:t>关键词、筛选条件、分页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D0A52" w14:textId="77777777" w:rsidR="001A66DE" w:rsidRDefault="00000000">
            <w:pPr>
              <w:rPr>
                <w:rFonts w:hint="eastAsia"/>
                <w:color w:val="000000"/>
                <w:lang w:eastAsia="zh-CN"/>
              </w:rPr>
            </w:pPr>
            <w:r>
              <w:rPr>
                <w:color w:val="000000"/>
                <w:lang w:eastAsia="zh-CN"/>
              </w:rPr>
              <w:t>搜索结果列表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91CE19" w14:textId="77777777" w:rsidR="001A66DE"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7D9C548B" w14:textId="77777777" w:rsidR="001A66DE" w:rsidRDefault="00000000">
            <w:pPr>
              <w:rPr>
                <w:rFonts w:hint="eastAsia"/>
                <w:color w:val="000000"/>
                <w:lang w:eastAsia="zh-CN"/>
              </w:rPr>
            </w:pPr>
            <w:r>
              <w:rPr>
                <w:color w:val="000000"/>
                <w:lang w:eastAsia="zh-CN"/>
              </w:rPr>
              <w:t>搜索无结果时返回空列表和提示。</w:t>
            </w:r>
          </w:p>
        </w:tc>
      </w:tr>
      <w:tr w:rsidR="001A66DE" w14:paraId="6E6C86C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0CE46CF" w14:textId="77777777" w:rsidR="001A66DE" w:rsidRDefault="00000000">
            <w:pPr>
              <w:rPr>
                <w:rFonts w:hint="eastAsia"/>
                <w:color w:val="000000"/>
                <w:lang w:eastAsia="zh-CN"/>
              </w:rPr>
            </w:pPr>
            <w:r>
              <w:rPr>
                <w:color w:val="000000"/>
                <w:lang w:eastAsia="zh-CN"/>
              </w:rPr>
              <w:t>分类查询</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7F3EA6" w14:textId="77777777" w:rsidR="001A66DE" w:rsidRDefault="00000000">
            <w:pPr>
              <w:rPr>
                <w:rFonts w:hint="eastAsia"/>
                <w:color w:val="000000"/>
                <w:lang w:eastAsia="zh-CN"/>
              </w:rPr>
            </w:pPr>
            <w:r>
              <w:rPr>
                <w:color w:val="000000"/>
                <w:lang w:eastAsia="zh-CN"/>
              </w:rPr>
              <w:t>分类ID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36322" w14:textId="77777777" w:rsidR="001A66DE" w:rsidRDefault="00000000">
            <w:pPr>
              <w:rPr>
                <w:rFonts w:hint="eastAsia"/>
                <w:color w:val="000000"/>
                <w:lang w:eastAsia="zh-CN"/>
              </w:rPr>
            </w:pPr>
            <w:r>
              <w:rPr>
                <w:color w:val="000000"/>
                <w:lang w:eastAsia="zh-CN"/>
              </w:rPr>
              <w:t>分类商品列表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F00DE" w14:textId="77777777" w:rsidR="001A66DE"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0EE1259C" w14:textId="77777777" w:rsidR="001A66DE" w:rsidRDefault="00000000">
            <w:pPr>
              <w:rPr>
                <w:rFonts w:hint="eastAsia"/>
                <w:color w:val="000000"/>
                <w:lang w:eastAsia="zh-CN"/>
              </w:rPr>
            </w:pPr>
            <w:r>
              <w:rPr>
                <w:color w:val="000000"/>
                <w:lang w:eastAsia="zh-CN"/>
              </w:rPr>
              <w:t>分类停用时不展示。</w:t>
            </w:r>
          </w:p>
        </w:tc>
      </w:tr>
    </w:tbl>
    <w:p w14:paraId="547C11A1" w14:textId="77777777" w:rsidR="001A66DE" w:rsidRDefault="001A66DE">
      <w:pPr>
        <w:rPr>
          <w:rFonts w:hint="eastAsia"/>
          <w:lang w:eastAsia="zh-CN"/>
        </w:rPr>
      </w:pPr>
    </w:p>
    <w:p w14:paraId="36BD3F4E" w14:textId="77777777" w:rsidR="001A66DE" w:rsidRDefault="00000000">
      <w:pPr>
        <w:pStyle w:val="31"/>
        <w:keepNext/>
        <w:numPr>
          <w:ilvl w:val="0"/>
          <w:numId w:val="14"/>
        </w:numPr>
        <w:rPr>
          <w:rFonts w:ascii="黑体" w:hAnsi="黑体" w:cs="黑体" w:hint="eastAsia"/>
        </w:rPr>
      </w:pPr>
      <w:r>
        <w:t>商品发布与管理接口</w:t>
      </w:r>
    </w:p>
    <w:tbl>
      <w:tblPr>
        <w:tblStyle w:val="af5"/>
        <w:tblW w:w="0" w:type="auto"/>
        <w:jc w:val="center"/>
        <w:tblLayout w:type="fixed"/>
        <w:tblLook w:val="04A0" w:firstRow="1" w:lastRow="0" w:firstColumn="1" w:lastColumn="0" w:noHBand="0" w:noVBand="1"/>
      </w:tblPr>
      <w:tblGrid>
        <w:gridCol w:w="1984"/>
        <w:gridCol w:w="2721"/>
        <w:gridCol w:w="2268"/>
        <w:gridCol w:w="1587"/>
        <w:gridCol w:w="4309"/>
      </w:tblGrid>
      <w:tr w:rsidR="001A66DE" w14:paraId="6CD450DF"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153269CE" w14:textId="77777777" w:rsidR="001A66DE" w:rsidRDefault="00000000">
            <w:pPr>
              <w:rPr>
                <w:rFonts w:hint="eastAsia"/>
                <w:color w:val="000000"/>
                <w:lang w:eastAsia="zh-CN"/>
              </w:rPr>
            </w:pPr>
            <w:r>
              <w:rPr>
                <w:color w:val="000000"/>
                <w:lang w:eastAsia="zh-CN"/>
              </w:rPr>
              <w:t>接口/服务入口</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1CED7" w14:textId="77777777" w:rsidR="001A66DE" w:rsidRDefault="00000000">
            <w:pPr>
              <w:rPr>
                <w:rFonts w:hint="eastAsia"/>
                <w:color w:val="000000"/>
                <w:lang w:eastAsia="zh-CN"/>
              </w:rPr>
            </w:pPr>
            <w:r>
              <w:rPr>
                <w:color w:val="000000"/>
                <w:lang w:eastAsia="zh-CN"/>
              </w:rPr>
              <w:t>主要输入概念</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8E121" w14:textId="77777777" w:rsidR="001A66DE" w:rsidRDefault="00000000">
            <w:pPr>
              <w:rPr>
                <w:rFonts w:hint="eastAsia"/>
                <w:color w:val="000000"/>
                <w:lang w:eastAsia="zh-CN"/>
              </w:rPr>
            </w:pPr>
            <w:r>
              <w:rPr>
                <w:color w:val="000000"/>
                <w:lang w:eastAsia="zh-CN"/>
              </w:rPr>
              <w:t>主要输出概念</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216C5B" w14:textId="77777777" w:rsidR="001A66DE" w:rsidRDefault="00000000">
            <w:pPr>
              <w:rPr>
                <w:rFonts w:hint="eastAsia"/>
                <w:color w:val="000000"/>
                <w:lang w:eastAsia="zh-CN"/>
              </w:rPr>
            </w:pPr>
            <w:r>
              <w:rPr>
                <w:color w:val="000000"/>
                <w:lang w:eastAsia="zh-CN"/>
              </w:rPr>
              <w:t>调用角色</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0246AFD6" w14:textId="77777777" w:rsidR="001A66DE" w:rsidRDefault="00000000">
            <w:pPr>
              <w:rPr>
                <w:rFonts w:hint="eastAsia"/>
                <w:color w:val="000000"/>
                <w:lang w:eastAsia="zh-CN"/>
              </w:rPr>
            </w:pPr>
            <w:r>
              <w:rPr>
                <w:color w:val="000000"/>
                <w:lang w:eastAsia="zh-CN"/>
              </w:rPr>
              <w:t>权限与异常要点</w:t>
            </w:r>
          </w:p>
        </w:tc>
      </w:tr>
      <w:tr w:rsidR="001A66DE" w14:paraId="24E9942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82F7AB2" w14:textId="77777777" w:rsidR="001A66DE" w:rsidRDefault="00000000">
            <w:pPr>
              <w:rPr>
                <w:rFonts w:hint="eastAsia"/>
                <w:color w:val="000000"/>
                <w:lang w:eastAsia="zh-CN"/>
              </w:rPr>
            </w:pPr>
            <w:r>
              <w:rPr>
                <w:color w:val="000000"/>
                <w:lang w:eastAsia="zh-CN"/>
              </w:rPr>
              <w:t>发布商品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82B6A3" w14:textId="77777777" w:rsidR="001A66DE" w:rsidRDefault="00000000">
            <w:pPr>
              <w:rPr>
                <w:rFonts w:hint="eastAsia"/>
                <w:color w:val="000000"/>
                <w:lang w:eastAsia="zh-CN"/>
              </w:rPr>
            </w:pPr>
            <w:r>
              <w:rPr>
                <w:color w:val="000000"/>
                <w:lang w:eastAsia="zh-CN"/>
              </w:rPr>
              <w:t>标题、分类、成色、原价/售价、描述、面交地点、图片</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558FD" w14:textId="77777777" w:rsidR="001A66DE" w:rsidRDefault="00000000">
            <w:pPr>
              <w:rPr>
                <w:rFonts w:hint="eastAsia"/>
                <w:color w:val="000000"/>
                <w:lang w:eastAsia="zh-CN"/>
              </w:rPr>
            </w:pPr>
            <w:r>
              <w:rPr>
                <w:color w:val="000000"/>
                <w:lang w:eastAsia="zh-CN"/>
              </w:rPr>
              <w:t>商品ID、发布结果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53D094" w14:textId="77777777" w:rsidR="001A66DE" w:rsidRDefault="00000000">
            <w:pPr>
              <w:rPr>
                <w:rFonts w:hint="eastAsia"/>
                <w:color w:val="000000"/>
                <w:lang w:eastAsia="zh-CN"/>
              </w:rPr>
            </w:pPr>
            <w:r>
              <w:rPr>
                <w:color w:val="000000"/>
                <w:lang w:eastAsia="zh-CN"/>
              </w:rPr>
              <w:t>已认证用户</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7D75A28A" w14:textId="77777777" w:rsidR="001A66DE" w:rsidRDefault="00000000">
            <w:pPr>
              <w:rPr>
                <w:rFonts w:hint="eastAsia"/>
                <w:color w:val="000000"/>
                <w:lang w:eastAsia="zh-CN"/>
              </w:rPr>
            </w:pPr>
            <w:r>
              <w:rPr>
                <w:color w:val="000000"/>
                <w:lang w:eastAsia="zh-CN"/>
              </w:rPr>
              <w:t xml:space="preserve">Gin 中间件校验登录态，业务层校验 </w:t>
            </w:r>
            <w:proofErr w:type="spellStart"/>
            <w:r>
              <w:rPr>
                <w:color w:val="000000"/>
                <w:lang w:eastAsia="zh-CN"/>
              </w:rPr>
              <w:t>auth_status</w:t>
            </w:r>
            <w:proofErr w:type="spellEnd"/>
            <w:r>
              <w:rPr>
                <w:color w:val="000000"/>
                <w:lang w:eastAsia="zh-CN"/>
              </w:rPr>
              <w:t>=VERIFIED、</w:t>
            </w:r>
            <w:proofErr w:type="spellStart"/>
            <w:r>
              <w:rPr>
                <w:color w:val="000000"/>
                <w:lang w:eastAsia="zh-CN"/>
              </w:rPr>
              <w:t>account_status</w:t>
            </w:r>
            <w:proofErr w:type="spellEnd"/>
            <w:r>
              <w:rPr>
                <w:color w:val="000000"/>
                <w:lang w:eastAsia="zh-CN"/>
              </w:rPr>
              <w:t>=NORMAL；图片最多9张；敏感词命中时拒绝发布。</w:t>
            </w:r>
          </w:p>
        </w:tc>
      </w:tr>
      <w:tr w:rsidR="001A66DE" w14:paraId="214A13F5"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FE6488F" w14:textId="77777777" w:rsidR="001A66DE" w:rsidRDefault="00000000">
            <w:pPr>
              <w:rPr>
                <w:rFonts w:hint="eastAsia"/>
                <w:color w:val="000000"/>
                <w:lang w:eastAsia="zh-CN"/>
              </w:rPr>
            </w:pPr>
            <w:r>
              <w:rPr>
                <w:color w:val="000000"/>
                <w:lang w:eastAsia="zh-CN"/>
              </w:rPr>
              <w:t>上</w:t>
            </w:r>
            <w:proofErr w:type="gramStart"/>
            <w:r>
              <w:rPr>
                <w:color w:val="000000"/>
                <w:lang w:eastAsia="zh-CN"/>
              </w:rPr>
              <w:t>传商品</w:t>
            </w:r>
            <w:proofErr w:type="gramEnd"/>
            <w:r>
              <w:rPr>
                <w:color w:val="000000"/>
                <w:lang w:eastAsia="zh-CN"/>
              </w:rPr>
              <w:t>图片</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7A50FE" w14:textId="77777777" w:rsidR="001A66DE" w:rsidRDefault="00000000">
            <w:pPr>
              <w:rPr>
                <w:rFonts w:hint="eastAsia"/>
                <w:color w:val="000000"/>
                <w:lang w:eastAsia="zh-CN"/>
              </w:rPr>
            </w:pPr>
            <w:r>
              <w:rPr>
                <w:color w:val="000000"/>
                <w:lang w:eastAsia="zh-CN"/>
              </w:rPr>
              <w:t>图片文件、商品临时标识或商品ID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81FF35" w14:textId="77777777" w:rsidR="001A66DE" w:rsidRDefault="00000000">
            <w:pPr>
              <w:rPr>
                <w:rFonts w:hint="eastAsia"/>
                <w:color w:val="000000"/>
                <w:lang w:eastAsia="zh-CN"/>
              </w:rPr>
            </w:pPr>
            <w:r>
              <w:rPr>
                <w:color w:val="000000"/>
                <w:lang w:eastAsia="zh-CN"/>
              </w:rPr>
              <w:t>图片URL、排序信息</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8736A" w14:textId="77777777" w:rsidR="001A66DE" w:rsidRDefault="00000000">
            <w:pPr>
              <w:rPr>
                <w:rFonts w:hint="eastAsia"/>
                <w:color w:val="000000"/>
                <w:lang w:eastAsia="zh-CN"/>
              </w:rPr>
            </w:pPr>
            <w:r>
              <w:rPr>
                <w:color w:val="000000"/>
                <w:lang w:eastAsia="zh-CN"/>
              </w:rPr>
              <w:t>已认证用户</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3FE07735" w14:textId="77777777" w:rsidR="001A66DE" w:rsidRDefault="00000000">
            <w:pPr>
              <w:rPr>
                <w:rFonts w:hint="eastAsia"/>
                <w:color w:val="000000"/>
                <w:lang w:eastAsia="zh-CN"/>
              </w:rPr>
            </w:pPr>
            <w:r>
              <w:rPr>
                <w:color w:val="000000"/>
                <w:lang w:eastAsia="zh-CN"/>
              </w:rPr>
              <w:t xml:space="preserve">通过 </w:t>
            </w:r>
            <w:proofErr w:type="spellStart"/>
            <w:r>
              <w:rPr>
                <w:color w:val="000000"/>
                <w:lang w:eastAsia="zh-CN"/>
              </w:rPr>
              <w:t>wx.uploadFile</w:t>
            </w:r>
            <w:proofErr w:type="spellEnd"/>
            <w:r>
              <w:rPr>
                <w:color w:val="000000"/>
                <w:lang w:eastAsia="zh-CN"/>
              </w:rPr>
              <w:t xml:space="preserve"> 调用上传接口；文件保存至本地文件存储，地址写入 </w:t>
            </w:r>
            <w:proofErr w:type="spellStart"/>
            <w:r>
              <w:rPr>
                <w:color w:val="000000"/>
                <w:lang w:eastAsia="zh-CN"/>
              </w:rPr>
              <w:t>product_images</w:t>
            </w:r>
            <w:proofErr w:type="spellEnd"/>
            <w:r>
              <w:rPr>
                <w:color w:val="000000"/>
                <w:lang w:eastAsia="zh-CN"/>
              </w:rPr>
              <w:t>。</w:t>
            </w:r>
          </w:p>
        </w:tc>
      </w:tr>
      <w:tr w:rsidR="001A66DE" w14:paraId="4D77FD3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1EC6077" w14:textId="77777777" w:rsidR="001A66DE" w:rsidRDefault="00000000">
            <w:pPr>
              <w:rPr>
                <w:rFonts w:hint="eastAsia"/>
                <w:color w:val="000000"/>
                <w:lang w:eastAsia="zh-CN"/>
              </w:rPr>
            </w:pPr>
            <w:r>
              <w:rPr>
                <w:color w:val="000000"/>
                <w:lang w:eastAsia="zh-CN"/>
              </w:rPr>
              <w:t>编辑商品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D937D" w14:textId="77777777" w:rsidR="001A66DE" w:rsidRDefault="00000000">
            <w:pPr>
              <w:rPr>
                <w:rFonts w:hint="eastAsia"/>
                <w:color w:val="000000"/>
                <w:lang w:eastAsia="zh-CN"/>
              </w:rPr>
            </w:pPr>
            <w:r>
              <w:rPr>
                <w:color w:val="000000"/>
                <w:lang w:eastAsia="zh-CN"/>
              </w:rPr>
              <w:t>商品ID、修改内容</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00F94" w14:textId="77777777" w:rsidR="001A66DE" w:rsidRDefault="00000000">
            <w:pPr>
              <w:rPr>
                <w:rFonts w:hint="eastAsia"/>
                <w:color w:val="000000"/>
                <w:lang w:eastAsia="zh-CN"/>
              </w:rPr>
            </w:pPr>
            <w:r>
              <w:rPr>
                <w:color w:val="000000"/>
                <w:lang w:eastAsia="zh-CN"/>
              </w:rPr>
              <w:t>修改结果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2938E" w14:textId="77777777" w:rsidR="001A66DE" w:rsidRDefault="00000000">
            <w:pPr>
              <w:rPr>
                <w:rFonts w:hint="eastAsia"/>
                <w:color w:val="000000"/>
                <w:lang w:eastAsia="zh-CN"/>
              </w:rPr>
            </w:pPr>
            <w:r>
              <w:rPr>
                <w:color w:val="000000"/>
                <w:lang w:eastAsia="zh-CN"/>
              </w:rPr>
              <w:t>商品卖家</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199392EB" w14:textId="77777777" w:rsidR="001A66DE" w:rsidRDefault="00000000">
            <w:pPr>
              <w:rPr>
                <w:rFonts w:hint="eastAsia"/>
                <w:color w:val="000000"/>
                <w:lang w:eastAsia="zh-CN"/>
              </w:rPr>
            </w:pPr>
            <w:r>
              <w:rPr>
                <w:color w:val="000000"/>
                <w:lang w:eastAsia="zh-CN"/>
              </w:rPr>
              <w:t xml:space="preserve">校验 </w:t>
            </w:r>
            <w:proofErr w:type="spellStart"/>
            <w:r>
              <w:rPr>
                <w:color w:val="000000"/>
                <w:lang w:eastAsia="zh-CN"/>
              </w:rPr>
              <w:t>seller_id</w:t>
            </w:r>
            <w:proofErr w:type="spellEnd"/>
            <w:r>
              <w:rPr>
                <w:color w:val="000000"/>
                <w:lang w:eastAsia="zh-CN"/>
              </w:rPr>
              <w:t>；LOCKED/SOLD 状态限制关键字段修改。</w:t>
            </w:r>
          </w:p>
        </w:tc>
      </w:tr>
      <w:tr w:rsidR="001A66DE" w14:paraId="2D4E329C"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F3AEC06" w14:textId="77777777" w:rsidR="001A66DE" w:rsidRDefault="00000000">
            <w:pPr>
              <w:rPr>
                <w:rFonts w:hint="eastAsia"/>
                <w:color w:val="000000"/>
                <w:lang w:eastAsia="zh-CN"/>
              </w:rPr>
            </w:pPr>
            <w:r>
              <w:rPr>
                <w:color w:val="000000"/>
                <w:lang w:eastAsia="zh-CN"/>
              </w:rPr>
              <w:t>上下</w:t>
            </w:r>
            <w:proofErr w:type="gramStart"/>
            <w:r>
              <w:rPr>
                <w:color w:val="000000"/>
                <w:lang w:eastAsia="zh-CN"/>
              </w:rPr>
              <w:t>架商品</w:t>
            </w:r>
            <w:proofErr w:type="gramEnd"/>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7D5401" w14:textId="77777777" w:rsidR="001A66DE" w:rsidRDefault="00000000">
            <w:pPr>
              <w:rPr>
                <w:rFonts w:hint="eastAsia"/>
                <w:color w:val="000000"/>
                <w:lang w:eastAsia="zh-CN"/>
              </w:rPr>
            </w:pPr>
            <w:r>
              <w:rPr>
                <w:color w:val="000000"/>
                <w:lang w:eastAsia="zh-CN"/>
              </w:rPr>
              <w:t>商品ID、目标状态、原因</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CA28B" w14:textId="77777777" w:rsidR="001A66DE" w:rsidRDefault="00000000">
            <w:pPr>
              <w:rPr>
                <w:rFonts w:hint="eastAsia"/>
                <w:color w:val="000000"/>
                <w:lang w:eastAsia="zh-CN"/>
              </w:rPr>
            </w:pPr>
            <w:r>
              <w:rPr>
                <w:color w:val="000000"/>
                <w:lang w:eastAsia="zh-CN"/>
              </w:rPr>
              <w:t>状态变更结果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C4BC2F" w14:textId="77777777" w:rsidR="001A66DE" w:rsidRDefault="00000000">
            <w:pPr>
              <w:rPr>
                <w:rFonts w:hint="eastAsia"/>
                <w:color w:val="000000"/>
                <w:lang w:eastAsia="zh-CN"/>
              </w:rPr>
            </w:pPr>
            <w:r>
              <w:rPr>
                <w:color w:val="000000"/>
                <w:lang w:eastAsia="zh-CN"/>
              </w:rPr>
              <w:t>商品卖家/管理员</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5E74437E" w14:textId="77777777" w:rsidR="001A66DE" w:rsidRDefault="00000000">
            <w:pPr>
              <w:rPr>
                <w:rFonts w:hint="eastAsia"/>
                <w:color w:val="000000"/>
                <w:lang w:eastAsia="zh-CN"/>
              </w:rPr>
            </w:pPr>
            <w:r>
              <w:rPr>
                <w:color w:val="000000"/>
                <w:lang w:eastAsia="zh-CN"/>
              </w:rPr>
              <w:t>卖家可主动上下架；管理员强制</w:t>
            </w:r>
            <w:proofErr w:type="gramStart"/>
            <w:r>
              <w:rPr>
                <w:color w:val="000000"/>
                <w:lang w:eastAsia="zh-CN"/>
              </w:rPr>
              <w:t>下架需写入</w:t>
            </w:r>
            <w:proofErr w:type="gramEnd"/>
            <w:r>
              <w:rPr>
                <w:color w:val="000000"/>
                <w:lang w:eastAsia="zh-CN"/>
              </w:rPr>
              <w:t xml:space="preserve"> </w:t>
            </w:r>
            <w:proofErr w:type="spellStart"/>
            <w:r>
              <w:rPr>
                <w:color w:val="000000"/>
                <w:lang w:eastAsia="zh-CN"/>
              </w:rPr>
              <w:t>admin_logs</w:t>
            </w:r>
            <w:proofErr w:type="spellEnd"/>
            <w:r>
              <w:rPr>
                <w:color w:val="000000"/>
                <w:lang w:eastAsia="zh-CN"/>
              </w:rPr>
              <w:t>。</w:t>
            </w:r>
          </w:p>
        </w:tc>
      </w:tr>
      <w:tr w:rsidR="001A66DE" w14:paraId="0909355F"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BF84B7D" w14:textId="77777777" w:rsidR="001A66DE" w:rsidRDefault="00000000">
            <w:pPr>
              <w:rPr>
                <w:rFonts w:hint="eastAsia"/>
                <w:color w:val="000000"/>
                <w:lang w:eastAsia="zh-CN"/>
              </w:rPr>
            </w:pPr>
            <w:r>
              <w:rPr>
                <w:color w:val="000000"/>
                <w:lang w:eastAsia="zh-CN"/>
              </w:rPr>
              <w:t>逻辑删除商品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4B274" w14:textId="77777777" w:rsidR="001A66DE" w:rsidRDefault="00000000">
            <w:pPr>
              <w:rPr>
                <w:rFonts w:hint="eastAsia"/>
                <w:color w:val="000000"/>
                <w:lang w:eastAsia="zh-CN"/>
              </w:rPr>
            </w:pPr>
            <w:r>
              <w:rPr>
                <w:color w:val="000000"/>
                <w:lang w:eastAsia="zh-CN"/>
              </w:rPr>
              <w:t>商品ID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EF073F" w14:textId="77777777" w:rsidR="001A66DE" w:rsidRDefault="00000000">
            <w:pPr>
              <w:rPr>
                <w:rFonts w:hint="eastAsia"/>
                <w:color w:val="000000"/>
                <w:lang w:eastAsia="zh-CN"/>
              </w:rPr>
            </w:pPr>
            <w:r>
              <w:rPr>
                <w:color w:val="000000"/>
                <w:lang w:eastAsia="zh-CN"/>
              </w:rPr>
              <w:t>删除结果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F5E682" w14:textId="77777777" w:rsidR="001A66DE" w:rsidRDefault="00000000">
            <w:pPr>
              <w:rPr>
                <w:rFonts w:hint="eastAsia"/>
                <w:color w:val="000000"/>
                <w:lang w:eastAsia="zh-CN"/>
              </w:rPr>
            </w:pPr>
            <w:r>
              <w:rPr>
                <w:color w:val="000000"/>
                <w:lang w:eastAsia="zh-CN"/>
              </w:rPr>
              <w:t>商品卖家</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6A98F559" w14:textId="77777777" w:rsidR="001A66DE" w:rsidRDefault="00000000">
            <w:pPr>
              <w:rPr>
                <w:rFonts w:hint="eastAsia"/>
                <w:color w:val="000000"/>
                <w:lang w:eastAsia="zh-CN"/>
              </w:rPr>
            </w:pPr>
            <w:r>
              <w:rPr>
                <w:color w:val="000000"/>
                <w:lang w:eastAsia="zh-CN"/>
              </w:rPr>
              <w:t xml:space="preserve">只做 status=DELETED 或 </w:t>
            </w:r>
            <w:proofErr w:type="spellStart"/>
            <w:r>
              <w:rPr>
                <w:color w:val="000000"/>
                <w:lang w:eastAsia="zh-CN"/>
              </w:rPr>
              <w:t>is_deleted</w:t>
            </w:r>
            <w:proofErr w:type="spellEnd"/>
            <w:r>
              <w:rPr>
                <w:color w:val="000000"/>
                <w:lang w:eastAsia="zh-CN"/>
              </w:rPr>
              <w:t>=1，</w:t>
            </w:r>
            <w:proofErr w:type="gramStart"/>
            <w:r>
              <w:rPr>
                <w:color w:val="000000"/>
                <w:lang w:eastAsia="zh-CN"/>
              </w:rPr>
              <w:t>不</w:t>
            </w:r>
            <w:proofErr w:type="gramEnd"/>
            <w:r>
              <w:rPr>
                <w:color w:val="000000"/>
                <w:lang w:eastAsia="zh-CN"/>
              </w:rPr>
              <w:t>物理删除历史记录。</w:t>
            </w:r>
          </w:p>
        </w:tc>
      </w:tr>
    </w:tbl>
    <w:p w14:paraId="41512F6A" w14:textId="77777777" w:rsidR="001A66DE" w:rsidRDefault="001A66DE">
      <w:pPr>
        <w:rPr>
          <w:rFonts w:hint="eastAsia"/>
          <w:lang w:eastAsia="zh-CN"/>
        </w:rPr>
      </w:pPr>
    </w:p>
    <w:p w14:paraId="6294CE4C" w14:textId="77777777" w:rsidR="001A66DE" w:rsidRDefault="00000000">
      <w:pPr>
        <w:pStyle w:val="31"/>
        <w:keepNext/>
        <w:numPr>
          <w:ilvl w:val="0"/>
          <w:numId w:val="14"/>
        </w:numPr>
        <w:rPr>
          <w:rFonts w:ascii="黑体" w:hAnsi="黑体" w:cs="黑体" w:hint="eastAsia"/>
        </w:rPr>
      </w:pPr>
      <w:r>
        <w:lastRenderedPageBreak/>
        <w:t>订单预约与状态流转接口</w:t>
      </w:r>
    </w:p>
    <w:tbl>
      <w:tblPr>
        <w:tblStyle w:val="af5"/>
        <w:tblW w:w="0" w:type="auto"/>
        <w:jc w:val="center"/>
        <w:tblLayout w:type="fixed"/>
        <w:tblLook w:val="04A0" w:firstRow="1" w:lastRow="0" w:firstColumn="1" w:lastColumn="0" w:noHBand="0" w:noVBand="1"/>
      </w:tblPr>
      <w:tblGrid>
        <w:gridCol w:w="1984"/>
        <w:gridCol w:w="2721"/>
        <w:gridCol w:w="2551"/>
        <w:gridCol w:w="1701"/>
        <w:gridCol w:w="3912"/>
      </w:tblGrid>
      <w:tr w:rsidR="001A66DE" w14:paraId="567A219D"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01BB1CD2" w14:textId="77777777" w:rsidR="001A66DE" w:rsidRDefault="00000000">
            <w:pPr>
              <w:rPr>
                <w:rFonts w:hint="eastAsia"/>
                <w:color w:val="000000"/>
                <w:lang w:eastAsia="zh-CN"/>
              </w:rPr>
            </w:pPr>
            <w:r>
              <w:rPr>
                <w:color w:val="000000"/>
                <w:lang w:eastAsia="zh-CN"/>
              </w:rPr>
              <w:t>接口/服务入口</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D444A" w14:textId="77777777" w:rsidR="001A66DE" w:rsidRDefault="00000000">
            <w:pPr>
              <w:rPr>
                <w:rFonts w:hint="eastAsia"/>
                <w:color w:val="000000"/>
                <w:lang w:eastAsia="zh-CN"/>
              </w:rPr>
            </w:pPr>
            <w:r>
              <w:rPr>
                <w:color w:val="000000"/>
                <w:lang w:eastAsia="zh-CN"/>
              </w:rPr>
              <w:t>主要输入概念</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416D80" w14:textId="77777777" w:rsidR="001A66DE" w:rsidRDefault="00000000">
            <w:pPr>
              <w:rPr>
                <w:rFonts w:hint="eastAsia"/>
                <w:color w:val="000000"/>
                <w:lang w:eastAsia="zh-CN"/>
              </w:rPr>
            </w:pPr>
            <w:r>
              <w:rPr>
                <w:color w:val="000000"/>
                <w:lang w:eastAsia="zh-CN"/>
              </w:rPr>
              <w:t>主要输出概念</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12B532" w14:textId="77777777" w:rsidR="001A66DE" w:rsidRDefault="00000000">
            <w:pPr>
              <w:rPr>
                <w:rFonts w:hint="eastAsia"/>
                <w:color w:val="000000"/>
                <w:lang w:eastAsia="zh-CN"/>
              </w:rPr>
            </w:pPr>
            <w:r>
              <w:rPr>
                <w:color w:val="000000"/>
                <w:lang w:eastAsia="zh-CN"/>
              </w:rPr>
              <w:t>调用角色</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7EBDE7FF" w14:textId="77777777" w:rsidR="001A66DE" w:rsidRDefault="00000000">
            <w:pPr>
              <w:rPr>
                <w:rFonts w:hint="eastAsia"/>
                <w:color w:val="000000"/>
                <w:lang w:eastAsia="zh-CN"/>
              </w:rPr>
            </w:pPr>
            <w:r>
              <w:rPr>
                <w:color w:val="000000"/>
                <w:lang w:eastAsia="zh-CN"/>
              </w:rPr>
              <w:t>权限与异常要点</w:t>
            </w:r>
          </w:p>
        </w:tc>
      </w:tr>
      <w:tr w:rsidR="001A66DE" w14:paraId="50B3C5C7"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668672B" w14:textId="77777777" w:rsidR="001A66DE" w:rsidRDefault="00000000">
            <w:pPr>
              <w:rPr>
                <w:rFonts w:hint="eastAsia"/>
                <w:color w:val="000000"/>
                <w:lang w:eastAsia="zh-CN"/>
              </w:rPr>
            </w:pPr>
            <w:r>
              <w:rPr>
                <w:color w:val="000000"/>
                <w:lang w:eastAsia="zh-CN"/>
              </w:rPr>
              <w:t>提交订单预约</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4A9C04" w14:textId="77777777" w:rsidR="001A66DE" w:rsidRDefault="00000000">
            <w:pPr>
              <w:rPr>
                <w:rFonts w:hint="eastAsia"/>
                <w:color w:val="000000"/>
                <w:lang w:eastAsia="zh-CN"/>
              </w:rPr>
            </w:pPr>
            <w:r>
              <w:rPr>
                <w:color w:val="000000"/>
                <w:lang w:eastAsia="zh-CN"/>
              </w:rPr>
              <w:t>商品ID、面交时间、地点、备注</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FEC31" w14:textId="77777777" w:rsidR="001A66DE" w:rsidRDefault="00000000">
            <w:pPr>
              <w:rPr>
                <w:rFonts w:hint="eastAsia"/>
                <w:color w:val="000000"/>
                <w:lang w:eastAsia="zh-CN"/>
              </w:rPr>
            </w:pPr>
            <w:r>
              <w:rPr>
                <w:color w:val="000000"/>
                <w:lang w:eastAsia="zh-CN"/>
              </w:rPr>
              <w:t>订单ID、订单状态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24EA1F" w14:textId="77777777" w:rsidR="001A66DE" w:rsidRDefault="00000000">
            <w:pPr>
              <w:rPr>
                <w:rFonts w:hint="eastAsia"/>
                <w:color w:val="000000"/>
                <w:lang w:eastAsia="zh-CN"/>
              </w:rPr>
            </w:pPr>
            <w:r>
              <w:rPr>
                <w:color w:val="000000"/>
                <w:lang w:eastAsia="zh-CN"/>
              </w:rPr>
              <w:t>已认证买家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B366454" w14:textId="77777777" w:rsidR="001A66DE" w:rsidRDefault="00000000">
            <w:pPr>
              <w:rPr>
                <w:rFonts w:hint="eastAsia"/>
                <w:color w:val="000000"/>
                <w:lang w:eastAsia="zh-CN"/>
              </w:rPr>
            </w:pPr>
            <w:r>
              <w:rPr>
                <w:color w:val="000000"/>
                <w:lang w:eastAsia="zh-CN"/>
              </w:rPr>
              <w:t>使用 MySQL 事务和条件更新；</w:t>
            </w:r>
            <w:proofErr w:type="gramStart"/>
            <w:r>
              <w:rPr>
                <w:color w:val="000000"/>
                <w:lang w:eastAsia="zh-CN"/>
              </w:rPr>
              <w:t>仅商品</w:t>
            </w:r>
            <w:proofErr w:type="gramEnd"/>
            <w:r>
              <w:rPr>
                <w:color w:val="000000"/>
                <w:lang w:eastAsia="zh-CN"/>
              </w:rPr>
              <w:t xml:space="preserve"> ON_SALE 可预约；不能预约自己商品。</w:t>
            </w:r>
          </w:p>
        </w:tc>
      </w:tr>
      <w:tr w:rsidR="001A66DE" w14:paraId="46BC681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BB74647" w14:textId="77777777" w:rsidR="001A66DE" w:rsidRDefault="00000000">
            <w:pPr>
              <w:rPr>
                <w:rFonts w:hint="eastAsia"/>
                <w:color w:val="000000"/>
                <w:lang w:eastAsia="zh-CN"/>
              </w:rPr>
            </w:pPr>
            <w:r>
              <w:rPr>
                <w:color w:val="000000"/>
                <w:lang w:eastAsia="zh-CN"/>
              </w:rPr>
              <w:t>我的订单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FC33E" w14:textId="77777777" w:rsidR="001A66DE" w:rsidRDefault="00000000">
            <w:pPr>
              <w:rPr>
                <w:rFonts w:hint="eastAsia"/>
                <w:color w:val="000000"/>
                <w:lang w:eastAsia="zh-CN"/>
              </w:rPr>
            </w:pPr>
            <w:r>
              <w:rPr>
                <w:color w:val="000000"/>
                <w:lang w:eastAsia="zh-CN"/>
              </w:rPr>
              <w:t>订单状态筛选、分页</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21D3B" w14:textId="77777777" w:rsidR="001A66DE" w:rsidRDefault="00000000">
            <w:pPr>
              <w:rPr>
                <w:rFonts w:hint="eastAsia"/>
                <w:color w:val="000000"/>
                <w:lang w:eastAsia="zh-CN"/>
              </w:rPr>
            </w:pPr>
            <w:r>
              <w:rPr>
                <w:color w:val="000000"/>
                <w:lang w:eastAsia="zh-CN"/>
              </w:rPr>
              <w:t>订单列表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E83601" w14:textId="77777777" w:rsidR="001A66DE" w:rsidRDefault="00000000">
            <w:pPr>
              <w:rPr>
                <w:rFonts w:hint="eastAsia"/>
                <w:color w:val="000000"/>
                <w:lang w:eastAsia="zh-CN"/>
              </w:rPr>
            </w:pPr>
            <w:r>
              <w:rPr>
                <w:color w:val="000000"/>
                <w:lang w:eastAsia="zh-CN"/>
              </w:rPr>
              <w:t>已认证用户</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086C887A" w14:textId="77777777" w:rsidR="001A66DE" w:rsidRDefault="00000000">
            <w:pPr>
              <w:rPr>
                <w:rFonts w:hint="eastAsia"/>
                <w:color w:val="000000"/>
                <w:lang w:eastAsia="zh-CN"/>
              </w:rPr>
            </w:pPr>
            <w:r>
              <w:rPr>
                <w:color w:val="000000"/>
                <w:lang w:eastAsia="zh-CN"/>
              </w:rPr>
              <w:t xml:space="preserve">买家看 </w:t>
            </w:r>
            <w:proofErr w:type="spellStart"/>
            <w:r>
              <w:rPr>
                <w:color w:val="000000"/>
                <w:lang w:eastAsia="zh-CN"/>
              </w:rPr>
              <w:t>buyer_id</w:t>
            </w:r>
            <w:proofErr w:type="spellEnd"/>
            <w:r>
              <w:rPr>
                <w:color w:val="000000"/>
                <w:lang w:eastAsia="zh-CN"/>
              </w:rPr>
              <w:t xml:space="preserve"> 相关订单，卖家看 </w:t>
            </w:r>
            <w:proofErr w:type="spellStart"/>
            <w:r>
              <w:rPr>
                <w:color w:val="000000"/>
                <w:lang w:eastAsia="zh-CN"/>
              </w:rPr>
              <w:t>seller_id</w:t>
            </w:r>
            <w:proofErr w:type="spellEnd"/>
            <w:r>
              <w:rPr>
                <w:color w:val="000000"/>
                <w:lang w:eastAsia="zh-CN"/>
              </w:rPr>
              <w:t xml:space="preserve"> 相关订单。</w:t>
            </w:r>
          </w:p>
        </w:tc>
      </w:tr>
      <w:tr w:rsidR="001A66DE" w14:paraId="643299B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4F13369" w14:textId="77777777" w:rsidR="001A66DE" w:rsidRDefault="00000000">
            <w:pPr>
              <w:rPr>
                <w:rFonts w:hint="eastAsia"/>
                <w:color w:val="000000"/>
                <w:lang w:eastAsia="zh-CN"/>
              </w:rPr>
            </w:pPr>
            <w:r>
              <w:rPr>
                <w:color w:val="000000"/>
                <w:lang w:eastAsia="zh-CN"/>
              </w:rPr>
              <w:t>订单详情</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4E17D0" w14:textId="77777777" w:rsidR="001A66DE" w:rsidRDefault="00000000">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F46A24" w14:textId="77777777" w:rsidR="001A66DE" w:rsidRDefault="00000000">
            <w:pPr>
              <w:rPr>
                <w:rFonts w:hint="eastAsia"/>
                <w:color w:val="000000"/>
                <w:lang w:eastAsia="zh-CN"/>
              </w:rPr>
            </w:pPr>
            <w:r>
              <w:rPr>
                <w:color w:val="000000"/>
                <w:lang w:eastAsia="zh-CN"/>
              </w:rPr>
              <w:t>订单状态、商品快照、面交信息、可操作按钮</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8D05B" w14:textId="77777777" w:rsidR="001A66DE" w:rsidRDefault="00000000">
            <w:pPr>
              <w:rPr>
                <w:rFonts w:hint="eastAsia"/>
                <w:color w:val="000000"/>
                <w:lang w:eastAsia="zh-CN"/>
              </w:rPr>
            </w:pPr>
            <w:r>
              <w:rPr>
                <w:color w:val="000000"/>
                <w:lang w:eastAsia="zh-CN"/>
              </w:rPr>
              <w:t>买家/卖家/管理员</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727DEE79" w14:textId="77777777" w:rsidR="001A66DE" w:rsidRDefault="00000000">
            <w:pPr>
              <w:rPr>
                <w:rFonts w:hint="eastAsia"/>
                <w:color w:val="000000"/>
                <w:lang w:eastAsia="zh-CN"/>
              </w:rPr>
            </w:pPr>
            <w:proofErr w:type="gramStart"/>
            <w:r>
              <w:rPr>
                <w:color w:val="000000"/>
                <w:lang w:eastAsia="zh-CN"/>
              </w:rPr>
              <w:t>非交易</w:t>
            </w:r>
            <w:proofErr w:type="gramEnd"/>
            <w:r>
              <w:rPr>
                <w:color w:val="000000"/>
                <w:lang w:eastAsia="zh-CN"/>
              </w:rPr>
              <w:t>双方不得查看；联系方式仅 WAIT_MEET 后向交易双方展示。</w:t>
            </w:r>
          </w:p>
        </w:tc>
      </w:tr>
      <w:tr w:rsidR="001A66DE" w14:paraId="6265F77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4408BDB" w14:textId="77777777" w:rsidR="001A66DE" w:rsidRDefault="00000000">
            <w:pPr>
              <w:rPr>
                <w:rFonts w:hint="eastAsia"/>
                <w:color w:val="000000"/>
                <w:lang w:eastAsia="zh-CN"/>
              </w:rPr>
            </w:pPr>
            <w:r>
              <w:rPr>
                <w:color w:val="000000"/>
                <w:lang w:eastAsia="zh-CN"/>
              </w:rPr>
              <w:t>卖家确认订单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1F9C5" w14:textId="77777777" w:rsidR="001A66DE" w:rsidRDefault="00000000">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7D0A8" w14:textId="77777777" w:rsidR="001A66DE" w:rsidRDefault="00000000">
            <w:pPr>
              <w:rPr>
                <w:rFonts w:hint="eastAsia"/>
                <w:color w:val="000000"/>
                <w:lang w:eastAsia="zh-CN"/>
              </w:rPr>
            </w:pPr>
            <w:r>
              <w:rPr>
                <w:color w:val="000000"/>
                <w:lang w:eastAsia="zh-CN"/>
              </w:rPr>
              <w:t>处理结果、WAIT_MEET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CB1EB" w14:textId="77777777" w:rsidR="001A66DE" w:rsidRDefault="00000000">
            <w:pPr>
              <w:rPr>
                <w:rFonts w:hint="eastAsia"/>
                <w:color w:val="000000"/>
                <w:lang w:eastAsia="zh-CN"/>
              </w:rPr>
            </w:pPr>
            <w:r>
              <w:rPr>
                <w:color w:val="000000"/>
                <w:lang w:eastAsia="zh-CN"/>
              </w:rPr>
              <w:t>订单卖家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0D326C00" w14:textId="77777777" w:rsidR="001A66DE" w:rsidRDefault="00000000">
            <w:pPr>
              <w:rPr>
                <w:rFonts w:hint="eastAsia"/>
                <w:color w:val="000000"/>
                <w:lang w:eastAsia="zh-CN"/>
              </w:rPr>
            </w:pPr>
            <w:r>
              <w:rPr>
                <w:color w:val="000000"/>
                <w:lang w:eastAsia="zh-CN"/>
              </w:rPr>
              <w:t xml:space="preserve">校验 </w:t>
            </w:r>
            <w:proofErr w:type="spellStart"/>
            <w:r>
              <w:rPr>
                <w:color w:val="000000"/>
                <w:lang w:eastAsia="zh-CN"/>
              </w:rPr>
              <w:t>seller_id</w:t>
            </w:r>
            <w:proofErr w:type="spellEnd"/>
            <w:r>
              <w:rPr>
                <w:color w:val="000000"/>
                <w:lang w:eastAsia="zh-CN"/>
              </w:rPr>
              <w:t xml:space="preserve"> 与订单状态 PENDING_CONFIRM。</w:t>
            </w:r>
          </w:p>
        </w:tc>
      </w:tr>
      <w:tr w:rsidR="001A66DE" w14:paraId="1CAF4594"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CD47F27" w14:textId="77777777" w:rsidR="001A66DE" w:rsidRDefault="00000000">
            <w:pPr>
              <w:rPr>
                <w:rFonts w:hint="eastAsia"/>
                <w:color w:val="000000"/>
                <w:lang w:eastAsia="zh-CN"/>
              </w:rPr>
            </w:pPr>
            <w:r>
              <w:rPr>
                <w:color w:val="000000"/>
                <w:lang w:eastAsia="zh-CN"/>
              </w:rPr>
              <w:t>取消订单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EE7F6" w14:textId="77777777" w:rsidR="001A66DE" w:rsidRDefault="00000000">
            <w:pPr>
              <w:rPr>
                <w:rFonts w:hint="eastAsia"/>
                <w:color w:val="000000"/>
                <w:lang w:eastAsia="zh-CN"/>
              </w:rPr>
            </w:pPr>
            <w:r>
              <w:rPr>
                <w:color w:val="000000"/>
                <w:lang w:eastAsia="zh-CN"/>
              </w:rPr>
              <w:t>订单ID、取消原因</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B5BEAD" w14:textId="77777777" w:rsidR="001A66DE" w:rsidRDefault="00000000">
            <w:pPr>
              <w:rPr>
                <w:rFonts w:hint="eastAsia"/>
                <w:color w:val="000000"/>
                <w:lang w:eastAsia="zh-CN"/>
              </w:rPr>
            </w:pPr>
            <w:r>
              <w:rPr>
                <w:color w:val="000000"/>
                <w:lang w:eastAsia="zh-CN"/>
              </w:rPr>
              <w:t>处理结果、CANCELED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0EBDB" w14:textId="77777777" w:rsidR="001A66DE" w:rsidRDefault="00000000">
            <w:pPr>
              <w:rPr>
                <w:rFonts w:hint="eastAsia"/>
                <w:color w:val="000000"/>
                <w:lang w:eastAsia="zh-CN"/>
              </w:rPr>
            </w:pPr>
            <w:r>
              <w:rPr>
                <w:color w:val="000000"/>
                <w:lang w:eastAsia="zh-CN"/>
              </w:rPr>
              <w:t>买家/卖家/系统</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34517CF" w14:textId="77777777" w:rsidR="001A66DE" w:rsidRDefault="00000000">
            <w:pPr>
              <w:rPr>
                <w:rFonts w:hint="eastAsia"/>
                <w:color w:val="000000"/>
                <w:lang w:eastAsia="zh-CN"/>
              </w:rPr>
            </w:pPr>
            <w:r>
              <w:rPr>
                <w:color w:val="000000"/>
                <w:lang w:eastAsia="zh-CN"/>
              </w:rPr>
              <w:t>取消后根据状态恢复商品为 ON_SALE。</w:t>
            </w:r>
          </w:p>
        </w:tc>
      </w:tr>
      <w:tr w:rsidR="001A66DE" w14:paraId="01C56B0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B0D0F64" w14:textId="77777777" w:rsidR="001A66DE" w:rsidRDefault="00000000">
            <w:pPr>
              <w:rPr>
                <w:rFonts w:hint="eastAsia"/>
                <w:color w:val="000000"/>
                <w:lang w:eastAsia="zh-CN"/>
              </w:rPr>
            </w:pPr>
            <w:r>
              <w:rPr>
                <w:color w:val="000000"/>
                <w:lang w:eastAsia="zh-CN"/>
              </w:rPr>
              <w:t>完成交易</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433E4" w14:textId="77777777" w:rsidR="001A66DE" w:rsidRDefault="00000000">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176D06" w14:textId="77777777" w:rsidR="001A66DE" w:rsidRDefault="00000000">
            <w:pPr>
              <w:rPr>
                <w:rFonts w:hint="eastAsia"/>
                <w:color w:val="000000"/>
                <w:lang w:eastAsia="zh-CN"/>
              </w:rPr>
            </w:pPr>
            <w:r>
              <w:rPr>
                <w:color w:val="000000"/>
                <w:lang w:eastAsia="zh-CN"/>
              </w:rPr>
              <w:t>处理结果、COMPLETED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BE45B0" w14:textId="77777777" w:rsidR="001A66DE" w:rsidRDefault="00000000">
            <w:pPr>
              <w:rPr>
                <w:rFonts w:hint="eastAsia"/>
                <w:color w:val="000000"/>
                <w:lang w:eastAsia="zh-CN"/>
              </w:rPr>
            </w:pPr>
            <w:r>
              <w:rPr>
                <w:color w:val="000000"/>
                <w:lang w:eastAsia="zh-CN"/>
              </w:rPr>
              <w:t>订单卖家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248447DB" w14:textId="77777777" w:rsidR="001A66DE" w:rsidRDefault="00000000">
            <w:pPr>
              <w:rPr>
                <w:rFonts w:hint="eastAsia"/>
                <w:color w:val="000000"/>
                <w:lang w:eastAsia="zh-CN"/>
              </w:rPr>
            </w:pPr>
            <w:r>
              <w:rPr>
                <w:color w:val="000000"/>
                <w:lang w:eastAsia="zh-CN"/>
              </w:rPr>
              <w:t>初版由卖家确认完成；完成后商品变为 SOLD。</w:t>
            </w:r>
          </w:p>
        </w:tc>
      </w:tr>
      <w:tr w:rsidR="001A66DE" w14:paraId="737E8EFA"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DA70C63" w14:textId="77777777" w:rsidR="001A66DE" w:rsidRDefault="00000000">
            <w:pPr>
              <w:rPr>
                <w:rFonts w:hint="eastAsia"/>
                <w:color w:val="000000"/>
                <w:lang w:eastAsia="zh-CN"/>
              </w:rPr>
            </w:pPr>
            <w:r>
              <w:rPr>
                <w:color w:val="000000"/>
                <w:lang w:eastAsia="zh-CN"/>
              </w:rPr>
              <w:t>超时自动取消</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92F194" w14:textId="77777777" w:rsidR="001A66DE" w:rsidRDefault="00000000">
            <w:pPr>
              <w:rPr>
                <w:rFonts w:hint="eastAsia"/>
                <w:color w:val="000000"/>
                <w:lang w:eastAsia="zh-CN"/>
              </w:rPr>
            </w:pPr>
            <w:r>
              <w:rPr>
                <w:color w:val="000000"/>
                <w:lang w:eastAsia="zh-CN"/>
              </w:rPr>
              <w:t>超时条件</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4AB3C7" w14:textId="77777777" w:rsidR="001A66DE" w:rsidRDefault="00000000">
            <w:pPr>
              <w:rPr>
                <w:rFonts w:hint="eastAsia"/>
                <w:color w:val="000000"/>
                <w:lang w:eastAsia="zh-CN"/>
              </w:rPr>
            </w:pPr>
            <w:r>
              <w:rPr>
                <w:color w:val="000000"/>
                <w:lang w:eastAsia="zh-CN"/>
              </w:rPr>
              <w:t>取消结果、消息通知</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F9A2F" w14:textId="77777777" w:rsidR="001A66DE" w:rsidRDefault="00000000">
            <w:pPr>
              <w:rPr>
                <w:rFonts w:hint="eastAsia"/>
                <w:color w:val="000000"/>
                <w:lang w:eastAsia="zh-CN"/>
              </w:rPr>
            </w:pPr>
            <w:r>
              <w:rPr>
                <w:color w:val="000000"/>
                <w:lang w:eastAsia="zh-CN"/>
              </w:rPr>
              <w:t>Go 定时任务</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252ABC17" w14:textId="77777777" w:rsidR="001A66DE" w:rsidRDefault="00000000">
            <w:pPr>
              <w:rPr>
                <w:rFonts w:hint="eastAsia"/>
                <w:color w:val="000000"/>
                <w:lang w:eastAsia="zh-CN"/>
              </w:rPr>
            </w:pPr>
            <w:r>
              <w:rPr>
                <w:color w:val="000000"/>
                <w:lang w:eastAsia="zh-CN"/>
              </w:rPr>
              <w:t xml:space="preserve">扫描 PENDING_CONFIRM 且 </w:t>
            </w:r>
            <w:proofErr w:type="spellStart"/>
            <w:r>
              <w:rPr>
                <w:color w:val="000000"/>
                <w:lang w:eastAsia="zh-CN"/>
              </w:rPr>
              <w:t>expire_time</w:t>
            </w:r>
            <w:proofErr w:type="spellEnd"/>
            <w:r>
              <w:rPr>
                <w:color w:val="000000"/>
                <w:lang w:eastAsia="zh-CN"/>
              </w:rPr>
              <w:t xml:space="preserve"> 过期的订单。</w:t>
            </w:r>
          </w:p>
        </w:tc>
      </w:tr>
    </w:tbl>
    <w:p w14:paraId="593FF7BE" w14:textId="77777777" w:rsidR="001A66DE" w:rsidRDefault="001A66DE">
      <w:pPr>
        <w:rPr>
          <w:rFonts w:hint="eastAsia"/>
          <w:lang w:eastAsia="zh-CN"/>
        </w:rPr>
      </w:pPr>
    </w:p>
    <w:p w14:paraId="061015A9" w14:textId="77777777" w:rsidR="001A66DE" w:rsidRDefault="00000000">
      <w:pPr>
        <w:pStyle w:val="31"/>
        <w:keepNext/>
        <w:numPr>
          <w:ilvl w:val="0"/>
          <w:numId w:val="14"/>
        </w:numPr>
        <w:rPr>
          <w:rFonts w:ascii="黑体" w:hAnsi="黑体" w:cs="黑体" w:hint="eastAsia"/>
        </w:rPr>
      </w:pPr>
      <w:r>
        <w:t>收藏、评价、举报与消息接口</w:t>
      </w:r>
    </w:p>
    <w:tbl>
      <w:tblPr>
        <w:tblStyle w:val="af5"/>
        <w:tblW w:w="0" w:type="auto"/>
        <w:jc w:val="center"/>
        <w:tblLayout w:type="fixed"/>
        <w:tblLook w:val="04A0" w:firstRow="1" w:lastRow="0" w:firstColumn="1" w:lastColumn="0" w:noHBand="0" w:noVBand="1"/>
      </w:tblPr>
      <w:tblGrid>
        <w:gridCol w:w="1701"/>
        <w:gridCol w:w="1984"/>
        <w:gridCol w:w="2835"/>
        <w:gridCol w:w="1701"/>
        <w:gridCol w:w="4649"/>
      </w:tblGrid>
      <w:tr w:rsidR="001A66DE" w14:paraId="1EE702E5"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321B9B82" w14:textId="77777777" w:rsidR="001A66DE" w:rsidRDefault="00000000">
            <w:pPr>
              <w:rPr>
                <w:rFonts w:hint="eastAsia"/>
                <w:color w:val="000000"/>
                <w:lang w:eastAsia="zh-CN"/>
              </w:rPr>
            </w:pPr>
            <w:r>
              <w:rPr>
                <w:color w:val="000000"/>
                <w:lang w:eastAsia="zh-CN"/>
              </w:rPr>
              <w:t>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299D05" w14:textId="77777777" w:rsidR="001A66DE" w:rsidRDefault="00000000">
            <w:pPr>
              <w:rPr>
                <w:rFonts w:hint="eastAsia"/>
                <w:color w:val="000000"/>
                <w:lang w:eastAsia="zh-CN"/>
              </w:rPr>
            </w:pPr>
            <w:r>
              <w:rPr>
                <w:color w:val="000000"/>
                <w:lang w:eastAsia="zh-CN"/>
              </w:rPr>
              <w:t>接口/服务入口</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9BE02" w14:textId="77777777" w:rsidR="001A66DE" w:rsidRDefault="00000000">
            <w:pPr>
              <w:rPr>
                <w:rFonts w:hint="eastAsia"/>
                <w:color w:val="000000"/>
                <w:lang w:eastAsia="zh-CN"/>
              </w:rPr>
            </w:pPr>
            <w:r>
              <w:rPr>
                <w:color w:val="000000"/>
                <w:lang w:eastAsia="zh-CN"/>
              </w:rPr>
              <w:t>主要作用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B0980" w14:textId="77777777" w:rsidR="001A66DE" w:rsidRDefault="00000000">
            <w:pPr>
              <w:rPr>
                <w:rFonts w:hint="eastAsia"/>
                <w:color w:val="000000"/>
                <w:lang w:eastAsia="zh-CN"/>
              </w:rPr>
            </w:pPr>
            <w:r>
              <w:rPr>
                <w:color w:val="000000"/>
                <w:lang w:eastAsia="zh-CN"/>
              </w:rPr>
              <w:t>调用角色</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372844DF" w14:textId="77777777" w:rsidR="001A66DE" w:rsidRDefault="00000000">
            <w:pPr>
              <w:rPr>
                <w:rFonts w:hint="eastAsia"/>
                <w:color w:val="000000"/>
                <w:lang w:eastAsia="zh-CN"/>
              </w:rPr>
            </w:pPr>
            <w:r>
              <w:rPr>
                <w:color w:val="000000"/>
                <w:lang w:eastAsia="zh-CN"/>
              </w:rPr>
              <w:t>权限与异常要点</w:t>
            </w:r>
          </w:p>
        </w:tc>
      </w:tr>
      <w:tr w:rsidR="001A66DE" w14:paraId="48B3EA1A"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F66C38A" w14:textId="77777777" w:rsidR="001A66DE" w:rsidRDefault="00000000">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84F63" w14:textId="77777777" w:rsidR="001A66DE" w:rsidRDefault="00000000">
            <w:pPr>
              <w:rPr>
                <w:rFonts w:hint="eastAsia"/>
                <w:color w:val="000000"/>
                <w:lang w:eastAsia="zh-CN"/>
              </w:rPr>
            </w:pPr>
            <w:r>
              <w:rPr>
                <w:color w:val="000000"/>
                <w:lang w:eastAsia="zh-CN"/>
              </w:rPr>
              <w:t>收藏商品</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BA6307" w14:textId="77777777" w:rsidR="001A66DE" w:rsidRDefault="00000000">
            <w:pPr>
              <w:rPr>
                <w:rFonts w:hint="eastAsia"/>
                <w:color w:val="000000"/>
                <w:lang w:eastAsia="zh-CN"/>
              </w:rPr>
            </w:pPr>
            <w:r>
              <w:rPr>
                <w:color w:val="000000"/>
                <w:lang w:eastAsia="zh-CN"/>
              </w:rPr>
              <w:t>将商品加入收藏列表。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5EA1F" w14:textId="77777777" w:rsidR="001A66DE"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7BA3745C" w14:textId="77777777" w:rsidR="001A66DE" w:rsidRDefault="00000000">
            <w:pPr>
              <w:rPr>
                <w:rFonts w:hint="eastAsia"/>
                <w:color w:val="000000"/>
                <w:lang w:eastAsia="zh-CN"/>
              </w:rPr>
            </w:pPr>
            <w:r>
              <w:rPr>
                <w:color w:val="000000"/>
                <w:lang w:eastAsia="zh-CN"/>
              </w:rPr>
              <w:t>避免重复收藏；商品不存在或已删除时不可收藏。</w:t>
            </w:r>
          </w:p>
        </w:tc>
      </w:tr>
      <w:tr w:rsidR="001A66DE" w14:paraId="400E5F81"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928CAE0" w14:textId="77777777" w:rsidR="001A66DE" w:rsidRDefault="00000000">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BCEA3" w14:textId="77777777" w:rsidR="001A66DE" w:rsidRDefault="00000000">
            <w:pPr>
              <w:rPr>
                <w:rFonts w:hint="eastAsia"/>
                <w:color w:val="000000"/>
                <w:lang w:eastAsia="zh-CN"/>
              </w:rPr>
            </w:pPr>
            <w:r>
              <w:rPr>
                <w:color w:val="000000"/>
                <w:lang w:eastAsia="zh-CN"/>
              </w:rPr>
              <w:t>取消收藏</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32633" w14:textId="77777777" w:rsidR="001A66DE" w:rsidRDefault="00000000">
            <w:pPr>
              <w:rPr>
                <w:rFonts w:hint="eastAsia"/>
                <w:color w:val="000000"/>
                <w:lang w:eastAsia="zh-CN"/>
              </w:rPr>
            </w:pPr>
            <w:r>
              <w:rPr>
                <w:color w:val="000000"/>
                <w:lang w:eastAsia="zh-CN"/>
              </w:rPr>
              <w:t>取消本人收藏关系。</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D240E" w14:textId="77777777" w:rsidR="001A66DE"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266D0966" w14:textId="77777777" w:rsidR="001A66DE" w:rsidRDefault="00000000">
            <w:pPr>
              <w:rPr>
                <w:rFonts w:hint="eastAsia"/>
                <w:color w:val="000000"/>
                <w:lang w:eastAsia="zh-CN"/>
              </w:rPr>
            </w:pPr>
            <w:r>
              <w:rPr>
                <w:color w:val="000000"/>
                <w:lang w:eastAsia="zh-CN"/>
              </w:rPr>
              <w:t>只允许操作本人收藏。</w:t>
            </w:r>
          </w:p>
        </w:tc>
      </w:tr>
      <w:tr w:rsidR="001A66DE" w14:paraId="76163825"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2729C5A" w14:textId="77777777" w:rsidR="001A66DE" w:rsidRDefault="00000000">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4DCED" w14:textId="77777777" w:rsidR="001A66DE" w:rsidRDefault="00000000">
            <w:pPr>
              <w:rPr>
                <w:rFonts w:hint="eastAsia"/>
                <w:color w:val="000000"/>
                <w:lang w:eastAsia="zh-CN"/>
              </w:rPr>
            </w:pPr>
            <w:r>
              <w:rPr>
                <w:color w:val="000000"/>
                <w:lang w:eastAsia="zh-CN"/>
              </w:rPr>
              <w:t>收藏列表</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FC145E" w14:textId="77777777" w:rsidR="001A66DE" w:rsidRDefault="00000000">
            <w:pPr>
              <w:rPr>
                <w:rFonts w:hint="eastAsia"/>
                <w:color w:val="000000"/>
                <w:lang w:eastAsia="zh-CN"/>
              </w:rPr>
            </w:pPr>
            <w:r>
              <w:rPr>
                <w:color w:val="000000"/>
                <w:lang w:eastAsia="zh-CN"/>
              </w:rPr>
              <w:t>查询本人收藏商品。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A62154" w14:textId="77777777" w:rsidR="001A66DE"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85954C7" w14:textId="77777777" w:rsidR="001A66DE" w:rsidRDefault="00000000">
            <w:pPr>
              <w:rPr>
                <w:rFonts w:hint="eastAsia"/>
                <w:color w:val="000000"/>
                <w:lang w:eastAsia="zh-CN"/>
              </w:rPr>
            </w:pPr>
            <w:r>
              <w:rPr>
                <w:color w:val="000000"/>
                <w:lang w:eastAsia="zh-CN"/>
              </w:rPr>
              <w:t>仅返回当前用户收藏数据。</w:t>
            </w:r>
          </w:p>
        </w:tc>
      </w:tr>
      <w:tr w:rsidR="001A66DE" w14:paraId="4D10839C"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4D74EC2F" w14:textId="77777777" w:rsidR="001A66DE" w:rsidRDefault="00000000">
            <w:pPr>
              <w:rPr>
                <w:rFonts w:hint="eastAsia"/>
                <w:color w:val="000000"/>
                <w:lang w:eastAsia="zh-CN"/>
              </w:rPr>
            </w:pPr>
            <w:r>
              <w:rPr>
                <w:color w:val="000000"/>
                <w:lang w:eastAsia="zh-CN"/>
              </w:rPr>
              <w:lastRenderedPageBreak/>
              <w:t>评价模块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95B3F3" w14:textId="77777777" w:rsidR="001A66DE" w:rsidRDefault="00000000">
            <w:pPr>
              <w:rPr>
                <w:rFonts w:hint="eastAsia"/>
                <w:color w:val="000000"/>
                <w:lang w:eastAsia="zh-CN"/>
              </w:rPr>
            </w:pPr>
            <w:r>
              <w:rPr>
                <w:color w:val="000000"/>
                <w:lang w:eastAsia="zh-CN"/>
              </w:rPr>
              <w:t>提交评价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521D5" w14:textId="77777777" w:rsidR="001A66DE" w:rsidRDefault="00000000">
            <w:pPr>
              <w:rPr>
                <w:rFonts w:hint="eastAsia"/>
                <w:color w:val="000000"/>
                <w:lang w:eastAsia="zh-CN"/>
              </w:rPr>
            </w:pPr>
            <w:r>
              <w:rPr>
                <w:color w:val="000000"/>
                <w:lang w:eastAsia="zh-CN"/>
              </w:rPr>
              <w:t>对已完成订单提交星级和文字评价。</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FB6D4" w14:textId="77777777" w:rsidR="001A66DE" w:rsidRDefault="00000000">
            <w:pPr>
              <w:rPr>
                <w:rFonts w:hint="eastAsia"/>
                <w:color w:val="000000"/>
                <w:lang w:eastAsia="zh-CN"/>
              </w:rPr>
            </w:pPr>
            <w:r>
              <w:rPr>
                <w:color w:val="000000"/>
                <w:lang w:eastAsia="zh-CN"/>
              </w:rPr>
              <w:t>订单买家</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1A65C3AD" w14:textId="77777777" w:rsidR="001A66DE" w:rsidRDefault="00000000">
            <w:pPr>
              <w:rPr>
                <w:rFonts w:hint="eastAsia"/>
                <w:color w:val="000000"/>
                <w:lang w:eastAsia="zh-CN"/>
              </w:rPr>
            </w:pPr>
            <w:r>
              <w:rPr>
                <w:color w:val="000000"/>
                <w:lang w:eastAsia="zh-CN"/>
              </w:rPr>
              <w:t>订单必须为 COMPLETED；重复评价、敏感词命中需处理。</w:t>
            </w:r>
          </w:p>
        </w:tc>
      </w:tr>
      <w:tr w:rsidR="001A66DE" w14:paraId="0ECC38AF"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D95E79E" w14:textId="77777777" w:rsidR="001A66DE" w:rsidRDefault="00000000">
            <w:pPr>
              <w:rPr>
                <w:rFonts w:hint="eastAsia"/>
                <w:color w:val="000000"/>
                <w:lang w:eastAsia="zh-CN"/>
              </w:rPr>
            </w:pPr>
            <w:r>
              <w:rPr>
                <w:color w:val="000000"/>
                <w:lang w:eastAsia="zh-CN"/>
              </w:rPr>
              <w:t>评价模块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35A1C" w14:textId="77777777" w:rsidR="001A66DE" w:rsidRDefault="00000000">
            <w:pPr>
              <w:rPr>
                <w:rFonts w:hint="eastAsia"/>
                <w:color w:val="000000"/>
                <w:lang w:eastAsia="zh-CN"/>
              </w:rPr>
            </w:pPr>
            <w:r>
              <w:rPr>
                <w:color w:val="000000"/>
                <w:lang w:eastAsia="zh-CN"/>
              </w:rPr>
              <w:t>查看评价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4C97A" w14:textId="77777777" w:rsidR="001A66DE" w:rsidRDefault="00000000">
            <w:pPr>
              <w:rPr>
                <w:rFonts w:hint="eastAsia"/>
                <w:color w:val="000000"/>
                <w:lang w:eastAsia="zh-CN"/>
              </w:rPr>
            </w:pPr>
            <w:r>
              <w:rPr>
                <w:color w:val="000000"/>
                <w:lang w:eastAsia="zh-CN"/>
              </w:rPr>
              <w:t>查看商品或卖家的评价记录。</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B216FA" w14:textId="77777777" w:rsidR="001A66DE" w:rsidRDefault="00000000">
            <w:pPr>
              <w:rPr>
                <w:rFonts w:hint="eastAsia"/>
                <w:color w:val="000000"/>
                <w:lang w:eastAsia="zh-CN"/>
              </w:rPr>
            </w:pPr>
            <w:r>
              <w:rPr>
                <w:color w:val="000000"/>
                <w:lang w:eastAsia="zh-CN"/>
              </w:rPr>
              <w:t>普通用户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C283D80" w14:textId="77777777" w:rsidR="001A66DE" w:rsidRDefault="00000000">
            <w:pPr>
              <w:rPr>
                <w:rFonts w:hint="eastAsia"/>
                <w:color w:val="000000"/>
                <w:lang w:eastAsia="zh-CN"/>
              </w:rPr>
            </w:pPr>
            <w:r>
              <w:rPr>
                <w:color w:val="000000"/>
                <w:lang w:eastAsia="zh-CN"/>
              </w:rPr>
              <w:t>隐藏或删除状态评价不展示。</w:t>
            </w:r>
          </w:p>
        </w:tc>
      </w:tr>
      <w:tr w:rsidR="001A66DE" w14:paraId="768BECA8"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4BA75B9A" w14:textId="77777777" w:rsidR="001A66DE" w:rsidRDefault="00000000">
            <w:pPr>
              <w:rPr>
                <w:rFonts w:hint="eastAsia"/>
                <w:color w:val="000000"/>
                <w:lang w:eastAsia="zh-CN"/>
              </w:rPr>
            </w:pPr>
            <w:r>
              <w:rPr>
                <w:color w:val="000000"/>
                <w:lang w:eastAsia="zh-CN"/>
              </w:rPr>
              <w:t>举报处理模块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20E77" w14:textId="77777777" w:rsidR="001A66DE" w:rsidRDefault="00000000">
            <w:pPr>
              <w:rPr>
                <w:rFonts w:hint="eastAsia"/>
                <w:color w:val="000000"/>
                <w:lang w:eastAsia="zh-CN"/>
              </w:rPr>
            </w:pPr>
            <w:r>
              <w:rPr>
                <w:color w:val="000000"/>
                <w:lang w:eastAsia="zh-CN"/>
              </w:rPr>
              <w:t>提交举报</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A1DE2C" w14:textId="77777777" w:rsidR="001A66DE" w:rsidRDefault="00000000">
            <w:pPr>
              <w:rPr>
                <w:rFonts w:hint="eastAsia"/>
                <w:color w:val="000000"/>
                <w:lang w:eastAsia="zh-CN"/>
              </w:rPr>
            </w:pPr>
            <w:r>
              <w:rPr>
                <w:color w:val="000000"/>
                <w:lang w:eastAsia="zh-CN"/>
              </w:rPr>
              <w:t>举报商品或交易问题，可上传凭证。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D50A09" w14:textId="77777777" w:rsidR="001A66DE"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BEEE31E" w14:textId="77777777" w:rsidR="001A66DE" w:rsidRDefault="00000000">
            <w:pPr>
              <w:rPr>
                <w:rFonts w:hint="eastAsia"/>
                <w:color w:val="000000"/>
                <w:lang w:eastAsia="zh-CN"/>
              </w:rPr>
            </w:pPr>
            <w:r>
              <w:rPr>
                <w:color w:val="000000"/>
                <w:lang w:eastAsia="zh-CN"/>
              </w:rPr>
              <w:t>校验举报对象存在；商品详情页入口主要用于举报商品。</w:t>
            </w:r>
          </w:p>
        </w:tc>
      </w:tr>
      <w:tr w:rsidR="001A66DE" w14:paraId="7A10AD4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102E569" w14:textId="77777777" w:rsidR="001A66DE" w:rsidRDefault="00000000">
            <w:pPr>
              <w:rPr>
                <w:rFonts w:hint="eastAsia"/>
                <w:color w:val="000000"/>
                <w:lang w:eastAsia="zh-CN"/>
              </w:rPr>
            </w:pPr>
            <w:r>
              <w:rPr>
                <w:color w:val="000000"/>
                <w:lang w:eastAsia="zh-CN"/>
              </w:rPr>
              <w:t>举报处理模块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27DB11" w14:textId="77777777" w:rsidR="001A66DE" w:rsidRDefault="00000000">
            <w:pPr>
              <w:rPr>
                <w:rFonts w:hint="eastAsia"/>
                <w:color w:val="000000"/>
                <w:lang w:eastAsia="zh-CN"/>
              </w:rPr>
            </w:pPr>
            <w:r>
              <w:rPr>
                <w:color w:val="000000"/>
                <w:lang w:eastAsia="zh-CN"/>
              </w:rPr>
              <w:t>我的举报/举报详情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BE0A2" w14:textId="77777777" w:rsidR="001A66DE" w:rsidRDefault="00000000">
            <w:pPr>
              <w:rPr>
                <w:rFonts w:hint="eastAsia"/>
                <w:color w:val="000000"/>
                <w:lang w:eastAsia="zh-CN"/>
              </w:rPr>
            </w:pPr>
            <w:r>
              <w:rPr>
                <w:color w:val="000000"/>
                <w:lang w:eastAsia="zh-CN"/>
              </w:rPr>
              <w:t>查看举报进度和处理结果。</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B58F4D" w14:textId="77777777" w:rsidR="001A66DE" w:rsidRDefault="00000000">
            <w:pPr>
              <w:rPr>
                <w:rFonts w:hint="eastAsia"/>
                <w:color w:val="000000"/>
                <w:lang w:eastAsia="zh-CN"/>
              </w:rPr>
            </w:pPr>
            <w:r>
              <w:rPr>
                <w:color w:val="000000"/>
                <w:lang w:eastAsia="zh-CN"/>
              </w:rPr>
              <w:t>举报人/管理员</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11475EE8" w14:textId="77777777" w:rsidR="001A66DE" w:rsidRDefault="00000000">
            <w:pPr>
              <w:rPr>
                <w:rFonts w:hint="eastAsia"/>
                <w:color w:val="000000"/>
                <w:lang w:eastAsia="zh-CN"/>
              </w:rPr>
            </w:pPr>
            <w:r>
              <w:rPr>
                <w:color w:val="000000"/>
                <w:lang w:eastAsia="zh-CN"/>
              </w:rPr>
              <w:t>普通用户只能查看本人举报。</w:t>
            </w:r>
          </w:p>
        </w:tc>
      </w:tr>
      <w:tr w:rsidR="001A66DE" w14:paraId="351E97BC"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6CD3F260" w14:textId="77777777" w:rsidR="001A66DE" w:rsidRDefault="00000000">
            <w:pPr>
              <w:rPr>
                <w:rFonts w:hint="eastAsia"/>
                <w:color w:val="000000"/>
                <w:lang w:eastAsia="zh-CN"/>
              </w:rPr>
            </w:pPr>
            <w:r>
              <w:rPr>
                <w:color w:val="000000"/>
                <w:lang w:eastAsia="zh-CN"/>
              </w:rPr>
              <w:t>站内消息模块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0643A4" w14:textId="77777777" w:rsidR="001A66DE" w:rsidRDefault="00000000">
            <w:pPr>
              <w:rPr>
                <w:rFonts w:hint="eastAsia"/>
                <w:color w:val="000000"/>
                <w:lang w:eastAsia="zh-CN"/>
              </w:rPr>
            </w:pPr>
            <w:r>
              <w:rPr>
                <w:color w:val="000000"/>
                <w:lang w:eastAsia="zh-CN"/>
              </w:rPr>
              <w:t>消息列表/详情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5D9A4E" w14:textId="77777777" w:rsidR="001A66DE" w:rsidRDefault="00000000">
            <w:pPr>
              <w:rPr>
                <w:rFonts w:hint="eastAsia"/>
                <w:color w:val="000000"/>
                <w:lang w:eastAsia="zh-CN"/>
              </w:rPr>
            </w:pPr>
            <w:r>
              <w:rPr>
                <w:color w:val="000000"/>
                <w:lang w:eastAsia="zh-CN"/>
              </w:rPr>
              <w:t>查看订单消息、举报消息、系统消息。</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5973A" w14:textId="77777777" w:rsidR="001A66DE" w:rsidRDefault="00000000">
            <w:pPr>
              <w:rPr>
                <w:rFonts w:hint="eastAsia"/>
                <w:color w:val="000000"/>
                <w:lang w:eastAsia="zh-CN"/>
              </w:rPr>
            </w:pPr>
            <w:r>
              <w:rPr>
                <w:color w:val="000000"/>
                <w:lang w:eastAsia="zh-CN"/>
              </w:rPr>
              <w:t>已登录用户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0AB74D56" w14:textId="77777777" w:rsidR="001A66DE" w:rsidRDefault="00000000">
            <w:pPr>
              <w:rPr>
                <w:rFonts w:hint="eastAsia"/>
                <w:color w:val="000000"/>
                <w:lang w:eastAsia="zh-CN"/>
              </w:rPr>
            </w:pPr>
            <w:r>
              <w:rPr>
                <w:color w:val="000000"/>
                <w:lang w:eastAsia="zh-CN"/>
              </w:rPr>
              <w:t xml:space="preserve">只允许查看 </w:t>
            </w:r>
            <w:proofErr w:type="spellStart"/>
            <w:r>
              <w:rPr>
                <w:color w:val="000000"/>
                <w:lang w:eastAsia="zh-CN"/>
              </w:rPr>
              <w:t>receiver_id</w:t>
            </w:r>
            <w:proofErr w:type="spellEnd"/>
            <w:r>
              <w:rPr>
                <w:color w:val="000000"/>
                <w:lang w:eastAsia="zh-CN"/>
              </w:rPr>
              <w:t xml:space="preserve"> 为本人的消息。</w:t>
            </w:r>
          </w:p>
        </w:tc>
      </w:tr>
      <w:tr w:rsidR="001A66DE" w14:paraId="6CD8E1BD"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1AFE9AD" w14:textId="77777777" w:rsidR="001A66DE" w:rsidRDefault="00000000">
            <w:pPr>
              <w:rPr>
                <w:rFonts w:hint="eastAsia"/>
                <w:color w:val="000000"/>
                <w:lang w:eastAsia="zh-CN"/>
              </w:rPr>
            </w:pPr>
            <w:r>
              <w:rPr>
                <w:color w:val="000000"/>
                <w:lang w:eastAsia="zh-CN"/>
              </w:rPr>
              <w:t>站内消息模块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47EA6" w14:textId="77777777" w:rsidR="001A66DE" w:rsidRDefault="00000000">
            <w:pPr>
              <w:rPr>
                <w:rFonts w:hint="eastAsia"/>
                <w:color w:val="000000"/>
                <w:lang w:eastAsia="zh-CN"/>
              </w:rPr>
            </w:pPr>
            <w:r>
              <w:rPr>
                <w:color w:val="000000"/>
                <w:lang w:eastAsia="zh-CN"/>
              </w:rPr>
              <w:t>标记已读</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B4FE4" w14:textId="77777777" w:rsidR="001A66DE" w:rsidRDefault="00000000">
            <w:pPr>
              <w:rPr>
                <w:rFonts w:hint="eastAsia"/>
                <w:color w:val="000000"/>
                <w:lang w:eastAsia="zh-CN"/>
              </w:rPr>
            </w:pPr>
            <w:r>
              <w:rPr>
                <w:color w:val="000000"/>
                <w:lang w:eastAsia="zh-CN"/>
              </w:rPr>
              <w:t>更新消息阅读状态。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54B067" w14:textId="77777777" w:rsidR="001A66DE" w:rsidRDefault="00000000">
            <w:pPr>
              <w:rPr>
                <w:rFonts w:hint="eastAsia"/>
                <w:color w:val="000000"/>
                <w:lang w:eastAsia="zh-CN"/>
              </w:rPr>
            </w:pPr>
            <w:r>
              <w:rPr>
                <w:color w:val="000000"/>
                <w:lang w:eastAsia="zh-CN"/>
              </w:rPr>
              <w:t>消息接收人</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26001957" w14:textId="77777777" w:rsidR="001A66DE" w:rsidRDefault="00000000">
            <w:pPr>
              <w:rPr>
                <w:rFonts w:hint="eastAsia"/>
                <w:color w:val="000000"/>
                <w:lang w:eastAsia="zh-CN"/>
              </w:rPr>
            </w:pPr>
            <w:r>
              <w:rPr>
                <w:color w:val="000000"/>
                <w:lang w:eastAsia="zh-CN"/>
              </w:rPr>
              <w:t>非接收人</w:t>
            </w:r>
            <w:proofErr w:type="gramStart"/>
            <w:r>
              <w:rPr>
                <w:color w:val="000000"/>
                <w:lang w:eastAsia="zh-CN"/>
              </w:rPr>
              <w:t>不</w:t>
            </w:r>
            <w:proofErr w:type="gramEnd"/>
            <w:r>
              <w:rPr>
                <w:color w:val="000000"/>
                <w:lang w:eastAsia="zh-CN"/>
              </w:rPr>
              <w:t>可操作。</w:t>
            </w:r>
          </w:p>
        </w:tc>
      </w:tr>
    </w:tbl>
    <w:p w14:paraId="57590645" w14:textId="77777777" w:rsidR="001A66DE" w:rsidRDefault="001A66DE">
      <w:pPr>
        <w:rPr>
          <w:rFonts w:hint="eastAsia"/>
          <w:lang w:eastAsia="zh-CN"/>
        </w:rPr>
      </w:pPr>
    </w:p>
    <w:p w14:paraId="0D527397" w14:textId="77777777" w:rsidR="001A66DE" w:rsidRDefault="00000000">
      <w:pPr>
        <w:pStyle w:val="31"/>
        <w:keepNext/>
        <w:numPr>
          <w:ilvl w:val="0"/>
          <w:numId w:val="14"/>
        </w:numPr>
        <w:rPr>
          <w:rFonts w:ascii="黑体" w:hAnsi="黑体" w:cs="黑体" w:hint="eastAsia"/>
        </w:rPr>
      </w:pPr>
      <w:r>
        <w:t>管理员管理与扩展接口</w:t>
      </w:r>
    </w:p>
    <w:tbl>
      <w:tblPr>
        <w:tblStyle w:val="af5"/>
        <w:tblW w:w="0" w:type="auto"/>
        <w:jc w:val="center"/>
        <w:tblLayout w:type="fixed"/>
        <w:tblLook w:val="04A0" w:firstRow="1" w:lastRow="0" w:firstColumn="1" w:lastColumn="0" w:noHBand="0" w:noVBand="1"/>
      </w:tblPr>
      <w:tblGrid>
        <w:gridCol w:w="1984"/>
        <w:gridCol w:w="2154"/>
        <w:gridCol w:w="3118"/>
        <w:gridCol w:w="1474"/>
        <w:gridCol w:w="4139"/>
      </w:tblGrid>
      <w:tr w:rsidR="001A66DE" w14:paraId="46E1F788"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2F291843" w14:textId="77777777" w:rsidR="001A66DE" w:rsidRDefault="00000000">
            <w:pPr>
              <w:rPr>
                <w:rFonts w:hint="eastAsia"/>
                <w:color w:val="000000"/>
                <w:lang w:eastAsia="zh-CN"/>
              </w:rPr>
            </w:pPr>
            <w:r>
              <w:rPr>
                <w:color w:val="000000"/>
                <w:lang w:eastAsia="zh-CN"/>
              </w:rPr>
              <w:t>接口模块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9482DA" w14:textId="77777777" w:rsidR="001A66DE" w:rsidRDefault="00000000">
            <w:pPr>
              <w:rPr>
                <w:rFonts w:hint="eastAsia"/>
                <w:color w:val="000000"/>
                <w:lang w:eastAsia="zh-CN"/>
              </w:rPr>
            </w:pPr>
            <w:r>
              <w:rPr>
                <w:color w:val="000000"/>
                <w:lang w:eastAsia="zh-CN"/>
              </w:rPr>
              <w:t>接口/服务入口</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6CCE19" w14:textId="77777777" w:rsidR="001A66DE" w:rsidRDefault="00000000">
            <w:pPr>
              <w:rPr>
                <w:rFonts w:hint="eastAsia"/>
                <w:color w:val="000000"/>
                <w:lang w:eastAsia="zh-CN"/>
              </w:rPr>
            </w:pPr>
            <w:r>
              <w:rPr>
                <w:color w:val="000000"/>
                <w:lang w:eastAsia="zh-CN"/>
              </w:rPr>
              <w:t>主要作用</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B53F2" w14:textId="77777777" w:rsidR="001A66DE" w:rsidRDefault="00000000">
            <w:pPr>
              <w:rPr>
                <w:rFonts w:hint="eastAsia"/>
                <w:color w:val="000000"/>
                <w:lang w:eastAsia="zh-CN"/>
              </w:rPr>
            </w:pPr>
            <w:r>
              <w:rPr>
                <w:color w:val="000000"/>
                <w:lang w:eastAsia="zh-CN"/>
              </w:rPr>
              <w:t>调用角色</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284053F7" w14:textId="77777777" w:rsidR="001A66DE" w:rsidRDefault="00000000">
            <w:pPr>
              <w:rPr>
                <w:rFonts w:hint="eastAsia"/>
                <w:color w:val="000000"/>
                <w:lang w:eastAsia="zh-CN"/>
              </w:rPr>
            </w:pPr>
            <w:r>
              <w:rPr>
                <w:color w:val="000000"/>
                <w:lang w:eastAsia="zh-CN"/>
              </w:rPr>
              <w:t>权限与日志要求</w:t>
            </w:r>
          </w:p>
        </w:tc>
      </w:tr>
      <w:tr w:rsidR="001A66DE" w14:paraId="4B5B7FA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5E1FD36" w14:textId="77777777" w:rsidR="001A66D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BF488" w14:textId="77777777" w:rsidR="001A66DE" w:rsidRDefault="00000000">
            <w:pPr>
              <w:rPr>
                <w:rFonts w:hint="eastAsia"/>
                <w:color w:val="000000"/>
                <w:lang w:eastAsia="zh-CN"/>
              </w:rPr>
            </w:pPr>
            <w:r>
              <w:rPr>
                <w:color w:val="000000"/>
                <w:lang w:eastAsia="zh-CN"/>
              </w:rPr>
              <w:t>用户管理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0DF2C" w14:textId="77777777" w:rsidR="001A66DE" w:rsidRDefault="00000000">
            <w:pPr>
              <w:rPr>
                <w:rFonts w:hint="eastAsia"/>
                <w:color w:val="000000"/>
                <w:lang w:eastAsia="zh-CN"/>
              </w:rPr>
            </w:pPr>
            <w:r>
              <w:rPr>
                <w:color w:val="000000"/>
                <w:lang w:eastAsia="zh-CN"/>
              </w:rPr>
              <w:t>查看用户、认证状态、账号状态，执行禁用或解封。</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9E65AF" w14:textId="77777777" w:rsidR="001A66DE" w:rsidRDefault="00000000">
            <w:pPr>
              <w:rPr>
                <w:rFonts w:hint="eastAsia"/>
                <w:color w:val="000000"/>
                <w:lang w:eastAsia="zh-CN"/>
              </w:rPr>
            </w:pPr>
            <w:r>
              <w:rPr>
                <w:color w:val="000000"/>
                <w:lang w:eastAsia="zh-CN"/>
              </w:rPr>
              <w:t>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6FAFEE72" w14:textId="77777777" w:rsidR="001A66DE" w:rsidRDefault="00000000">
            <w:pPr>
              <w:rPr>
                <w:rFonts w:hint="eastAsia"/>
                <w:color w:val="000000"/>
                <w:lang w:eastAsia="zh-CN"/>
              </w:rPr>
            </w:pPr>
            <w:r>
              <w:rPr>
                <w:color w:val="000000"/>
                <w:lang w:eastAsia="zh-CN"/>
              </w:rPr>
              <w:t xml:space="preserve">Gin 中间件和业务层均需校验 role=ADMIN；操作写入 </w:t>
            </w:r>
            <w:proofErr w:type="spellStart"/>
            <w:r>
              <w:rPr>
                <w:color w:val="000000"/>
                <w:lang w:eastAsia="zh-CN"/>
              </w:rPr>
              <w:t>admin_logs</w:t>
            </w:r>
            <w:proofErr w:type="spellEnd"/>
            <w:r>
              <w:rPr>
                <w:color w:val="000000"/>
                <w:lang w:eastAsia="zh-CN"/>
              </w:rPr>
              <w:t>。</w:t>
            </w:r>
          </w:p>
        </w:tc>
      </w:tr>
      <w:tr w:rsidR="001A66DE" w14:paraId="23FE9EC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03C12D7" w14:textId="77777777" w:rsidR="001A66D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B834A" w14:textId="77777777" w:rsidR="001A66DE" w:rsidRDefault="00000000">
            <w:pPr>
              <w:rPr>
                <w:rFonts w:hint="eastAsia"/>
                <w:color w:val="000000"/>
                <w:lang w:eastAsia="zh-CN"/>
              </w:rPr>
            </w:pPr>
            <w:r>
              <w:rPr>
                <w:color w:val="000000"/>
                <w:lang w:eastAsia="zh-CN"/>
              </w:rPr>
              <w:t>商品管理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8AF23" w14:textId="77777777" w:rsidR="001A66DE" w:rsidRDefault="00000000">
            <w:pPr>
              <w:rPr>
                <w:rFonts w:hint="eastAsia"/>
                <w:color w:val="000000"/>
                <w:lang w:eastAsia="zh-CN"/>
              </w:rPr>
            </w:pPr>
            <w:proofErr w:type="gramStart"/>
            <w:r>
              <w:rPr>
                <w:color w:val="000000"/>
                <w:lang w:eastAsia="zh-CN"/>
              </w:rPr>
              <w:t>查看全</w:t>
            </w:r>
            <w:proofErr w:type="gramEnd"/>
            <w:r>
              <w:rPr>
                <w:color w:val="000000"/>
                <w:lang w:eastAsia="zh-CN"/>
              </w:rPr>
              <w:t>量商品，执行强制下架或违规处理。</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391ED" w14:textId="77777777" w:rsidR="001A66DE" w:rsidRDefault="00000000">
            <w:pPr>
              <w:rPr>
                <w:rFonts w:hint="eastAsia"/>
                <w:color w:val="000000"/>
                <w:lang w:eastAsia="zh-CN"/>
              </w:rPr>
            </w:pPr>
            <w:r>
              <w:rPr>
                <w:color w:val="000000"/>
                <w:lang w:eastAsia="zh-CN"/>
              </w:rPr>
              <w:t>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25C2247D" w14:textId="77777777" w:rsidR="001A66DE" w:rsidRDefault="00000000">
            <w:pPr>
              <w:rPr>
                <w:rFonts w:hint="eastAsia"/>
                <w:color w:val="000000"/>
                <w:lang w:eastAsia="zh-CN"/>
              </w:rPr>
            </w:pPr>
            <w:r>
              <w:rPr>
                <w:color w:val="000000"/>
                <w:lang w:eastAsia="zh-CN"/>
              </w:rPr>
              <w:t>强制下架写入原因和日志。</w:t>
            </w:r>
          </w:p>
        </w:tc>
      </w:tr>
      <w:tr w:rsidR="001A66DE" w14:paraId="3B68CA1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A1D6006" w14:textId="77777777" w:rsidR="001A66D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F9C76E" w14:textId="77777777" w:rsidR="001A66DE" w:rsidRDefault="00000000">
            <w:pPr>
              <w:rPr>
                <w:rFonts w:hint="eastAsia"/>
                <w:color w:val="000000"/>
                <w:lang w:eastAsia="zh-CN"/>
              </w:rPr>
            </w:pPr>
            <w:r>
              <w:rPr>
                <w:color w:val="000000"/>
                <w:lang w:eastAsia="zh-CN"/>
              </w:rPr>
              <w:t>订单与交易管理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4AD8A" w14:textId="77777777" w:rsidR="001A66DE" w:rsidRDefault="00000000">
            <w:pPr>
              <w:rPr>
                <w:rFonts w:hint="eastAsia"/>
                <w:color w:val="000000"/>
                <w:lang w:eastAsia="zh-CN"/>
              </w:rPr>
            </w:pPr>
            <w:r>
              <w:rPr>
                <w:color w:val="000000"/>
                <w:lang w:eastAsia="zh-CN"/>
              </w:rPr>
              <w:t>查看交易记录、异常订单和纠纷记录。</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625429" w14:textId="77777777" w:rsidR="001A66DE" w:rsidRDefault="00000000">
            <w:pPr>
              <w:rPr>
                <w:rFonts w:hint="eastAsia"/>
                <w:color w:val="000000"/>
                <w:lang w:eastAsia="zh-CN"/>
              </w:rPr>
            </w:pPr>
            <w:r>
              <w:rPr>
                <w:color w:val="000000"/>
                <w:lang w:eastAsia="zh-CN"/>
              </w:rPr>
              <w:t>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443783E" w14:textId="77777777" w:rsidR="001A66DE" w:rsidRDefault="00000000">
            <w:pPr>
              <w:rPr>
                <w:rFonts w:hint="eastAsia"/>
                <w:color w:val="000000"/>
                <w:lang w:eastAsia="zh-CN"/>
              </w:rPr>
            </w:pPr>
            <w:r>
              <w:rPr>
                <w:color w:val="000000"/>
                <w:lang w:eastAsia="zh-CN"/>
              </w:rPr>
              <w:t>仅管理员可查看平台级数据。</w:t>
            </w:r>
          </w:p>
        </w:tc>
      </w:tr>
      <w:tr w:rsidR="001A66DE" w14:paraId="7485C3A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E1D15CA" w14:textId="77777777" w:rsidR="001A66D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D9CCE2" w14:textId="77777777" w:rsidR="001A66DE" w:rsidRDefault="00000000">
            <w:pPr>
              <w:rPr>
                <w:rFonts w:hint="eastAsia"/>
                <w:color w:val="000000"/>
                <w:lang w:eastAsia="zh-CN"/>
              </w:rPr>
            </w:pPr>
            <w:r>
              <w:rPr>
                <w:color w:val="000000"/>
                <w:lang w:eastAsia="zh-CN"/>
              </w:rPr>
              <w:t>举报处理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95E686" w14:textId="77777777" w:rsidR="001A66DE" w:rsidRDefault="00000000">
            <w:pPr>
              <w:rPr>
                <w:rFonts w:hint="eastAsia"/>
                <w:color w:val="000000"/>
                <w:lang w:eastAsia="zh-CN"/>
              </w:rPr>
            </w:pPr>
            <w:r>
              <w:rPr>
                <w:color w:val="000000"/>
                <w:lang w:eastAsia="zh-CN"/>
              </w:rPr>
              <w:t>审核举报内容和凭证，给出处置结果。</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97639" w14:textId="77777777" w:rsidR="001A66DE" w:rsidRDefault="00000000">
            <w:pPr>
              <w:rPr>
                <w:rFonts w:hint="eastAsia"/>
                <w:color w:val="000000"/>
                <w:lang w:eastAsia="zh-CN"/>
              </w:rPr>
            </w:pPr>
            <w:r>
              <w:rPr>
                <w:color w:val="000000"/>
                <w:lang w:eastAsia="zh-CN"/>
              </w:rPr>
              <w:t>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2CF956DA" w14:textId="77777777" w:rsidR="001A66DE" w:rsidRDefault="00000000">
            <w:pPr>
              <w:rPr>
                <w:rFonts w:hint="eastAsia"/>
                <w:color w:val="000000"/>
                <w:lang w:eastAsia="zh-CN"/>
              </w:rPr>
            </w:pPr>
            <w:r>
              <w:rPr>
                <w:color w:val="000000"/>
                <w:lang w:eastAsia="zh-CN"/>
              </w:rPr>
              <w:t xml:space="preserve">更新 reports，通知举报人，写入 </w:t>
            </w:r>
            <w:proofErr w:type="spellStart"/>
            <w:r>
              <w:rPr>
                <w:color w:val="000000"/>
                <w:lang w:eastAsia="zh-CN"/>
              </w:rPr>
              <w:t>admin_logs</w:t>
            </w:r>
            <w:proofErr w:type="spellEnd"/>
            <w:r>
              <w:rPr>
                <w:color w:val="000000"/>
                <w:lang w:eastAsia="zh-CN"/>
              </w:rPr>
              <w:t>。</w:t>
            </w:r>
          </w:p>
        </w:tc>
      </w:tr>
      <w:tr w:rsidR="001A66DE" w14:paraId="20EF141A"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AAF00E8" w14:textId="77777777" w:rsidR="001A66D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2A337" w14:textId="77777777" w:rsidR="001A66DE" w:rsidRDefault="00000000">
            <w:pPr>
              <w:rPr>
                <w:rFonts w:hint="eastAsia"/>
                <w:color w:val="000000"/>
                <w:lang w:eastAsia="zh-CN"/>
              </w:rPr>
            </w:pPr>
            <w:r>
              <w:rPr>
                <w:color w:val="000000"/>
                <w:lang w:eastAsia="zh-CN"/>
              </w:rPr>
              <w:t>敏感</w:t>
            </w:r>
            <w:proofErr w:type="gramStart"/>
            <w:r>
              <w:rPr>
                <w:color w:val="000000"/>
                <w:lang w:eastAsia="zh-CN"/>
              </w:rPr>
              <w:t>词管理</w:t>
            </w:r>
            <w:proofErr w:type="gramEnd"/>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C5423" w14:textId="77777777" w:rsidR="001A66DE" w:rsidRDefault="00000000">
            <w:pPr>
              <w:rPr>
                <w:rFonts w:hint="eastAsia"/>
                <w:color w:val="000000"/>
                <w:lang w:eastAsia="zh-CN"/>
              </w:rPr>
            </w:pPr>
            <w:r>
              <w:rPr>
                <w:color w:val="000000"/>
                <w:lang w:eastAsia="zh-CN"/>
              </w:rPr>
              <w:t>维护违禁词、风险词。</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34B6C7" w14:textId="77777777" w:rsidR="001A66DE" w:rsidRDefault="00000000">
            <w:pPr>
              <w:rPr>
                <w:rFonts w:hint="eastAsia"/>
                <w:color w:val="000000"/>
                <w:lang w:eastAsia="zh-CN"/>
              </w:rPr>
            </w:pPr>
            <w:r>
              <w:rPr>
                <w:color w:val="000000"/>
                <w:lang w:eastAsia="zh-CN"/>
              </w:rPr>
              <w:t>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B54D7FF" w14:textId="77777777" w:rsidR="001A66DE" w:rsidRDefault="00000000">
            <w:pPr>
              <w:rPr>
                <w:rFonts w:hint="eastAsia"/>
                <w:color w:val="000000"/>
                <w:lang w:eastAsia="zh-CN"/>
              </w:rPr>
            </w:pPr>
            <w:r>
              <w:rPr>
                <w:color w:val="000000"/>
                <w:lang w:eastAsia="zh-CN"/>
              </w:rPr>
              <w:t>新增、停用、修改均需记录日志。</w:t>
            </w:r>
          </w:p>
        </w:tc>
      </w:tr>
      <w:tr w:rsidR="001A66DE" w14:paraId="039936F9"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EE2E158" w14:textId="77777777" w:rsidR="001A66D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EBB3C7" w14:textId="77777777" w:rsidR="001A66DE" w:rsidRDefault="00000000">
            <w:pPr>
              <w:rPr>
                <w:rFonts w:hint="eastAsia"/>
                <w:color w:val="000000"/>
                <w:lang w:eastAsia="zh-CN"/>
              </w:rPr>
            </w:pPr>
            <w:r>
              <w:rPr>
                <w:color w:val="000000"/>
                <w:lang w:eastAsia="zh-CN"/>
              </w:rPr>
              <w:t>公告管理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5CA5B8" w14:textId="77777777" w:rsidR="001A66DE" w:rsidRDefault="00000000">
            <w:pPr>
              <w:rPr>
                <w:rFonts w:hint="eastAsia"/>
                <w:color w:val="000000"/>
                <w:lang w:eastAsia="zh-CN"/>
              </w:rPr>
            </w:pPr>
            <w:r>
              <w:rPr>
                <w:color w:val="000000"/>
                <w:lang w:eastAsia="zh-CN"/>
              </w:rPr>
              <w:t>发布、编辑、下线公告。</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E682C" w14:textId="77777777" w:rsidR="001A66DE" w:rsidRDefault="00000000">
            <w:pPr>
              <w:rPr>
                <w:rFonts w:hint="eastAsia"/>
                <w:color w:val="000000"/>
                <w:lang w:eastAsia="zh-CN"/>
              </w:rPr>
            </w:pPr>
            <w:r>
              <w:rPr>
                <w:color w:val="000000"/>
                <w:lang w:eastAsia="zh-CN"/>
              </w:rPr>
              <w:t>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48FF4224" w14:textId="77777777" w:rsidR="001A66DE" w:rsidRDefault="00000000">
            <w:pPr>
              <w:rPr>
                <w:rFonts w:hint="eastAsia"/>
                <w:color w:val="000000"/>
                <w:lang w:eastAsia="zh-CN"/>
              </w:rPr>
            </w:pPr>
            <w:r>
              <w:rPr>
                <w:color w:val="000000"/>
                <w:lang w:eastAsia="zh-CN"/>
              </w:rPr>
              <w:t>公告状态变更写入日志。</w:t>
            </w:r>
          </w:p>
        </w:tc>
      </w:tr>
      <w:tr w:rsidR="001A66DE" w14:paraId="5A04032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7DEA468" w14:textId="77777777" w:rsidR="001A66DE" w:rsidRDefault="00000000">
            <w:pPr>
              <w:rPr>
                <w:rFonts w:hint="eastAsia"/>
                <w:color w:val="000000"/>
                <w:lang w:eastAsia="zh-CN"/>
              </w:rPr>
            </w:pPr>
            <w:r>
              <w:rPr>
                <w:color w:val="000000"/>
                <w:lang w:eastAsia="zh-CN"/>
              </w:rPr>
              <w:lastRenderedPageBreak/>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55FB3B" w14:textId="77777777" w:rsidR="001A66DE" w:rsidRDefault="00000000">
            <w:pPr>
              <w:rPr>
                <w:rFonts w:hint="eastAsia"/>
                <w:color w:val="000000"/>
                <w:lang w:eastAsia="zh-CN"/>
              </w:rPr>
            </w:pPr>
            <w:r>
              <w:rPr>
                <w:color w:val="000000"/>
                <w:lang w:eastAsia="zh-CN"/>
              </w:rPr>
              <w:t>数据统计</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3CAEB" w14:textId="77777777" w:rsidR="001A66DE" w:rsidRDefault="00000000">
            <w:pPr>
              <w:rPr>
                <w:rFonts w:hint="eastAsia"/>
                <w:color w:val="000000"/>
                <w:lang w:eastAsia="zh-CN"/>
              </w:rPr>
            </w:pPr>
            <w:r>
              <w:rPr>
                <w:color w:val="000000"/>
                <w:lang w:eastAsia="zh-CN"/>
              </w:rPr>
              <w:t>统计发布量、成交量、热门类别、活跃用户等。</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C73F6" w14:textId="77777777" w:rsidR="001A66DE" w:rsidRDefault="00000000">
            <w:pPr>
              <w:rPr>
                <w:rFonts w:hint="eastAsia"/>
                <w:color w:val="000000"/>
                <w:lang w:eastAsia="zh-CN"/>
              </w:rPr>
            </w:pPr>
            <w:r>
              <w:rPr>
                <w:color w:val="000000"/>
                <w:lang w:eastAsia="zh-CN"/>
              </w:rPr>
              <w:t>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8596EFF" w14:textId="77777777" w:rsidR="001A66DE" w:rsidRDefault="00000000">
            <w:pPr>
              <w:rPr>
                <w:rFonts w:hint="eastAsia"/>
                <w:color w:val="000000"/>
                <w:lang w:eastAsia="zh-CN"/>
              </w:rPr>
            </w:pPr>
            <w:r>
              <w:rPr>
                <w:color w:val="000000"/>
                <w:lang w:eastAsia="zh-CN"/>
              </w:rPr>
              <w:t>扩展项，优先基于已有业务表聚合。</w:t>
            </w:r>
          </w:p>
        </w:tc>
      </w:tr>
      <w:tr w:rsidR="001A66DE" w14:paraId="294BC35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6FACDAE" w14:textId="77777777" w:rsidR="001A66DE" w:rsidRDefault="00000000">
            <w:pPr>
              <w:rPr>
                <w:rFonts w:hint="eastAsia"/>
                <w:color w:val="000000"/>
                <w:lang w:eastAsia="zh-CN"/>
              </w:rPr>
            </w:pPr>
            <w:r>
              <w:rPr>
                <w:color w:val="000000"/>
                <w:lang w:eastAsia="zh-CN"/>
              </w:rPr>
              <w:t>AI辅助发布模块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B18179" w14:textId="77777777" w:rsidR="001A66DE" w:rsidRDefault="00000000">
            <w:pPr>
              <w:rPr>
                <w:rFonts w:hint="eastAsia"/>
                <w:color w:val="000000"/>
                <w:lang w:eastAsia="zh-CN"/>
              </w:rPr>
            </w:pPr>
            <w:r>
              <w:rPr>
                <w:color w:val="000000"/>
                <w:lang w:eastAsia="zh-CN"/>
              </w:rPr>
              <w:t>AI标题优化/描述生成</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0E310" w14:textId="77777777" w:rsidR="001A66DE" w:rsidRDefault="00000000">
            <w:pPr>
              <w:rPr>
                <w:rFonts w:hint="eastAsia"/>
                <w:color w:val="000000"/>
                <w:lang w:eastAsia="zh-CN"/>
              </w:rPr>
            </w:pPr>
            <w:proofErr w:type="gramStart"/>
            <w:r>
              <w:rPr>
                <w:color w:val="000000"/>
                <w:lang w:eastAsia="zh-CN"/>
              </w:rPr>
              <w:t>为发布页提供</w:t>
            </w:r>
            <w:proofErr w:type="gramEnd"/>
            <w:r>
              <w:rPr>
                <w:color w:val="000000"/>
                <w:lang w:eastAsia="zh-CN"/>
              </w:rPr>
              <w:t>标题和描述建议。</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3AA11" w14:textId="77777777" w:rsidR="001A66DE" w:rsidRDefault="00000000">
            <w:pPr>
              <w:rPr>
                <w:rFonts w:hint="eastAsia"/>
                <w:color w:val="000000"/>
                <w:lang w:eastAsia="zh-CN"/>
              </w:rPr>
            </w:pPr>
            <w:r>
              <w:rPr>
                <w:color w:val="000000"/>
                <w:lang w:eastAsia="zh-CN"/>
              </w:rPr>
              <w:t>已认证用户</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7300C12" w14:textId="77777777" w:rsidR="001A66DE" w:rsidRDefault="00000000">
            <w:pPr>
              <w:rPr>
                <w:rFonts w:hint="eastAsia"/>
                <w:color w:val="000000"/>
                <w:lang w:eastAsia="zh-CN"/>
              </w:rPr>
            </w:pPr>
            <w:r>
              <w:rPr>
                <w:color w:val="000000"/>
                <w:lang w:eastAsia="zh-CN"/>
              </w:rPr>
              <w:t>扩展功能；AI失败不影响手动发布；生成内容由用户确认。</w:t>
            </w:r>
          </w:p>
        </w:tc>
      </w:tr>
    </w:tbl>
    <w:p w14:paraId="5A92A2CC" w14:textId="77777777" w:rsidR="001A66DE" w:rsidRDefault="001A66DE">
      <w:pPr>
        <w:rPr>
          <w:rFonts w:hint="eastAsia"/>
          <w:lang w:eastAsia="zh-CN"/>
        </w:rPr>
      </w:pPr>
    </w:p>
    <w:p w14:paraId="467C480C" w14:textId="77777777" w:rsidR="001A66DE" w:rsidRDefault="00000000">
      <w:pPr>
        <w:pStyle w:val="21"/>
        <w:keepNext/>
        <w:numPr>
          <w:ilvl w:val="0"/>
          <w:numId w:val="13"/>
        </w:numPr>
        <w:rPr>
          <w:rFonts w:ascii="黑体" w:hAnsi="黑体" w:cs="黑体" w:hint="eastAsia"/>
        </w:rPr>
      </w:pPr>
      <w:r>
        <w:t>权限校验概要</w:t>
      </w:r>
    </w:p>
    <w:p w14:paraId="28E4C954" w14:textId="77777777" w:rsidR="001A66DE" w:rsidRDefault="00000000">
      <w:pPr>
        <w:pStyle w:val="a8"/>
      </w:pPr>
      <w:r>
        <w:t>权限校验分为三层：前端控制按钮显示，</w:t>
      </w:r>
      <w:r>
        <w:t xml:space="preserve">Gin </w:t>
      </w:r>
      <w:r>
        <w:t>中间件校验登录态和基础角色，业务层校验认证状态、账号状态、数据归属和业务状态。数据库层通过状态字段和事务保证数据一致性。</w:t>
      </w:r>
    </w:p>
    <w:tbl>
      <w:tblPr>
        <w:tblStyle w:val="af5"/>
        <w:tblW w:w="0" w:type="auto"/>
        <w:jc w:val="center"/>
        <w:tblLayout w:type="fixed"/>
        <w:tblLook w:val="04A0" w:firstRow="1" w:lastRow="0" w:firstColumn="1" w:lastColumn="0" w:noHBand="0" w:noVBand="1"/>
      </w:tblPr>
      <w:tblGrid>
        <w:gridCol w:w="2268"/>
        <w:gridCol w:w="6237"/>
        <w:gridCol w:w="4365"/>
      </w:tblGrid>
      <w:tr w:rsidR="001A66DE" w14:paraId="0B207C5A"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6C0C749A" w14:textId="77777777" w:rsidR="001A66DE" w:rsidRDefault="00000000">
            <w:pPr>
              <w:rPr>
                <w:rFonts w:hint="eastAsia"/>
                <w:color w:val="000000"/>
                <w:lang w:eastAsia="zh-CN"/>
              </w:rPr>
            </w:pPr>
            <w:r>
              <w:rPr>
                <w:color w:val="000000"/>
                <w:lang w:eastAsia="zh-CN"/>
              </w:rPr>
              <w:t>操作</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23706" w14:textId="77777777" w:rsidR="001A66DE" w:rsidRDefault="00000000">
            <w:pPr>
              <w:rPr>
                <w:rFonts w:hint="eastAsia"/>
                <w:color w:val="000000"/>
                <w:lang w:eastAsia="zh-CN"/>
              </w:rPr>
            </w:pPr>
            <w:r>
              <w:rPr>
                <w:color w:val="000000"/>
                <w:lang w:eastAsia="zh-CN"/>
              </w:rPr>
              <w:t>后端必须校验</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6565BD6A" w14:textId="77777777" w:rsidR="001A66DE" w:rsidRDefault="00000000">
            <w:pPr>
              <w:rPr>
                <w:rFonts w:hint="eastAsia"/>
                <w:color w:val="000000"/>
                <w:lang w:eastAsia="zh-CN"/>
              </w:rPr>
            </w:pPr>
            <w:r>
              <w:rPr>
                <w:color w:val="000000"/>
                <w:lang w:eastAsia="zh-CN"/>
              </w:rPr>
              <w:t>不通过时处理</w:t>
            </w:r>
          </w:p>
        </w:tc>
      </w:tr>
      <w:tr w:rsidR="001A66DE" w14:paraId="611021A3"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84F514C" w14:textId="77777777" w:rsidR="001A66DE" w:rsidRDefault="00000000">
            <w:pPr>
              <w:rPr>
                <w:rFonts w:hint="eastAsia"/>
                <w:color w:val="000000"/>
                <w:lang w:eastAsia="zh-CN"/>
              </w:rPr>
            </w:pPr>
            <w:r>
              <w:rPr>
                <w:color w:val="000000"/>
                <w:lang w:eastAsia="zh-CN"/>
              </w:rPr>
              <w:t>发布商品</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EED130" w14:textId="77777777" w:rsidR="001A66DE" w:rsidRDefault="00000000">
            <w:pPr>
              <w:rPr>
                <w:rFonts w:hint="eastAsia"/>
                <w:color w:val="000000"/>
                <w:lang w:eastAsia="zh-CN"/>
              </w:rPr>
            </w:pPr>
            <w:proofErr w:type="spellStart"/>
            <w:r>
              <w:rPr>
                <w:color w:val="000000"/>
                <w:lang w:eastAsia="zh-CN"/>
              </w:rPr>
              <w:t>auth_status</w:t>
            </w:r>
            <w:proofErr w:type="spellEnd"/>
            <w:r>
              <w:rPr>
                <w:color w:val="000000"/>
                <w:lang w:eastAsia="zh-CN"/>
              </w:rPr>
              <w:t>=VERIFIED、</w:t>
            </w:r>
            <w:proofErr w:type="spellStart"/>
            <w:r>
              <w:rPr>
                <w:color w:val="000000"/>
                <w:lang w:eastAsia="zh-CN"/>
              </w:rPr>
              <w:t>account_status</w:t>
            </w:r>
            <w:proofErr w:type="spellEnd"/>
            <w:r>
              <w:rPr>
                <w:color w:val="000000"/>
                <w:lang w:eastAsia="zh-CN"/>
              </w:rPr>
              <w:t>=NORMAL。</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05DBEC97" w14:textId="77777777" w:rsidR="001A66DE" w:rsidRDefault="00000000">
            <w:pPr>
              <w:rPr>
                <w:rFonts w:hint="eastAsia"/>
                <w:color w:val="000000"/>
                <w:lang w:eastAsia="zh-CN"/>
              </w:rPr>
            </w:pPr>
            <w:r>
              <w:rPr>
                <w:color w:val="000000"/>
                <w:lang w:eastAsia="zh-CN"/>
              </w:rPr>
              <w:t>返回未认证或账号异常错误。</w:t>
            </w:r>
          </w:p>
        </w:tc>
      </w:tr>
      <w:tr w:rsidR="001A66DE" w14:paraId="7D462D5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2E760AD" w14:textId="77777777" w:rsidR="001A66DE" w:rsidRDefault="00000000">
            <w:pPr>
              <w:rPr>
                <w:rFonts w:hint="eastAsia"/>
                <w:color w:val="000000"/>
                <w:lang w:eastAsia="zh-CN"/>
              </w:rPr>
            </w:pPr>
            <w:r>
              <w:rPr>
                <w:color w:val="000000"/>
                <w:lang w:eastAsia="zh-CN"/>
              </w:rPr>
              <w:t>编辑/上下</w:t>
            </w:r>
            <w:proofErr w:type="gramStart"/>
            <w:r>
              <w:rPr>
                <w:color w:val="000000"/>
                <w:lang w:eastAsia="zh-CN"/>
              </w:rPr>
              <w:t>架商品</w:t>
            </w:r>
            <w:proofErr w:type="gramEnd"/>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74AD5B" w14:textId="77777777" w:rsidR="001A66DE" w:rsidRDefault="00000000">
            <w:pPr>
              <w:rPr>
                <w:rFonts w:hint="eastAsia"/>
                <w:color w:val="000000"/>
                <w:lang w:eastAsia="zh-CN"/>
              </w:rPr>
            </w:pPr>
            <w:r>
              <w:rPr>
                <w:color w:val="000000"/>
                <w:lang w:eastAsia="zh-CN"/>
              </w:rPr>
              <w:t xml:space="preserve">current_user.id = </w:t>
            </w:r>
            <w:proofErr w:type="spellStart"/>
            <w:r>
              <w:rPr>
                <w:color w:val="000000"/>
                <w:lang w:eastAsia="zh-CN"/>
              </w:rPr>
              <w:t>products.seller_id</w:t>
            </w:r>
            <w:proofErr w:type="spellEnd"/>
            <w:r>
              <w:rPr>
                <w:color w:val="000000"/>
                <w:lang w:eastAsia="zh-CN"/>
              </w:rPr>
              <w:t>，或 role=ADMIN。</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342B541A" w14:textId="77777777" w:rsidR="001A66DE" w:rsidRDefault="00000000">
            <w:pPr>
              <w:rPr>
                <w:rFonts w:hint="eastAsia"/>
                <w:color w:val="000000"/>
                <w:lang w:eastAsia="zh-CN"/>
              </w:rPr>
            </w:pPr>
            <w:r>
              <w:rPr>
                <w:color w:val="000000"/>
                <w:lang w:eastAsia="zh-CN"/>
              </w:rPr>
              <w:t>返回无权限；管理员操作写日志。</w:t>
            </w:r>
          </w:p>
        </w:tc>
      </w:tr>
      <w:tr w:rsidR="001A66DE" w14:paraId="6993871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845DF16" w14:textId="77777777" w:rsidR="001A66DE" w:rsidRDefault="00000000">
            <w:pPr>
              <w:rPr>
                <w:rFonts w:hint="eastAsia"/>
                <w:color w:val="000000"/>
                <w:lang w:eastAsia="zh-CN"/>
              </w:rPr>
            </w:pPr>
            <w:r>
              <w:rPr>
                <w:color w:val="000000"/>
                <w:lang w:eastAsia="zh-CN"/>
              </w:rPr>
              <w:t>提交预约</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C144C" w14:textId="77777777" w:rsidR="001A66DE" w:rsidRDefault="00000000">
            <w:pPr>
              <w:rPr>
                <w:rFonts w:hint="eastAsia"/>
                <w:color w:val="000000"/>
                <w:lang w:eastAsia="zh-CN"/>
              </w:rPr>
            </w:pPr>
            <w:r>
              <w:rPr>
                <w:color w:val="000000"/>
                <w:lang w:eastAsia="zh-CN"/>
              </w:rPr>
              <w:t>买家已认证；商品 ON_SALE；不能预约自己商品。</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47F3A87C" w14:textId="77777777" w:rsidR="001A66DE" w:rsidRDefault="00000000">
            <w:pPr>
              <w:rPr>
                <w:rFonts w:hint="eastAsia"/>
                <w:color w:val="000000"/>
                <w:lang w:eastAsia="zh-CN"/>
              </w:rPr>
            </w:pPr>
            <w:r>
              <w:rPr>
                <w:color w:val="000000"/>
                <w:lang w:eastAsia="zh-CN"/>
              </w:rPr>
              <w:t>返回状态冲突或禁止操作错误。</w:t>
            </w:r>
          </w:p>
        </w:tc>
      </w:tr>
      <w:tr w:rsidR="001A66DE" w14:paraId="54236AB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BB19833" w14:textId="77777777" w:rsidR="001A66DE" w:rsidRDefault="00000000">
            <w:pPr>
              <w:rPr>
                <w:rFonts w:hint="eastAsia"/>
                <w:color w:val="000000"/>
                <w:lang w:eastAsia="zh-CN"/>
              </w:rPr>
            </w:pPr>
            <w:r>
              <w:rPr>
                <w:color w:val="000000"/>
                <w:lang w:eastAsia="zh-CN"/>
              </w:rPr>
              <w:t>确认订单</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8D47D" w14:textId="77777777" w:rsidR="001A66DE" w:rsidRDefault="00000000">
            <w:pPr>
              <w:rPr>
                <w:rFonts w:hint="eastAsia"/>
                <w:color w:val="000000"/>
                <w:lang w:eastAsia="zh-CN"/>
              </w:rPr>
            </w:pPr>
            <w:r>
              <w:rPr>
                <w:color w:val="000000"/>
                <w:lang w:eastAsia="zh-CN"/>
              </w:rPr>
              <w:t xml:space="preserve">current_user.id = </w:t>
            </w:r>
            <w:proofErr w:type="spellStart"/>
            <w:r>
              <w:rPr>
                <w:color w:val="000000"/>
                <w:lang w:eastAsia="zh-CN"/>
              </w:rPr>
              <w:t>orders.seller_id</w:t>
            </w:r>
            <w:proofErr w:type="spellEnd"/>
            <w:r>
              <w:rPr>
                <w:color w:val="000000"/>
                <w:lang w:eastAsia="zh-CN"/>
              </w:rPr>
              <w:t>；</w:t>
            </w:r>
            <w:proofErr w:type="spellStart"/>
            <w:r>
              <w:rPr>
                <w:color w:val="000000"/>
                <w:lang w:eastAsia="zh-CN"/>
              </w:rPr>
              <w:t>orders.status</w:t>
            </w:r>
            <w:proofErr w:type="spellEnd"/>
            <w:r>
              <w:rPr>
                <w:color w:val="000000"/>
                <w:lang w:eastAsia="zh-CN"/>
              </w:rPr>
              <w:t>=PENDING_CONFIRM。</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046C91D6" w14:textId="77777777" w:rsidR="001A66DE" w:rsidRDefault="00000000">
            <w:pPr>
              <w:rPr>
                <w:rFonts w:hint="eastAsia"/>
                <w:color w:val="000000"/>
                <w:lang w:eastAsia="zh-CN"/>
              </w:rPr>
            </w:pPr>
            <w:r>
              <w:rPr>
                <w:color w:val="000000"/>
                <w:lang w:eastAsia="zh-CN"/>
              </w:rPr>
              <w:t>返回无权限或订单状态不可处理。</w:t>
            </w:r>
          </w:p>
        </w:tc>
      </w:tr>
      <w:tr w:rsidR="001A66DE" w14:paraId="2067D56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DC22CF2" w14:textId="77777777" w:rsidR="001A66DE" w:rsidRDefault="00000000">
            <w:pPr>
              <w:rPr>
                <w:rFonts w:hint="eastAsia"/>
                <w:color w:val="000000"/>
                <w:lang w:eastAsia="zh-CN"/>
              </w:rPr>
            </w:pPr>
            <w:r>
              <w:rPr>
                <w:color w:val="000000"/>
                <w:lang w:eastAsia="zh-CN"/>
              </w:rPr>
              <w:t>取消订单</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4335C7" w14:textId="77777777" w:rsidR="001A66DE" w:rsidRDefault="00000000">
            <w:pPr>
              <w:rPr>
                <w:rFonts w:hint="eastAsia"/>
                <w:color w:val="000000"/>
                <w:lang w:eastAsia="zh-CN"/>
              </w:rPr>
            </w:pPr>
            <w:r>
              <w:rPr>
                <w:color w:val="000000"/>
                <w:lang w:eastAsia="zh-CN"/>
              </w:rPr>
              <w:t xml:space="preserve">当前用户为 </w:t>
            </w:r>
            <w:proofErr w:type="spellStart"/>
            <w:r>
              <w:rPr>
                <w:color w:val="000000"/>
                <w:lang w:eastAsia="zh-CN"/>
              </w:rPr>
              <w:t>buyer_id</w:t>
            </w:r>
            <w:proofErr w:type="spellEnd"/>
            <w:r>
              <w:rPr>
                <w:color w:val="000000"/>
                <w:lang w:eastAsia="zh-CN"/>
              </w:rPr>
              <w:t xml:space="preserve"> 或 </w:t>
            </w:r>
            <w:proofErr w:type="spellStart"/>
            <w:r>
              <w:rPr>
                <w:color w:val="000000"/>
                <w:lang w:eastAsia="zh-CN"/>
              </w:rPr>
              <w:t>seller_id</w:t>
            </w:r>
            <w:proofErr w:type="spellEnd"/>
            <w:r>
              <w:rPr>
                <w:color w:val="000000"/>
                <w:lang w:eastAsia="zh-CN"/>
              </w:rPr>
              <w:t>；订单状态允许取消。</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2672E27E" w14:textId="77777777" w:rsidR="001A66DE" w:rsidRDefault="00000000">
            <w:pPr>
              <w:rPr>
                <w:rFonts w:hint="eastAsia"/>
                <w:color w:val="000000"/>
                <w:lang w:eastAsia="zh-CN"/>
              </w:rPr>
            </w:pPr>
            <w:r>
              <w:rPr>
                <w:color w:val="000000"/>
                <w:lang w:eastAsia="zh-CN"/>
              </w:rPr>
              <w:t>返回无权限或状态冲突。</w:t>
            </w:r>
          </w:p>
        </w:tc>
      </w:tr>
      <w:tr w:rsidR="001A66DE" w14:paraId="024958C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A721A18" w14:textId="77777777" w:rsidR="001A66DE" w:rsidRDefault="00000000">
            <w:pPr>
              <w:rPr>
                <w:rFonts w:hint="eastAsia"/>
                <w:color w:val="000000"/>
                <w:lang w:eastAsia="zh-CN"/>
              </w:rPr>
            </w:pPr>
            <w:r>
              <w:rPr>
                <w:color w:val="000000"/>
                <w:lang w:eastAsia="zh-CN"/>
              </w:rPr>
              <w:t>完成交易</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FF079" w14:textId="77777777" w:rsidR="001A66DE" w:rsidRDefault="00000000">
            <w:pPr>
              <w:rPr>
                <w:rFonts w:hint="eastAsia"/>
                <w:color w:val="000000"/>
                <w:lang w:eastAsia="zh-CN"/>
              </w:rPr>
            </w:pPr>
            <w:r>
              <w:rPr>
                <w:color w:val="000000"/>
                <w:lang w:eastAsia="zh-CN"/>
              </w:rPr>
              <w:t>初版由订单卖家执行；</w:t>
            </w:r>
            <w:proofErr w:type="spellStart"/>
            <w:r>
              <w:rPr>
                <w:color w:val="000000"/>
                <w:lang w:eastAsia="zh-CN"/>
              </w:rPr>
              <w:t>orders.status</w:t>
            </w:r>
            <w:proofErr w:type="spellEnd"/>
            <w:r>
              <w:rPr>
                <w:color w:val="000000"/>
                <w:lang w:eastAsia="zh-CN"/>
              </w:rPr>
              <w:t>=WAIT_MEET。</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79991F0E" w14:textId="77777777" w:rsidR="001A66DE" w:rsidRDefault="00000000">
            <w:pPr>
              <w:rPr>
                <w:rFonts w:hint="eastAsia"/>
                <w:color w:val="000000"/>
                <w:lang w:eastAsia="zh-CN"/>
              </w:rPr>
            </w:pPr>
            <w:r>
              <w:rPr>
                <w:color w:val="000000"/>
                <w:lang w:eastAsia="zh-CN"/>
              </w:rPr>
              <w:t>返回无权限或状态不可完成。</w:t>
            </w:r>
          </w:p>
        </w:tc>
      </w:tr>
      <w:tr w:rsidR="001A66DE" w14:paraId="6C855B1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2DF3AA2" w14:textId="77777777" w:rsidR="001A66DE" w:rsidRDefault="00000000">
            <w:pPr>
              <w:rPr>
                <w:rFonts w:hint="eastAsia"/>
                <w:color w:val="000000"/>
                <w:lang w:eastAsia="zh-CN"/>
              </w:rPr>
            </w:pPr>
            <w:r>
              <w:rPr>
                <w:color w:val="000000"/>
                <w:lang w:eastAsia="zh-CN"/>
              </w:rPr>
              <w:t>提交评价</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9341E" w14:textId="77777777" w:rsidR="001A66DE" w:rsidRDefault="00000000">
            <w:pPr>
              <w:rPr>
                <w:rFonts w:hint="eastAsia"/>
                <w:color w:val="000000"/>
                <w:lang w:eastAsia="zh-CN"/>
              </w:rPr>
            </w:pPr>
            <w:r>
              <w:rPr>
                <w:color w:val="000000"/>
                <w:lang w:eastAsia="zh-CN"/>
              </w:rPr>
              <w:t>当前用户为订单买家；</w:t>
            </w:r>
            <w:proofErr w:type="spellStart"/>
            <w:r>
              <w:rPr>
                <w:color w:val="000000"/>
                <w:lang w:eastAsia="zh-CN"/>
              </w:rPr>
              <w:t>orders.status</w:t>
            </w:r>
            <w:proofErr w:type="spellEnd"/>
            <w:r>
              <w:rPr>
                <w:color w:val="000000"/>
                <w:lang w:eastAsia="zh-CN"/>
              </w:rPr>
              <w:t>=COMPLETED；未重复评价。</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1FB13685" w14:textId="77777777" w:rsidR="001A66DE" w:rsidRDefault="00000000">
            <w:pPr>
              <w:rPr>
                <w:rFonts w:hint="eastAsia"/>
                <w:color w:val="000000"/>
                <w:lang w:eastAsia="zh-CN"/>
              </w:rPr>
            </w:pPr>
            <w:r>
              <w:rPr>
                <w:color w:val="000000"/>
                <w:lang w:eastAsia="zh-CN"/>
              </w:rPr>
              <w:t>返回无权限、订单未完成或重复评价错误。</w:t>
            </w:r>
          </w:p>
        </w:tc>
      </w:tr>
      <w:tr w:rsidR="001A66DE" w14:paraId="05E71E8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3037158" w14:textId="77777777" w:rsidR="001A66DE" w:rsidRDefault="00000000">
            <w:pPr>
              <w:rPr>
                <w:rFonts w:hint="eastAsia"/>
                <w:color w:val="000000"/>
                <w:lang w:eastAsia="zh-CN"/>
              </w:rPr>
            </w:pPr>
            <w:r>
              <w:rPr>
                <w:color w:val="000000"/>
                <w:lang w:eastAsia="zh-CN"/>
              </w:rPr>
              <w:t>提交举报</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20129D" w14:textId="77777777" w:rsidR="001A66DE" w:rsidRDefault="00000000">
            <w:pPr>
              <w:rPr>
                <w:rFonts w:hint="eastAsia"/>
                <w:color w:val="000000"/>
                <w:lang w:eastAsia="zh-CN"/>
              </w:rPr>
            </w:pPr>
            <w:r>
              <w:rPr>
                <w:color w:val="000000"/>
                <w:lang w:eastAsia="zh-CN"/>
              </w:rPr>
              <w:t>已认证且账号正常；举报对象存在。</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5776DC1D" w14:textId="77777777" w:rsidR="001A66DE" w:rsidRDefault="00000000">
            <w:pPr>
              <w:rPr>
                <w:rFonts w:hint="eastAsia"/>
                <w:color w:val="000000"/>
                <w:lang w:eastAsia="zh-CN"/>
              </w:rPr>
            </w:pPr>
            <w:r>
              <w:rPr>
                <w:color w:val="000000"/>
                <w:lang w:eastAsia="zh-CN"/>
              </w:rPr>
              <w:t>返回未认证或对象不存在。</w:t>
            </w:r>
          </w:p>
        </w:tc>
      </w:tr>
      <w:tr w:rsidR="001A66DE" w14:paraId="787E69F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E8ADA4B" w14:textId="77777777" w:rsidR="001A66DE" w:rsidRDefault="00000000">
            <w:pPr>
              <w:rPr>
                <w:rFonts w:hint="eastAsia"/>
                <w:color w:val="000000"/>
                <w:lang w:eastAsia="zh-CN"/>
              </w:rPr>
            </w:pPr>
            <w:r>
              <w:rPr>
                <w:color w:val="000000"/>
                <w:lang w:eastAsia="zh-CN"/>
              </w:rPr>
              <w:t>处理举报/后台管理</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51A07" w14:textId="77777777" w:rsidR="001A66DE" w:rsidRDefault="00000000">
            <w:pPr>
              <w:rPr>
                <w:rFonts w:hint="eastAsia"/>
                <w:color w:val="000000"/>
                <w:lang w:eastAsia="zh-CN"/>
              </w:rPr>
            </w:pPr>
            <w:r>
              <w:rPr>
                <w:color w:val="000000"/>
                <w:lang w:eastAsia="zh-CN"/>
              </w:rPr>
              <w:t>role=ADMIN。</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132473E2" w14:textId="77777777" w:rsidR="001A66DE" w:rsidRDefault="00000000">
            <w:pPr>
              <w:rPr>
                <w:rFonts w:hint="eastAsia"/>
                <w:color w:val="000000"/>
                <w:lang w:eastAsia="zh-CN"/>
              </w:rPr>
            </w:pPr>
            <w:r>
              <w:rPr>
                <w:color w:val="000000"/>
                <w:lang w:eastAsia="zh-CN"/>
              </w:rPr>
              <w:t>返回无权限并记录异常日志。</w:t>
            </w:r>
          </w:p>
        </w:tc>
      </w:tr>
      <w:tr w:rsidR="001A66DE" w14:paraId="6FEE2CE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4B3D970" w14:textId="77777777" w:rsidR="001A66DE" w:rsidRDefault="00000000">
            <w:pPr>
              <w:rPr>
                <w:rFonts w:hint="eastAsia"/>
                <w:color w:val="000000"/>
                <w:lang w:eastAsia="zh-CN"/>
              </w:rPr>
            </w:pPr>
            <w:r>
              <w:rPr>
                <w:color w:val="000000"/>
                <w:lang w:eastAsia="zh-CN"/>
              </w:rPr>
              <w:t>查看消息</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953DD" w14:textId="77777777" w:rsidR="001A66DE" w:rsidRDefault="00000000">
            <w:pPr>
              <w:rPr>
                <w:rFonts w:hint="eastAsia"/>
                <w:color w:val="000000"/>
                <w:lang w:eastAsia="zh-CN"/>
              </w:rPr>
            </w:pPr>
            <w:proofErr w:type="spellStart"/>
            <w:r>
              <w:rPr>
                <w:color w:val="000000"/>
                <w:lang w:eastAsia="zh-CN"/>
              </w:rPr>
              <w:t>messages.receiver_id</w:t>
            </w:r>
            <w:proofErr w:type="spellEnd"/>
            <w:r>
              <w:rPr>
                <w:color w:val="000000"/>
                <w:lang w:eastAsia="zh-CN"/>
              </w:rPr>
              <w:t xml:space="preserve"> = current_user.id。</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55030546" w14:textId="77777777" w:rsidR="001A66DE" w:rsidRDefault="00000000">
            <w:pPr>
              <w:rPr>
                <w:rFonts w:hint="eastAsia"/>
                <w:color w:val="000000"/>
                <w:lang w:eastAsia="zh-CN"/>
              </w:rPr>
            </w:pPr>
            <w:r>
              <w:rPr>
                <w:color w:val="000000"/>
                <w:lang w:eastAsia="zh-CN"/>
              </w:rPr>
              <w:t>拒绝查看他人消息。</w:t>
            </w:r>
          </w:p>
        </w:tc>
      </w:tr>
    </w:tbl>
    <w:p w14:paraId="1F3DE8B9" w14:textId="77777777" w:rsidR="001A66DE" w:rsidRDefault="001A66DE">
      <w:pPr>
        <w:rPr>
          <w:rFonts w:hint="eastAsia"/>
          <w:lang w:eastAsia="zh-CN"/>
        </w:rPr>
      </w:pPr>
    </w:p>
    <w:p w14:paraId="2515C146" w14:textId="77777777" w:rsidR="001A66DE" w:rsidRDefault="00000000">
      <w:pPr>
        <w:pStyle w:val="aff4"/>
        <w:keepNext/>
        <w:numPr>
          <w:ilvl w:val="0"/>
          <w:numId w:val="13"/>
        </w:numPr>
        <w:rPr>
          <w:rFonts w:ascii="黑体" w:hAnsi="黑体" w:cs="黑体" w:hint="eastAsia"/>
        </w:rPr>
      </w:pPr>
      <w:r>
        <w:t>统一错误码表</w:t>
      </w:r>
    </w:p>
    <w:p w14:paraId="4EA45985" w14:textId="77777777" w:rsidR="001A66DE" w:rsidRDefault="001A66DE">
      <w:pPr>
        <w:rPr>
          <w:rFonts w:hint="eastAsia"/>
          <w:lang w:eastAsia="zh-CN"/>
        </w:rPr>
      </w:pPr>
    </w:p>
    <w:p w14:paraId="120B1AE9" w14:textId="77777777" w:rsidR="001A66DE" w:rsidRDefault="00000000">
      <w:pPr>
        <w:pStyle w:val="1"/>
        <w:keepNext/>
        <w:numPr>
          <w:ilvl w:val="0"/>
          <w:numId w:val="7"/>
        </w:numPr>
      </w:pPr>
      <w:r>
        <w:lastRenderedPageBreak/>
        <w:t>安全、异常与测试设计</w:t>
      </w:r>
    </w:p>
    <w:p w14:paraId="4F141D15" w14:textId="77777777" w:rsidR="001A66DE" w:rsidRDefault="00000000">
      <w:pPr>
        <w:pStyle w:val="21"/>
        <w:keepNext/>
        <w:numPr>
          <w:ilvl w:val="0"/>
          <w:numId w:val="15"/>
        </w:numPr>
        <w:rPr>
          <w:rFonts w:ascii="黑体" w:hAnsi="黑体" w:cs="黑体" w:hint="eastAsia"/>
        </w:rPr>
      </w:pPr>
      <w:r>
        <w:t>阶段定位</w:t>
      </w:r>
    </w:p>
    <w:p w14:paraId="51AC908F" w14:textId="77777777" w:rsidR="001A66DE" w:rsidRDefault="00000000">
      <w:pPr>
        <w:pStyle w:val="a8"/>
      </w:pPr>
      <w:r>
        <w:t>本阶段补充概要设计中的工程化规则，包括身份认证、权限控制、隐私脱敏、敏感内容控制、管理员日志、出错处理和测试方案。由于当前仍为概要设计，本节只规定策略和测试覆盖范围，不写测试脚本和自动化测试代码。</w:t>
      </w:r>
    </w:p>
    <w:p w14:paraId="6432A74C" w14:textId="77777777" w:rsidR="001A66DE" w:rsidRDefault="00000000">
      <w:pPr>
        <w:pStyle w:val="21"/>
        <w:keepNext/>
        <w:numPr>
          <w:ilvl w:val="0"/>
          <w:numId w:val="15"/>
        </w:numPr>
        <w:rPr>
          <w:rFonts w:ascii="黑体" w:hAnsi="黑体" w:cs="黑体" w:hint="eastAsia"/>
        </w:rPr>
      </w:pPr>
      <w:r>
        <w:t>安全设计</w:t>
      </w:r>
    </w:p>
    <w:tbl>
      <w:tblPr>
        <w:tblStyle w:val="af5"/>
        <w:tblW w:w="0" w:type="auto"/>
        <w:jc w:val="center"/>
        <w:tblLayout w:type="fixed"/>
        <w:tblLook w:val="04A0" w:firstRow="1" w:lastRow="0" w:firstColumn="1" w:lastColumn="0" w:noHBand="0" w:noVBand="1"/>
      </w:tblPr>
      <w:tblGrid>
        <w:gridCol w:w="1814"/>
        <w:gridCol w:w="7087"/>
        <w:gridCol w:w="3969"/>
      </w:tblGrid>
      <w:tr w:rsidR="001A66DE" w14:paraId="7302A5FE" w14:textId="77777777">
        <w:trPr>
          <w:cantSplit/>
          <w:jc w:val="center"/>
        </w:trPr>
        <w:tc>
          <w:tcPr>
            <w:tcW w:w="1814" w:type="dxa"/>
            <w:tcBorders>
              <w:top w:val="single" w:sz="4" w:space="0" w:color="000000"/>
              <w:left w:val="nil"/>
              <w:bottom w:val="single" w:sz="4" w:space="0" w:color="000000"/>
              <w:right w:val="single" w:sz="4" w:space="0" w:color="000000"/>
              <w:tl2br w:val="nil"/>
            </w:tcBorders>
            <w:shd w:val="clear" w:color="auto" w:fill="FFFFFF"/>
            <w:vAlign w:val="center"/>
          </w:tcPr>
          <w:p w14:paraId="0648F74A" w14:textId="77777777" w:rsidR="001A66DE" w:rsidRDefault="00000000">
            <w:pPr>
              <w:rPr>
                <w:rFonts w:hint="eastAsia"/>
                <w:color w:val="000000"/>
                <w:lang w:eastAsia="zh-CN"/>
              </w:rPr>
            </w:pPr>
            <w:proofErr w:type="gramStart"/>
            <w:r>
              <w:rPr>
                <w:color w:val="000000"/>
                <w:lang w:eastAsia="zh-CN"/>
              </w:rPr>
              <w:t>安全项</w:t>
            </w:r>
            <w:proofErr w:type="gramEnd"/>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37BD8" w14:textId="77777777" w:rsidR="001A66DE" w:rsidRDefault="00000000">
            <w:pPr>
              <w:rPr>
                <w:rFonts w:hint="eastAsia"/>
                <w:color w:val="000000"/>
                <w:lang w:eastAsia="zh-CN"/>
              </w:rPr>
            </w:pPr>
            <w:r>
              <w:rPr>
                <w:color w:val="000000"/>
                <w:lang w:eastAsia="zh-CN"/>
              </w:rPr>
              <w:t>设计规则</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FF2DC85" w14:textId="77777777" w:rsidR="001A66DE" w:rsidRDefault="00000000">
            <w:pPr>
              <w:rPr>
                <w:rFonts w:hint="eastAsia"/>
                <w:color w:val="000000"/>
                <w:lang w:eastAsia="zh-CN"/>
              </w:rPr>
            </w:pPr>
            <w:r>
              <w:rPr>
                <w:color w:val="000000"/>
                <w:lang w:eastAsia="zh-CN"/>
              </w:rPr>
              <w:t>关联模块</w:t>
            </w:r>
          </w:p>
        </w:tc>
      </w:tr>
      <w:tr w:rsidR="001A66DE" w14:paraId="7E8CE480"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7A6ECA5" w14:textId="77777777" w:rsidR="001A66DE" w:rsidRDefault="00000000">
            <w:pPr>
              <w:rPr>
                <w:rFonts w:hint="eastAsia"/>
                <w:color w:val="000000"/>
                <w:lang w:eastAsia="zh-CN"/>
              </w:rPr>
            </w:pPr>
            <w:r>
              <w:rPr>
                <w:color w:val="000000"/>
                <w:lang w:eastAsia="zh-CN"/>
              </w:rPr>
              <w:t>身份认证</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15B04" w14:textId="77777777" w:rsidR="001A66DE" w:rsidRDefault="00000000">
            <w:pPr>
              <w:rPr>
                <w:rFonts w:hint="eastAsia"/>
                <w:color w:val="000000"/>
                <w:lang w:eastAsia="zh-CN"/>
              </w:rPr>
            </w:pPr>
            <w:r>
              <w:rPr>
                <w:color w:val="000000"/>
                <w:lang w:eastAsia="zh-CN"/>
              </w:rPr>
              <w:t>用户</w:t>
            </w:r>
            <w:proofErr w:type="gramStart"/>
            <w:r>
              <w:rPr>
                <w:color w:val="000000"/>
                <w:lang w:eastAsia="zh-CN"/>
              </w:rPr>
              <w:t>通过微信登录</w:t>
            </w:r>
            <w:proofErr w:type="gramEnd"/>
            <w:r>
              <w:rPr>
                <w:color w:val="000000"/>
                <w:lang w:eastAsia="zh-CN"/>
              </w:rPr>
              <w:t xml:space="preserve">获取 </w:t>
            </w:r>
            <w:proofErr w:type="spellStart"/>
            <w:r>
              <w:rPr>
                <w:color w:val="000000"/>
                <w:lang w:eastAsia="zh-CN"/>
              </w:rPr>
              <w:t>openid</w:t>
            </w:r>
            <w:proofErr w:type="spellEnd"/>
            <w:r>
              <w:rPr>
                <w:color w:val="000000"/>
                <w:lang w:eastAsia="zh-CN"/>
              </w:rPr>
              <w:t>，Go + Gin 后端生成 JWT/token，后续请求携带 token。</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F9DA9EE" w14:textId="77777777" w:rsidR="001A66DE" w:rsidRDefault="00000000">
            <w:pPr>
              <w:rPr>
                <w:rFonts w:hint="eastAsia"/>
                <w:color w:val="000000"/>
                <w:lang w:eastAsia="zh-CN"/>
              </w:rPr>
            </w:pPr>
            <w:r>
              <w:rPr>
                <w:color w:val="000000"/>
                <w:lang w:eastAsia="zh-CN"/>
              </w:rPr>
              <w:t>登录与学生认证模块</w:t>
            </w:r>
          </w:p>
        </w:tc>
      </w:tr>
      <w:tr w:rsidR="001A66DE" w14:paraId="5FB69D99"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7E2708EB" w14:textId="77777777" w:rsidR="001A66DE" w:rsidRDefault="00000000">
            <w:pPr>
              <w:rPr>
                <w:rFonts w:hint="eastAsia"/>
                <w:color w:val="000000"/>
                <w:lang w:eastAsia="zh-CN"/>
              </w:rPr>
            </w:pPr>
            <w:r>
              <w:rPr>
                <w:color w:val="000000"/>
                <w:lang w:eastAsia="zh-CN"/>
              </w:rPr>
              <w:t>学生认证</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E1A7B" w14:textId="77777777" w:rsidR="001A66DE" w:rsidRDefault="00000000">
            <w:pPr>
              <w:rPr>
                <w:rFonts w:hint="eastAsia"/>
                <w:color w:val="000000"/>
                <w:lang w:eastAsia="zh-CN"/>
              </w:rPr>
            </w:pPr>
            <w:r>
              <w:rPr>
                <w:color w:val="000000"/>
                <w:lang w:eastAsia="zh-CN"/>
              </w:rPr>
              <w:t xml:space="preserve">核心交易功能必须在 </w:t>
            </w:r>
            <w:proofErr w:type="spellStart"/>
            <w:r>
              <w:rPr>
                <w:color w:val="000000"/>
                <w:lang w:eastAsia="zh-CN"/>
              </w:rPr>
              <w:t>auth_status</w:t>
            </w:r>
            <w:proofErr w:type="spellEnd"/>
            <w:r>
              <w:rPr>
                <w:color w:val="000000"/>
                <w:lang w:eastAsia="zh-CN"/>
              </w:rPr>
              <w:t>=VERIFIED 后使用，包括发布、预约、评价、举报。</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789AA4F1" w14:textId="77777777" w:rsidR="001A66DE" w:rsidRDefault="00000000">
            <w:pPr>
              <w:rPr>
                <w:rFonts w:hint="eastAsia"/>
                <w:color w:val="000000"/>
                <w:lang w:eastAsia="zh-CN"/>
              </w:rPr>
            </w:pPr>
            <w:r>
              <w:rPr>
                <w:color w:val="000000"/>
                <w:lang w:eastAsia="zh-CN"/>
              </w:rPr>
              <w:t>登录与学生认证模块、订单模块、商品模块</w:t>
            </w:r>
          </w:p>
        </w:tc>
      </w:tr>
      <w:tr w:rsidR="001A66DE" w14:paraId="063C2628"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7BC8CDB8" w14:textId="77777777" w:rsidR="001A66DE" w:rsidRDefault="00000000">
            <w:pPr>
              <w:rPr>
                <w:rFonts w:hint="eastAsia"/>
                <w:color w:val="000000"/>
                <w:lang w:eastAsia="zh-CN"/>
              </w:rPr>
            </w:pPr>
            <w:r>
              <w:rPr>
                <w:color w:val="000000"/>
                <w:lang w:eastAsia="zh-CN"/>
              </w:rPr>
              <w:t>账号状态控制</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9158F" w14:textId="77777777" w:rsidR="001A66DE" w:rsidRDefault="00000000">
            <w:pPr>
              <w:rPr>
                <w:rFonts w:hint="eastAsia"/>
                <w:color w:val="000000"/>
                <w:lang w:eastAsia="zh-CN"/>
              </w:rPr>
            </w:pPr>
            <w:proofErr w:type="spellStart"/>
            <w:r>
              <w:rPr>
                <w:color w:val="000000"/>
                <w:lang w:eastAsia="zh-CN"/>
              </w:rPr>
              <w:t>account_status</w:t>
            </w:r>
            <w:proofErr w:type="spellEnd"/>
            <w:r>
              <w:rPr>
                <w:color w:val="000000"/>
                <w:lang w:eastAsia="zh-CN"/>
              </w:rPr>
              <w:t>=NORMAL 才允许核心操作；DISABLED、CANCELED、DELETED 账号不得发布、预约或评价。</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630D09C1" w14:textId="77777777" w:rsidR="001A66DE" w:rsidRDefault="00000000">
            <w:pPr>
              <w:rPr>
                <w:rFonts w:hint="eastAsia"/>
                <w:color w:val="000000"/>
                <w:lang w:eastAsia="zh-CN"/>
              </w:rPr>
            </w:pPr>
            <w:r>
              <w:rPr>
                <w:color w:val="000000"/>
                <w:lang w:eastAsia="zh-CN"/>
              </w:rPr>
              <w:t>用户中心、管理员管理模块</w:t>
            </w:r>
          </w:p>
        </w:tc>
      </w:tr>
      <w:tr w:rsidR="001A66DE" w14:paraId="7E52CED8"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C90755E" w14:textId="77777777" w:rsidR="001A66DE" w:rsidRDefault="00000000">
            <w:pPr>
              <w:rPr>
                <w:rFonts w:hint="eastAsia"/>
                <w:color w:val="000000"/>
                <w:lang w:eastAsia="zh-CN"/>
              </w:rPr>
            </w:pPr>
            <w:r>
              <w:rPr>
                <w:color w:val="000000"/>
                <w:lang w:eastAsia="zh-CN"/>
              </w:rPr>
              <w:t>角色权限</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370C3" w14:textId="77777777" w:rsidR="001A66DE" w:rsidRDefault="00000000">
            <w:pPr>
              <w:rPr>
                <w:rFonts w:hint="eastAsia"/>
                <w:color w:val="000000"/>
                <w:lang w:eastAsia="zh-CN"/>
              </w:rPr>
            </w:pPr>
            <w:r>
              <w:rPr>
                <w:color w:val="000000"/>
                <w:lang w:eastAsia="zh-CN"/>
              </w:rPr>
              <w:t xml:space="preserve">普通用户和管理员通过 </w:t>
            </w:r>
            <w:proofErr w:type="spellStart"/>
            <w:r>
              <w:rPr>
                <w:color w:val="000000"/>
                <w:lang w:eastAsia="zh-CN"/>
              </w:rPr>
              <w:t>users.role</w:t>
            </w:r>
            <w:proofErr w:type="spellEnd"/>
            <w:r>
              <w:rPr>
                <w:color w:val="000000"/>
                <w:lang w:eastAsia="zh-CN"/>
              </w:rPr>
              <w:t xml:space="preserve"> 区分；管理员接口必须由 Gin 中间件和业务层双重校验 role=ADMIN。</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239CBF9" w14:textId="77777777" w:rsidR="001A66DE" w:rsidRDefault="00000000">
            <w:pPr>
              <w:rPr>
                <w:rFonts w:hint="eastAsia"/>
                <w:color w:val="000000"/>
                <w:lang w:eastAsia="zh-CN"/>
              </w:rPr>
            </w:pPr>
            <w:r>
              <w:rPr>
                <w:color w:val="000000"/>
                <w:lang w:eastAsia="zh-CN"/>
              </w:rPr>
              <w:t>管理员管理模块</w:t>
            </w:r>
          </w:p>
        </w:tc>
      </w:tr>
      <w:tr w:rsidR="001A66DE" w14:paraId="280A5CED"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9D627EF" w14:textId="77777777" w:rsidR="001A66DE" w:rsidRDefault="00000000">
            <w:pPr>
              <w:rPr>
                <w:rFonts w:hint="eastAsia"/>
                <w:color w:val="000000"/>
                <w:lang w:eastAsia="zh-CN"/>
              </w:rPr>
            </w:pPr>
            <w:r>
              <w:rPr>
                <w:color w:val="000000"/>
                <w:lang w:eastAsia="zh-CN"/>
              </w:rPr>
              <w:t>数据归属校验</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6E925" w14:textId="77777777" w:rsidR="001A66DE" w:rsidRDefault="00000000">
            <w:pPr>
              <w:rPr>
                <w:rFonts w:hint="eastAsia"/>
                <w:color w:val="000000"/>
                <w:lang w:eastAsia="zh-CN"/>
              </w:rPr>
            </w:pPr>
            <w:r>
              <w:rPr>
                <w:color w:val="000000"/>
                <w:lang w:eastAsia="zh-CN"/>
              </w:rPr>
              <w:t xml:space="preserve">商品编辑校验 </w:t>
            </w:r>
            <w:proofErr w:type="spellStart"/>
            <w:r>
              <w:rPr>
                <w:color w:val="000000"/>
                <w:lang w:eastAsia="zh-CN"/>
              </w:rPr>
              <w:t>seller_id</w:t>
            </w:r>
            <w:proofErr w:type="spellEnd"/>
            <w:r>
              <w:rPr>
                <w:color w:val="000000"/>
                <w:lang w:eastAsia="zh-CN"/>
              </w:rPr>
              <w:t xml:space="preserve">，订单查看校验 </w:t>
            </w:r>
            <w:proofErr w:type="spellStart"/>
            <w:r>
              <w:rPr>
                <w:color w:val="000000"/>
                <w:lang w:eastAsia="zh-CN"/>
              </w:rPr>
              <w:t>buyer_id</w:t>
            </w:r>
            <w:proofErr w:type="spellEnd"/>
            <w:r>
              <w:rPr>
                <w:color w:val="000000"/>
                <w:lang w:eastAsia="zh-CN"/>
              </w:rPr>
              <w:t>/</w:t>
            </w:r>
            <w:proofErr w:type="spellStart"/>
            <w:r>
              <w:rPr>
                <w:color w:val="000000"/>
                <w:lang w:eastAsia="zh-CN"/>
              </w:rPr>
              <w:t>seller_id</w:t>
            </w:r>
            <w:proofErr w:type="spellEnd"/>
            <w:r>
              <w:rPr>
                <w:color w:val="000000"/>
                <w:lang w:eastAsia="zh-CN"/>
              </w:rPr>
              <w:t xml:space="preserve">，举报查看校验 </w:t>
            </w:r>
            <w:proofErr w:type="spellStart"/>
            <w:r>
              <w:rPr>
                <w:color w:val="000000"/>
                <w:lang w:eastAsia="zh-CN"/>
              </w:rPr>
              <w:t>reporter_id</w:t>
            </w:r>
            <w:proofErr w:type="spellEnd"/>
            <w:r>
              <w:rPr>
                <w:color w:val="000000"/>
                <w:lang w:eastAsia="zh-CN"/>
              </w:rPr>
              <w:t>。</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64EB0ACE" w14:textId="77777777" w:rsidR="001A66DE" w:rsidRDefault="00000000">
            <w:pPr>
              <w:rPr>
                <w:rFonts w:hint="eastAsia"/>
                <w:color w:val="000000"/>
                <w:lang w:eastAsia="zh-CN"/>
              </w:rPr>
            </w:pPr>
            <w:r>
              <w:rPr>
                <w:color w:val="000000"/>
                <w:lang w:eastAsia="zh-CN"/>
              </w:rPr>
              <w:t>商品、订单、举报、消息模块</w:t>
            </w:r>
          </w:p>
        </w:tc>
      </w:tr>
      <w:tr w:rsidR="001A66DE" w14:paraId="263D2E02"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09BACA4" w14:textId="77777777" w:rsidR="001A66DE" w:rsidRDefault="00000000">
            <w:pPr>
              <w:rPr>
                <w:rFonts w:hint="eastAsia"/>
                <w:color w:val="000000"/>
                <w:lang w:eastAsia="zh-CN"/>
              </w:rPr>
            </w:pPr>
            <w:r>
              <w:rPr>
                <w:color w:val="000000"/>
                <w:lang w:eastAsia="zh-CN"/>
              </w:rPr>
              <w:t>事务一致性</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AE06D" w14:textId="77777777" w:rsidR="001A66DE" w:rsidRDefault="00000000">
            <w:pPr>
              <w:rPr>
                <w:rFonts w:hint="eastAsia"/>
                <w:color w:val="000000"/>
                <w:lang w:eastAsia="zh-CN"/>
              </w:rPr>
            </w:pPr>
            <w:r>
              <w:rPr>
                <w:color w:val="000000"/>
                <w:lang w:eastAsia="zh-CN"/>
              </w:rPr>
              <w:t>创建订单与锁定商品、取消订单与恢复商品、完成订单与标记已售必须在 MySQL 事务中完成。</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70C08F0F" w14:textId="77777777" w:rsidR="001A66DE" w:rsidRDefault="00000000">
            <w:pPr>
              <w:rPr>
                <w:rFonts w:hint="eastAsia"/>
                <w:color w:val="000000"/>
                <w:lang w:eastAsia="zh-CN"/>
              </w:rPr>
            </w:pPr>
            <w:r>
              <w:rPr>
                <w:color w:val="000000"/>
                <w:lang w:eastAsia="zh-CN"/>
              </w:rPr>
              <w:t>订单预约与状态流转模块</w:t>
            </w:r>
          </w:p>
        </w:tc>
      </w:tr>
      <w:tr w:rsidR="001A66DE" w14:paraId="3064015D"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141ACA70" w14:textId="77777777" w:rsidR="001A66DE" w:rsidRDefault="00000000">
            <w:pPr>
              <w:rPr>
                <w:rFonts w:hint="eastAsia"/>
                <w:color w:val="000000"/>
                <w:lang w:eastAsia="zh-CN"/>
              </w:rPr>
            </w:pPr>
            <w:r>
              <w:rPr>
                <w:color w:val="000000"/>
                <w:lang w:eastAsia="zh-CN"/>
              </w:rPr>
              <w:t>接口通信安全</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4D7A5" w14:textId="77777777" w:rsidR="001A66DE" w:rsidRDefault="00000000">
            <w:pPr>
              <w:rPr>
                <w:rFonts w:hint="eastAsia"/>
                <w:color w:val="000000"/>
                <w:lang w:eastAsia="zh-CN"/>
              </w:rPr>
            </w:pPr>
            <w:r>
              <w:rPr>
                <w:color w:val="000000"/>
                <w:lang w:eastAsia="zh-CN"/>
              </w:rPr>
              <w:t>真机调试和正式访问应使用 HTTPS；开发阶段可通过</w:t>
            </w:r>
            <w:proofErr w:type="gramStart"/>
            <w:r>
              <w:rPr>
                <w:color w:val="000000"/>
                <w:lang w:eastAsia="zh-CN"/>
              </w:rPr>
              <w:t>微信开发者工具</w:t>
            </w:r>
            <w:proofErr w:type="gramEnd"/>
            <w:r>
              <w:rPr>
                <w:color w:val="000000"/>
                <w:lang w:eastAsia="zh-CN"/>
              </w:rPr>
              <w:t>或内网穿透完成联调。</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A61AE2F" w14:textId="77777777" w:rsidR="001A66DE" w:rsidRDefault="00000000">
            <w:pPr>
              <w:rPr>
                <w:rFonts w:hint="eastAsia"/>
                <w:color w:val="000000"/>
                <w:lang w:eastAsia="zh-CN"/>
              </w:rPr>
            </w:pPr>
            <w:r>
              <w:rPr>
                <w:color w:val="000000"/>
                <w:lang w:eastAsia="zh-CN"/>
              </w:rPr>
              <w:t>请求交互层</w:t>
            </w:r>
          </w:p>
        </w:tc>
      </w:tr>
      <w:tr w:rsidR="001A66DE" w14:paraId="56E38CFC"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79520C9" w14:textId="77777777" w:rsidR="001A66DE" w:rsidRDefault="00000000">
            <w:pPr>
              <w:rPr>
                <w:rFonts w:hint="eastAsia"/>
                <w:color w:val="000000"/>
                <w:lang w:eastAsia="zh-CN"/>
              </w:rPr>
            </w:pPr>
            <w:r>
              <w:rPr>
                <w:color w:val="000000"/>
                <w:lang w:eastAsia="zh-CN"/>
              </w:rPr>
              <w:t>文件访问控制</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763E1" w14:textId="77777777" w:rsidR="001A66DE" w:rsidRDefault="00000000">
            <w:pPr>
              <w:rPr>
                <w:rFonts w:hint="eastAsia"/>
                <w:color w:val="000000"/>
                <w:lang w:eastAsia="zh-CN"/>
              </w:rPr>
            </w:pPr>
            <w:r>
              <w:rPr>
                <w:color w:val="000000"/>
                <w:lang w:eastAsia="zh-CN"/>
              </w:rPr>
              <w:t>商品图片和举报凭证保存到本地文件存储时，数据库只保存访问路径；举报凭证不应作为普通公开资源展示。</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F5FBD07" w14:textId="77777777" w:rsidR="001A66DE" w:rsidRDefault="00000000">
            <w:pPr>
              <w:rPr>
                <w:rFonts w:hint="eastAsia"/>
                <w:color w:val="000000"/>
                <w:lang w:eastAsia="zh-CN"/>
              </w:rPr>
            </w:pPr>
            <w:r>
              <w:rPr>
                <w:color w:val="000000"/>
                <w:lang w:eastAsia="zh-CN"/>
              </w:rPr>
              <w:t>商品发布、举报处理模块</w:t>
            </w:r>
          </w:p>
        </w:tc>
      </w:tr>
    </w:tbl>
    <w:p w14:paraId="72A47869" w14:textId="77777777" w:rsidR="001A66DE" w:rsidRDefault="001A66DE">
      <w:pPr>
        <w:rPr>
          <w:rFonts w:hint="eastAsia"/>
          <w:lang w:eastAsia="zh-CN"/>
        </w:rPr>
      </w:pPr>
    </w:p>
    <w:p w14:paraId="2AAC3E52" w14:textId="77777777" w:rsidR="001A66DE" w:rsidRDefault="00000000">
      <w:pPr>
        <w:pStyle w:val="21"/>
        <w:keepNext/>
        <w:numPr>
          <w:ilvl w:val="0"/>
          <w:numId w:val="15"/>
        </w:numPr>
        <w:rPr>
          <w:rFonts w:ascii="黑体" w:hAnsi="黑体" w:cs="黑体" w:hint="eastAsia"/>
        </w:rPr>
      </w:pPr>
      <w:r>
        <w:lastRenderedPageBreak/>
        <w:t>隐私与敏感信息脱敏</w:t>
      </w:r>
    </w:p>
    <w:p w14:paraId="2CDF921A" w14:textId="77777777" w:rsidR="001A66DE" w:rsidRDefault="00000000">
      <w:pPr>
        <w:pStyle w:val="a8"/>
      </w:pPr>
      <w:r>
        <w:t>联系方式等隐私信息只在必要范围内展示。商品</w:t>
      </w:r>
      <w:proofErr w:type="gramStart"/>
      <w:r>
        <w:t>详情页不直接</w:t>
      </w:r>
      <w:proofErr w:type="gramEnd"/>
      <w:r>
        <w:t>公开联系方式；订单进入</w:t>
      </w:r>
      <w:r>
        <w:t xml:space="preserve"> WAIT_MEET </w:t>
      </w:r>
      <w:r>
        <w:t>后，仅买家和卖家可在订单详情页查看必要联系信息。</w:t>
      </w:r>
    </w:p>
    <w:tbl>
      <w:tblPr>
        <w:tblStyle w:val="af5"/>
        <w:tblW w:w="0" w:type="auto"/>
        <w:jc w:val="center"/>
        <w:tblLayout w:type="fixed"/>
        <w:tblLook w:val="04A0" w:firstRow="1" w:lastRow="0" w:firstColumn="1" w:lastColumn="0" w:noHBand="0" w:noVBand="1"/>
      </w:tblPr>
      <w:tblGrid>
        <w:gridCol w:w="1701"/>
        <w:gridCol w:w="5103"/>
        <w:gridCol w:w="1927"/>
        <w:gridCol w:w="4139"/>
      </w:tblGrid>
      <w:tr w:rsidR="001A66DE" w14:paraId="07FE2A70"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17F4BFC5" w14:textId="77777777" w:rsidR="001A66DE" w:rsidRDefault="00000000">
            <w:pPr>
              <w:rPr>
                <w:rFonts w:hint="eastAsia"/>
                <w:color w:val="000000"/>
                <w:lang w:eastAsia="zh-CN"/>
              </w:rPr>
            </w:pPr>
            <w:r>
              <w:rPr>
                <w:color w:val="000000"/>
                <w:lang w:eastAsia="zh-CN"/>
              </w:rPr>
              <w:t>信息类型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6DB79E" w14:textId="77777777" w:rsidR="001A66DE" w:rsidRDefault="00000000">
            <w:pPr>
              <w:rPr>
                <w:rFonts w:hint="eastAsia"/>
                <w:color w:val="000000"/>
                <w:lang w:eastAsia="zh-CN"/>
              </w:rPr>
            </w:pPr>
            <w:r>
              <w:rPr>
                <w:color w:val="000000"/>
                <w:lang w:eastAsia="zh-CN"/>
              </w:rPr>
              <w:t>展示规则</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9F413" w14:textId="77777777" w:rsidR="001A66DE" w:rsidRDefault="00000000">
            <w:pPr>
              <w:rPr>
                <w:rFonts w:hint="eastAsia"/>
                <w:color w:val="000000"/>
                <w:lang w:eastAsia="zh-CN"/>
              </w:rPr>
            </w:pPr>
            <w:r>
              <w:rPr>
                <w:color w:val="000000"/>
                <w:lang w:eastAsia="zh-CN"/>
              </w:rPr>
              <w:t>脱敏示例</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B856846" w14:textId="77777777" w:rsidR="001A66DE" w:rsidRDefault="00000000">
            <w:pPr>
              <w:rPr>
                <w:rFonts w:hint="eastAsia"/>
                <w:color w:val="000000"/>
                <w:lang w:eastAsia="zh-CN"/>
              </w:rPr>
            </w:pPr>
            <w:r>
              <w:rPr>
                <w:color w:val="000000"/>
                <w:lang w:eastAsia="zh-CN"/>
              </w:rPr>
              <w:t>适用页面/接口</w:t>
            </w:r>
          </w:p>
        </w:tc>
      </w:tr>
      <w:tr w:rsidR="001A66DE" w14:paraId="4C0084F1"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CAEB878" w14:textId="77777777" w:rsidR="001A66DE" w:rsidRDefault="00000000">
            <w:pPr>
              <w:rPr>
                <w:rFonts w:hint="eastAsia"/>
                <w:color w:val="000000"/>
                <w:lang w:eastAsia="zh-CN"/>
              </w:rPr>
            </w:pPr>
            <w:r>
              <w:rPr>
                <w:color w:val="000000"/>
                <w:lang w:eastAsia="zh-CN"/>
              </w:rPr>
              <w:t>真实姓名</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E7ACC3" w14:textId="77777777" w:rsidR="001A66DE" w:rsidRDefault="00000000">
            <w:pPr>
              <w:rPr>
                <w:rFonts w:hint="eastAsia"/>
                <w:color w:val="000000"/>
                <w:lang w:eastAsia="zh-CN"/>
              </w:rPr>
            </w:pPr>
            <w:r>
              <w:rPr>
                <w:color w:val="000000"/>
                <w:lang w:eastAsia="zh-CN"/>
              </w:rPr>
              <w:t>普通用户界面不完整展示；认证和后台管理可按权限查看。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B6E28" w14:textId="77777777" w:rsidR="001A66DE" w:rsidRDefault="00000000">
            <w:pPr>
              <w:rPr>
                <w:rFonts w:hint="eastAsia"/>
                <w:color w:val="000000"/>
                <w:lang w:eastAsia="zh-CN"/>
              </w:rPr>
            </w:pPr>
            <w:r>
              <w:rPr>
                <w:color w:val="000000"/>
                <w:lang w:eastAsia="zh-CN"/>
              </w:rPr>
              <w:t>王**</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441DF303" w14:textId="77777777" w:rsidR="001A66DE" w:rsidRDefault="00000000">
            <w:pPr>
              <w:rPr>
                <w:rFonts w:hint="eastAsia"/>
                <w:color w:val="000000"/>
                <w:lang w:eastAsia="zh-CN"/>
              </w:rPr>
            </w:pPr>
            <w:r>
              <w:rPr>
                <w:color w:val="000000"/>
                <w:lang w:eastAsia="zh-CN"/>
              </w:rPr>
              <w:t>学生认证页、管理员用户管理</w:t>
            </w:r>
          </w:p>
        </w:tc>
      </w:tr>
      <w:tr w:rsidR="001A66DE" w14:paraId="10676B0E"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4AF8FCFF" w14:textId="77777777" w:rsidR="001A66DE" w:rsidRDefault="00000000">
            <w:pPr>
              <w:rPr>
                <w:rFonts w:hint="eastAsia"/>
                <w:color w:val="000000"/>
                <w:lang w:eastAsia="zh-CN"/>
              </w:rPr>
            </w:pPr>
            <w:r>
              <w:rPr>
                <w:color w:val="000000"/>
                <w:lang w:eastAsia="zh-CN"/>
              </w:rPr>
              <w:t>学号</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EAE9C" w14:textId="77777777" w:rsidR="001A66DE" w:rsidRDefault="00000000">
            <w:pPr>
              <w:rPr>
                <w:rFonts w:hint="eastAsia"/>
                <w:color w:val="000000"/>
                <w:lang w:eastAsia="zh-CN"/>
              </w:rPr>
            </w:pPr>
            <w:r>
              <w:rPr>
                <w:color w:val="000000"/>
                <w:lang w:eastAsia="zh-CN"/>
              </w:rPr>
              <w:t>普通用户不展示完整学号；后台可查看。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D66B2" w14:textId="77777777" w:rsidR="001A66DE" w:rsidRDefault="00000000">
            <w:pPr>
              <w:rPr>
                <w:rFonts w:hint="eastAsia"/>
                <w:color w:val="000000"/>
                <w:lang w:eastAsia="zh-CN"/>
              </w:rPr>
            </w:pPr>
            <w:r>
              <w:rPr>
                <w:color w:val="000000"/>
                <w:lang w:eastAsia="zh-CN"/>
              </w:rPr>
              <w:t>********1234</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7F699433" w14:textId="77777777" w:rsidR="001A66DE" w:rsidRDefault="00000000">
            <w:pPr>
              <w:rPr>
                <w:rFonts w:hint="eastAsia"/>
                <w:color w:val="000000"/>
                <w:lang w:eastAsia="zh-CN"/>
              </w:rPr>
            </w:pPr>
            <w:r>
              <w:rPr>
                <w:color w:val="000000"/>
                <w:lang w:eastAsia="zh-CN"/>
              </w:rPr>
              <w:t>我的页、管理员用户管理</w:t>
            </w:r>
          </w:p>
        </w:tc>
      </w:tr>
      <w:tr w:rsidR="001A66DE" w14:paraId="79BF06F6"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6A82BBBE" w14:textId="77777777" w:rsidR="001A66DE" w:rsidRDefault="00000000">
            <w:pPr>
              <w:rPr>
                <w:rFonts w:hint="eastAsia"/>
                <w:color w:val="000000"/>
                <w:lang w:eastAsia="zh-CN"/>
              </w:rPr>
            </w:pPr>
            <w:r>
              <w:rPr>
                <w:color w:val="000000"/>
                <w:lang w:eastAsia="zh-CN"/>
              </w:rPr>
              <w:t>手机号/联系方式</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69690D" w14:textId="5251DDF4" w:rsidR="001A66DE" w:rsidRDefault="00000000">
            <w:pPr>
              <w:rPr>
                <w:rFonts w:hint="eastAsia"/>
                <w:color w:val="000000"/>
                <w:lang w:eastAsia="zh-CN"/>
              </w:rPr>
            </w:pPr>
            <w:r>
              <w:rPr>
                <w:color w:val="000000"/>
                <w:lang w:eastAsia="zh-CN"/>
              </w:rPr>
              <w:t>商品</w:t>
            </w:r>
            <w:proofErr w:type="gramStart"/>
            <w:r>
              <w:rPr>
                <w:color w:val="000000"/>
                <w:lang w:eastAsia="zh-CN"/>
              </w:rPr>
              <w:t>详情页不展示</w:t>
            </w:r>
            <w:proofErr w:type="gramEnd"/>
            <w:r w:rsidR="001E4511">
              <w:rPr>
                <w:rFonts w:hint="eastAsia"/>
                <w:color w:val="000000"/>
                <w:lang w:eastAsia="zh-CN"/>
              </w:rPr>
              <w:t>完整的</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FE952" w14:textId="77777777" w:rsidR="001A66DE" w:rsidRDefault="00000000">
            <w:pPr>
              <w:rPr>
                <w:rFonts w:hint="eastAsia"/>
                <w:color w:val="000000"/>
                <w:lang w:eastAsia="zh-CN"/>
              </w:rPr>
            </w:pPr>
            <w:r>
              <w:rPr>
                <w:color w:val="000000"/>
                <w:lang w:eastAsia="zh-CN"/>
              </w:rPr>
              <w:t>138****5678</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70D6C135" w14:textId="77777777" w:rsidR="001A66DE" w:rsidRDefault="00000000">
            <w:pPr>
              <w:rPr>
                <w:rFonts w:hint="eastAsia"/>
                <w:color w:val="000000"/>
                <w:lang w:eastAsia="zh-CN"/>
              </w:rPr>
            </w:pPr>
            <w:r>
              <w:rPr>
                <w:color w:val="000000"/>
                <w:lang w:eastAsia="zh-CN"/>
              </w:rPr>
              <w:t>订单详情页</w:t>
            </w:r>
          </w:p>
        </w:tc>
      </w:tr>
      <w:tr w:rsidR="001A66DE" w14:paraId="2C6107FE"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07AFD2F" w14:textId="77777777" w:rsidR="001A66DE" w:rsidRDefault="00000000">
            <w:pPr>
              <w:rPr>
                <w:rFonts w:hint="eastAsia"/>
                <w:color w:val="000000"/>
                <w:lang w:eastAsia="zh-CN"/>
              </w:rPr>
            </w:pPr>
            <w:proofErr w:type="spellStart"/>
            <w:r>
              <w:rPr>
                <w:color w:val="000000"/>
                <w:lang w:eastAsia="zh-CN"/>
              </w:rPr>
              <w:t>openid</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FCA9D" w14:textId="77777777" w:rsidR="001A66DE" w:rsidRDefault="00000000">
            <w:pPr>
              <w:rPr>
                <w:rFonts w:hint="eastAsia"/>
                <w:color w:val="000000"/>
                <w:lang w:eastAsia="zh-CN"/>
              </w:rPr>
            </w:pPr>
            <w:r>
              <w:rPr>
                <w:color w:val="000000"/>
                <w:lang w:eastAsia="zh-CN"/>
              </w:rPr>
              <w:t>不对前端展示。</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1CE160" w14:textId="77777777" w:rsidR="001A66DE" w:rsidRDefault="00000000">
            <w:pPr>
              <w:rPr>
                <w:rFonts w:hint="eastAsia"/>
                <w:color w:val="000000"/>
                <w:lang w:eastAsia="zh-CN"/>
              </w:rPr>
            </w:pPr>
            <w:r>
              <w:rPr>
                <w:color w:val="000000"/>
                <w:lang w:eastAsia="zh-CN"/>
              </w:rPr>
              <w:t>不展示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FFEC890" w14:textId="77777777" w:rsidR="001A66DE" w:rsidRDefault="00000000">
            <w:pPr>
              <w:rPr>
                <w:rFonts w:hint="eastAsia"/>
                <w:color w:val="000000"/>
                <w:lang w:eastAsia="zh-CN"/>
              </w:rPr>
            </w:pPr>
            <w:r>
              <w:rPr>
                <w:color w:val="000000"/>
                <w:lang w:eastAsia="zh-CN"/>
              </w:rPr>
              <w:t>所有接口</w:t>
            </w:r>
          </w:p>
        </w:tc>
      </w:tr>
      <w:tr w:rsidR="001A66DE" w14:paraId="4184B5CB"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217C6049" w14:textId="77777777" w:rsidR="001A66DE" w:rsidRDefault="00000000">
            <w:pPr>
              <w:rPr>
                <w:rFonts w:hint="eastAsia"/>
                <w:color w:val="000000"/>
                <w:lang w:eastAsia="zh-CN"/>
              </w:rPr>
            </w:pPr>
            <w:r>
              <w:rPr>
                <w:color w:val="000000"/>
                <w:lang w:eastAsia="zh-CN"/>
              </w:rPr>
              <w:t>举报人信息</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68F29" w14:textId="77777777" w:rsidR="001A66DE" w:rsidRDefault="00000000">
            <w:pPr>
              <w:rPr>
                <w:rFonts w:hint="eastAsia"/>
                <w:color w:val="000000"/>
                <w:lang w:eastAsia="zh-CN"/>
              </w:rPr>
            </w:pPr>
            <w:r>
              <w:rPr>
                <w:color w:val="000000"/>
                <w:lang w:eastAsia="zh-CN"/>
              </w:rPr>
              <w:t>普通用户不可见他人举报人信息；管理员处理举报时可见。</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2EEC0A" w14:textId="77777777" w:rsidR="001A66DE" w:rsidRDefault="00000000">
            <w:pPr>
              <w:rPr>
                <w:rFonts w:hint="eastAsia"/>
                <w:color w:val="000000"/>
                <w:lang w:eastAsia="zh-CN"/>
              </w:rPr>
            </w:pPr>
            <w:r>
              <w:rPr>
                <w:color w:val="000000"/>
                <w:lang w:eastAsia="zh-CN"/>
              </w:rPr>
              <w:t>按权限展示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072214CD" w14:textId="77777777" w:rsidR="001A66DE" w:rsidRDefault="00000000">
            <w:pPr>
              <w:rPr>
                <w:rFonts w:hint="eastAsia"/>
                <w:color w:val="000000"/>
                <w:lang w:eastAsia="zh-CN"/>
              </w:rPr>
            </w:pPr>
            <w:r>
              <w:rPr>
                <w:color w:val="000000"/>
                <w:lang w:eastAsia="zh-CN"/>
              </w:rPr>
              <w:t>举报处理页</w:t>
            </w:r>
          </w:p>
        </w:tc>
      </w:tr>
      <w:tr w:rsidR="001A66DE" w14:paraId="4FBBAFAC"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B3F04DD" w14:textId="77777777" w:rsidR="001A66DE" w:rsidRDefault="00000000">
            <w:pPr>
              <w:rPr>
                <w:rFonts w:hint="eastAsia"/>
                <w:color w:val="000000"/>
                <w:lang w:eastAsia="zh-CN"/>
              </w:rPr>
            </w:pPr>
            <w:r>
              <w:rPr>
                <w:color w:val="000000"/>
                <w:lang w:eastAsia="zh-CN"/>
              </w:rPr>
              <w:t>管理员操作日志</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A5D23" w14:textId="77777777" w:rsidR="001A66DE" w:rsidRDefault="00000000">
            <w:pPr>
              <w:rPr>
                <w:rFonts w:hint="eastAsia"/>
                <w:color w:val="000000"/>
                <w:lang w:eastAsia="zh-CN"/>
              </w:rPr>
            </w:pPr>
            <w:r>
              <w:rPr>
                <w:color w:val="000000"/>
                <w:lang w:eastAsia="zh-CN"/>
              </w:rPr>
              <w:t>普通用户不可见；管理员按权限查看。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3F32A" w14:textId="77777777" w:rsidR="001A66DE" w:rsidRDefault="00000000">
            <w:pPr>
              <w:rPr>
                <w:rFonts w:hint="eastAsia"/>
                <w:color w:val="000000"/>
                <w:lang w:eastAsia="zh-CN"/>
              </w:rPr>
            </w:pPr>
            <w:r>
              <w:rPr>
                <w:color w:val="000000"/>
                <w:lang w:eastAsia="zh-CN"/>
              </w:rPr>
              <w:t>不对普通用户展示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455457DE" w14:textId="77777777" w:rsidR="001A66DE" w:rsidRDefault="00000000">
            <w:pPr>
              <w:rPr>
                <w:rFonts w:hint="eastAsia"/>
                <w:color w:val="000000"/>
                <w:lang w:eastAsia="zh-CN"/>
              </w:rPr>
            </w:pPr>
            <w:r>
              <w:rPr>
                <w:color w:val="000000"/>
                <w:lang w:eastAsia="zh-CN"/>
              </w:rPr>
              <w:t>管理员日志审计</w:t>
            </w:r>
          </w:p>
        </w:tc>
      </w:tr>
    </w:tbl>
    <w:p w14:paraId="6E4F3305" w14:textId="77777777" w:rsidR="001A66DE" w:rsidRDefault="001A66DE">
      <w:pPr>
        <w:rPr>
          <w:rFonts w:hint="eastAsia"/>
          <w:lang w:eastAsia="zh-CN"/>
        </w:rPr>
      </w:pPr>
    </w:p>
    <w:p w14:paraId="6F654957" w14:textId="77777777" w:rsidR="001A66DE" w:rsidRDefault="00000000">
      <w:pPr>
        <w:pStyle w:val="21"/>
        <w:keepNext/>
        <w:numPr>
          <w:ilvl w:val="0"/>
          <w:numId w:val="15"/>
        </w:numPr>
        <w:rPr>
          <w:rFonts w:ascii="黑体" w:hAnsi="黑体" w:cs="黑体" w:hint="eastAsia"/>
        </w:rPr>
      </w:pPr>
      <w:r>
        <w:t>内容安全与敏感词控制</w:t>
      </w:r>
    </w:p>
    <w:tbl>
      <w:tblPr>
        <w:tblStyle w:val="af5"/>
        <w:tblW w:w="0" w:type="auto"/>
        <w:jc w:val="center"/>
        <w:tblLayout w:type="fixed"/>
        <w:tblLook w:val="04A0" w:firstRow="1" w:lastRow="0" w:firstColumn="1" w:lastColumn="0" w:noHBand="0" w:noVBand="1"/>
      </w:tblPr>
      <w:tblGrid>
        <w:gridCol w:w="1984"/>
        <w:gridCol w:w="6350"/>
        <w:gridCol w:w="4536"/>
      </w:tblGrid>
      <w:tr w:rsidR="001A66DE" w14:paraId="6F0F6B84"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1BBB78A2" w14:textId="77777777" w:rsidR="001A66DE" w:rsidRDefault="00000000">
            <w:pPr>
              <w:rPr>
                <w:rFonts w:hint="eastAsia"/>
                <w:color w:val="000000"/>
                <w:lang w:eastAsia="zh-CN"/>
              </w:rPr>
            </w:pPr>
            <w:r>
              <w:rPr>
                <w:color w:val="000000"/>
                <w:lang w:eastAsia="zh-CN"/>
              </w:rPr>
              <w:t>控制场景</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F933B" w14:textId="77777777" w:rsidR="001A66DE" w:rsidRDefault="00000000">
            <w:pPr>
              <w:rPr>
                <w:rFonts w:hint="eastAsia"/>
                <w:color w:val="000000"/>
                <w:lang w:eastAsia="zh-CN"/>
              </w:rPr>
            </w:pPr>
            <w:r>
              <w:rPr>
                <w:color w:val="000000"/>
                <w:lang w:eastAsia="zh-CN"/>
              </w:rPr>
              <w:t>处理方式</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2A8FF0A3" w14:textId="77777777" w:rsidR="001A66DE" w:rsidRDefault="00000000">
            <w:pPr>
              <w:rPr>
                <w:rFonts w:hint="eastAsia"/>
                <w:color w:val="000000"/>
                <w:lang w:eastAsia="zh-CN"/>
              </w:rPr>
            </w:pPr>
            <w:r>
              <w:rPr>
                <w:color w:val="000000"/>
                <w:lang w:eastAsia="zh-CN"/>
              </w:rPr>
              <w:t>说明</w:t>
            </w:r>
          </w:p>
        </w:tc>
      </w:tr>
      <w:tr w:rsidR="001A66DE" w14:paraId="23A42C7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D9C90AD" w14:textId="77777777" w:rsidR="001A66DE" w:rsidRDefault="00000000">
            <w:pPr>
              <w:rPr>
                <w:rFonts w:hint="eastAsia"/>
                <w:color w:val="000000"/>
                <w:lang w:eastAsia="zh-CN"/>
              </w:rPr>
            </w:pPr>
            <w:r>
              <w:rPr>
                <w:color w:val="000000"/>
                <w:lang w:eastAsia="zh-CN"/>
              </w:rPr>
              <w:t>商品发布</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72214" w14:textId="77777777" w:rsidR="001A66DE" w:rsidRDefault="00000000">
            <w:pPr>
              <w:rPr>
                <w:rFonts w:hint="eastAsia"/>
                <w:color w:val="000000"/>
                <w:lang w:eastAsia="zh-CN"/>
              </w:rPr>
            </w:pPr>
            <w:r>
              <w:rPr>
                <w:color w:val="000000"/>
                <w:lang w:eastAsia="zh-CN"/>
              </w:rPr>
              <w:t>标题、描述命中敏感词时禁止发布或提示修改。</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21931BF4" w14:textId="77777777" w:rsidR="001A66DE" w:rsidRDefault="00000000">
            <w:pPr>
              <w:rPr>
                <w:rFonts w:hint="eastAsia"/>
                <w:color w:val="000000"/>
                <w:lang w:eastAsia="zh-CN"/>
              </w:rPr>
            </w:pPr>
            <w:r>
              <w:rPr>
                <w:color w:val="000000"/>
                <w:lang w:eastAsia="zh-CN"/>
              </w:rPr>
              <w:t>后端检测为准，前端可做辅助提示。</w:t>
            </w:r>
          </w:p>
        </w:tc>
      </w:tr>
      <w:tr w:rsidR="001A66DE" w14:paraId="401836C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C49CBDB" w14:textId="77777777" w:rsidR="001A66DE" w:rsidRDefault="00000000">
            <w:pPr>
              <w:rPr>
                <w:rFonts w:hint="eastAsia"/>
                <w:color w:val="000000"/>
                <w:lang w:eastAsia="zh-CN"/>
              </w:rPr>
            </w:pPr>
            <w:r>
              <w:rPr>
                <w:color w:val="000000"/>
                <w:lang w:eastAsia="zh-CN"/>
              </w:rPr>
              <w:t>商品编辑</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1E8478" w14:textId="77777777" w:rsidR="001A66DE" w:rsidRDefault="00000000">
            <w:pPr>
              <w:rPr>
                <w:rFonts w:hint="eastAsia"/>
                <w:color w:val="000000"/>
                <w:lang w:eastAsia="zh-CN"/>
              </w:rPr>
            </w:pPr>
            <w:r>
              <w:rPr>
                <w:color w:val="000000"/>
                <w:lang w:eastAsia="zh-CN"/>
              </w:rPr>
              <w:t>编辑后的标题、描述仍需重新检测。</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3BCCEFCC" w14:textId="77777777" w:rsidR="001A66DE" w:rsidRDefault="00000000">
            <w:pPr>
              <w:rPr>
                <w:rFonts w:hint="eastAsia"/>
                <w:color w:val="000000"/>
                <w:lang w:eastAsia="zh-CN"/>
              </w:rPr>
            </w:pPr>
            <w:r>
              <w:rPr>
                <w:color w:val="000000"/>
                <w:lang w:eastAsia="zh-CN"/>
              </w:rPr>
              <w:t>避免用户发布后再修改为违规内容。</w:t>
            </w:r>
          </w:p>
        </w:tc>
      </w:tr>
      <w:tr w:rsidR="001A66DE" w14:paraId="02D7C4D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BFA700B" w14:textId="77777777" w:rsidR="001A66DE" w:rsidRDefault="00000000">
            <w:pPr>
              <w:rPr>
                <w:rFonts w:hint="eastAsia"/>
                <w:color w:val="000000"/>
                <w:lang w:eastAsia="zh-CN"/>
              </w:rPr>
            </w:pPr>
            <w:r>
              <w:rPr>
                <w:color w:val="000000"/>
                <w:lang w:eastAsia="zh-CN"/>
              </w:rPr>
              <w:t>评价内容</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A94A95" w14:textId="77777777" w:rsidR="001A66DE" w:rsidRDefault="00000000">
            <w:pPr>
              <w:rPr>
                <w:rFonts w:hint="eastAsia"/>
                <w:color w:val="000000"/>
                <w:lang w:eastAsia="zh-CN"/>
              </w:rPr>
            </w:pPr>
            <w:r>
              <w:rPr>
                <w:color w:val="000000"/>
                <w:lang w:eastAsia="zh-CN"/>
              </w:rPr>
              <w:t>正常评价直接展示；命中敏感词时隐藏或进入人工处理。</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669F283E" w14:textId="77777777" w:rsidR="001A66DE" w:rsidRDefault="00000000">
            <w:pPr>
              <w:rPr>
                <w:rFonts w:hint="eastAsia"/>
                <w:color w:val="000000"/>
                <w:lang w:eastAsia="zh-CN"/>
              </w:rPr>
            </w:pPr>
            <w:r>
              <w:rPr>
                <w:color w:val="000000"/>
                <w:lang w:eastAsia="zh-CN"/>
              </w:rPr>
              <w:t>满足违规评价拦截要求。</w:t>
            </w:r>
          </w:p>
        </w:tc>
      </w:tr>
      <w:tr w:rsidR="001A66DE" w14:paraId="25C7039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AA8332B" w14:textId="77777777" w:rsidR="001A66DE" w:rsidRDefault="00000000">
            <w:pPr>
              <w:rPr>
                <w:rFonts w:hint="eastAsia"/>
                <w:color w:val="000000"/>
                <w:lang w:eastAsia="zh-CN"/>
              </w:rPr>
            </w:pPr>
            <w:r>
              <w:rPr>
                <w:color w:val="000000"/>
                <w:lang w:eastAsia="zh-CN"/>
              </w:rPr>
              <w:t>举报说明</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BFCD25" w14:textId="77777777" w:rsidR="001A66DE" w:rsidRDefault="00000000">
            <w:pPr>
              <w:rPr>
                <w:rFonts w:hint="eastAsia"/>
                <w:color w:val="000000"/>
                <w:lang w:eastAsia="zh-CN"/>
              </w:rPr>
            </w:pPr>
            <w:r>
              <w:rPr>
                <w:color w:val="000000"/>
                <w:lang w:eastAsia="zh-CN"/>
              </w:rPr>
              <w:t>可允许提交，但记录风险词命中情况，供管理员判断。</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062DCABA" w14:textId="77777777" w:rsidR="001A66DE" w:rsidRDefault="00000000">
            <w:pPr>
              <w:rPr>
                <w:rFonts w:hint="eastAsia"/>
                <w:color w:val="000000"/>
                <w:lang w:eastAsia="zh-CN"/>
              </w:rPr>
            </w:pPr>
            <w:r>
              <w:rPr>
                <w:color w:val="000000"/>
                <w:lang w:eastAsia="zh-CN"/>
              </w:rPr>
              <w:t>避免因敏感内容影响举报取证。</w:t>
            </w:r>
          </w:p>
        </w:tc>
      </w:tr>
      <w:tr w:rsidR="001A66DE" w14:paraId="51BD6715"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EE145F1" w14:textId="77777777" w:rsidR="001A66DE" w:rsidRDefault="00000000">
            <w:pPr>
              <w:rPr>
                <w:rFonts w:hint="eastAsia"/>
                <w:color w:val="000000"/>
                <w:lang w:eastAsia="zh-CN"/>
              </w:rPr>
            </w:pPr>
            <w:r>
              <w:rPr>
                <w:color w:val="000000"/>
                <w:lang w:eastAsia="zh-CN"/>
              </w:rPr>
              <w:t>禁售品处理</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450E17" w14:textId="77777777" w:rsidR="001A66DE" w:rsidRDefault="00000000">
            <w:pPr>
              <w:rPr>
                <w:rFonts w:hint="eastAsia"/>
                <w:color w:val="000000"/>
                <w:lang w:eastAsia="zh-CN"/>
              </w:rPr>
            </w:pPr>
            <w:r>
              <w:rPr>
                <w:color w:val="000000"/>
                <w:lang w:eastAsia="zh-CN"/>
              </w:rPr>
              <w:t>违法物品、危险品、食品、盗版物、侵权物品等应被拦截或下架。</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0B3A2C2D" w14:textId="77777777" w:rsidR="001A66DE" w:rsidRDefault="00000000">
            <w:pPr>
              <w:rPr>
                <w:rFonts w:hint="eastAsia"/>
                <w:color w:val="000000"/>
                <w:lang w:eastAsia="zh-CN"/>
              </w:rPr>
            </w:pPr>
            <w:r>
              <w:rPr>
                <w:color w:val="000000"/>
                <w:lang w:eastAsia="zh-CN"/>
              </w:rPr>
              <w:t>管理员可通过商品管理和举报处理介入。</w:t>
            </w:r>
          </w:p>
        </w:tc>
      </w:tr>
      <w:tr w:rsidR="001A66DE" w14:paraId="253F6244"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A286BF4" w14:textId="77777777" w:rsidR="001A66DE" w:rsidRDefault="00000000">
            <w:pPr>
              <w:rPr>
                <w:rFonts w:hint="eastAsia"/>
                <w:color w:val="000000"/>
                <w:lang w:eastAsia="zh-CN"/>
              </w:rPr>
            </w:pPr>
            <w:r>
              <w:rPr>
                <w:color w:val="000000"/>
                <w:lang w:eastAsia="zh-CN"/>
              </w:rPr>
              <w:t>敏感</w:t>
            </w:r>
            <w:proofErr w:type="gramStart"/>
            <w:r>
              <w:rPr>
                <w:color w:val="000000"/>
                <w:lang w:eastAsia="zh-CN"/>
              </w:rPr>
              <w:t>词维护</w:t>
            </w:r>
            <w:proofErr w:type="gramEnd"/>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270AB" w14:textId="77777777" w:rsidR="001A66DE" w:rsidRDefault="00000000">
            <w:pPr>
              <w:rPr>
                <w:rFonts w:hint="eastAsia"/>
                <w:color w:val="000000"/>
                <w:lang w:eastAsia="zh-CN"/>
              </w:rPr>
            </w:pPr>
            <w:r>
              <w:rPr>
                <w:color w:val="000000"/>
                <w:lang w:eastAsia="zh-CN"/>
              </w:rPr>
              <w:t xml:space="preserve">管理员维护 </w:t>
            </w:r>
            <w:proofErr w:type="spellStart"/>
            <w:r>
              <w:rPr>
                <w:color w:val="000000"/>
                <w:lang w:eastAsia="zh-CN"/>
              </w:rPr>
              <w:t>sensitive_words</w:t>
            </w:r>
            <w:proofErr w:type="spellEnd"/>
            <w:r>
              <w:rPr>
                <w:color w:val="000000"/>
                <w:lang w:eastAsia="zh-CN"/>
              </w:rPr>
              <w:t xml:space="preserve"> 表。</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5D6921B7" w14:textId="77777777" w:rsidR="001A66DE" w:rsidRDefault="00000000">
            <w:pPr>
              <w:rPr>
                <w:rFonts w:hint="eastAsia"/>
                <w:color w:val="000000"/>
                <w:lang w:eastAsia="zh-CN"/>
              </w:rPr>
            </w:pPr>
            <w:r>
              <w:rPr>
                <w:color w:val="000000"/>
                <w:lang w:eastAsia="zh-CN"/>
              </w:rPr>
              <w:t xml:space="preserve">新增、停用、修改应写入 </w:t>
            </w:r>
            <w:proofErr w:type="spellStart"/>
            <w:r>
              <w:rPr>
                <w:color w:val="000000"/>
                <w:lang w:eastAsia="zh-CN"/>
              </w:rPr>
              <w:t>admin_logs</w:t>
            </w:r>
            <w:proofErr w:type="spellEnd"/>
            <w:r>
              <w:rPr>
                <w:color w:val="000000"/>
                <w:lang w:eastAsia="zh-CN"/>
              </w:rPr>
              <w:t>。</w:t>
            </w:r>
          </w:p>
        </w:tc>
      </w:tr>
    </w:tbl>
    <w:p w14:paraId="0BA99D0E" w14:textId="77777777" w:rsidR="001A66DE" w:rsidRDefault="001A66DE">
      <w:pPr>
        <w:rPr>
          <w:rFonts w:hint="eastAsia"/>
          <w:lang w:eastAsia="zh-CN"/>
        </w:rPr>
      </w:pPr>
    </w:p>
    <w:p w14:paraId="04FAC71B" w14:textId="77777777" w:rsidR="001A66DE" w:rsidRDefault="00000000">
      <w:pPr>
        <w:pStyle w:val="21"/>
        <w:keepNext/>
        <w:numPr>
          <w:ilvl w:val="0"/>
          <w:numId w:val="15"/>
        </w:numPr>
        <w:rPr>
          <w:rFonts w:ascii="黑体" w:hAnsi="黑体" w:cs="黑体" w:hint="eastAsia"/>
        </w:rPr>
      </w:pPr>
      <w:r>
        <w:lastRenderedPageBreak/>
        <w:t>管理员日志设计</w:t>
      </w:r>
    </w:p>
    <w:p w14:paraId="23B4FFF2" w14:textId="77777777" w:rsidR="001A66DE" w:rsidRDefault="00000000">
      <w:pPr>
        <w:pStyle w:val="a8"/>
      </w:pPr>
      <w:r>
        <w:t>管理员具有</w:t>
      </w:r>
      <w:proofErr w:type="gramStart"/>
      <w:r>
        <w:t>平台级</w:t>
      </w:r>
      <w:proofErr w:type="gramEnd"/>
      <w:r>
        <w:t>管理权限，因此后台关键操作必须写入</w:t>
      </w:r>
      <w:r>
        <w:t xml:space="preserve"> </w:t>
      </w:r>
      <w:proofErr w:type="spellStart"/>
      <w:r>
        <w:t>admin_logs</w:t>
      </w:r>
      <w:proofErr w:type="spellEnd"/>
      <w:r>
        <w:t>。日志不面向普通用户展示，主要用于追踪、审计和异常排查。</w:t>
      </w:r>
    </w:p>
    <w:tbl>
      <w:tblPr>
        <w:tblStyle w:val="af5"/>
        <w:tblW w:w="0" w:type="auto"/>
        <w:jc w:val="center"/>
        <w:tblLayout w:type="fixed"/>
        <w:tblLook w:val="04A0" w:firstRow="1" w:lastRow="0" w:firstColumn="1" w:lastColumn="0" w:noHBand="0" w:noVBand="1"/>
      </w:tblPr>
      <w:tblGrid>
        <w:gridCol w:w="2835"/>
        <w:gridCol w:w="4252"/>
        <w:gridCol w:w="5670"/>
      </w:tblGrid>
      <w:tr w:rsidR="001A66DE" w14:paraId="5133DA3E" w14:textId="77777777">
        <w:trPr>
          <w:cantSplit/>
          <w:jc w:val="center"/>
        </w:trPr>
        <w:tc>
          <w:tcPr>
            <w:tcW w:w="2835" w:type="dxa"/>
            <w:tcBorders>
              <w:top w:val="single" w:sz="4" w:space="0" w:color="000000"/>
              <w:left w:val="nil"/>
              <w:bottom w:val="single" w:sz="4" w:space="0" w:color="000000"/>
              <w:right w:val="single" w:sz="4" w:space="0" w:color="000000"/>
              <w:tl2br w:val="nil"/>
            </w:tcBorders>
            <w:shd w:val="clear" w:color="auto" w:fill="FFFFFF"/>
            <w:vAlign w:val="center"/>
          </w:tcPr>
          <w:p w14:paraId="71CBB609" w14:textId="77777777" w:rsidR="001A66DE" w:rsidRDefault="00000000">
            <w:pPr>
              <w:rPr>
                <w:rFonts w:hint="eastAsia"/>
                <w:color w:val="000000"/>
                <w:lang w:eastAsia="zh-CN"/>
              </w:rPr>
            </w:pPr>
            <w:r>
              <w:rPr>
                <w:color w:val="000000"/>
                <w:lang w:eastAsia="zh-CN"/>
              </w:rPr>
              <w:t>操作类型</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137048" w14:textId="77777777" w:rsidR="001A66DE" w:rsidRDefault="00000000">
            <w:pPr>
              <w:rPr>
                <w:rFonts w:hint="eastAsia"/>
                <w:color w:val="000000"/>
                <w:lang w:eastAsia="zh-CN"/>
              </w:rPr>
            </w:pPr>
            <w:r>
              <w:rPr>
                <w:color w:val="000000"/>
                <w:lang w:eastAsia="zh-CN"/>
              </w:rPr>
              <w:t>触发场景</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7C73B1F" w14:textId="77777777" w:rsidR="001A66DE" w:rsidRDefault="00000000">
            <w:pPr>
              <w:rPr>
                <w:rFonts w:hint="eastAsia"/>
                <w:color w:val="000000"/>
                <w:lang w:eastAsia="zh-CN"/>
              </w:rPr>
            </w:pPr>
            <w:r>
              <w:rPr>
                <w:color w:val="000000"/>
                <w:lang w:eastAsia="zh-CN"/>
              </w:rPr>
              <w:t>日志记录内容</w:t>
            </w:r>
          </w:p>
        </w:tc>
      </w:tr>
      <w:tr w:rsidR="001A66DE" w14:paraId="34473737"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4D486F63" w14:textId="77777777" w:rsidR="001A66DE" w:rsidRDefault="00000000">
            <w:pPr>
              <w:rPr>
                <w:rFonts w:hint="eastAsia"/>
                <w:color w:val="000000"/>
                <w:lang w:eastAsia="zh-CN"/>
              </w:rPr>
            </w:pPr>
            <w:r>
              <w:rPr>
                <w:color w:val="000000"/>
                <w:lang w:eastAsia="zh-CN"/>
              </w:rPr>
              <w:t>USER_DISABLE / USER_ENABLE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E61442" w14:textId="77777777" w:rsidR="001A66DE" w:rsidRDefault="00000000">
            <w:pPr>
              <w:rPr>
                <w:rFonts w:hint="eastAsia"/>
                <w:color w:val="000000"/>
                <w:lang w:eastAsia="zh-CN"/>
              </w:rPr>
            </w:pPr>
            <w:r>
              <w:rPr>
                <w:color w:val="000000"/>
                <w:lang w:eastAsia="zh-CN"/>
              </w:rPr>
              <w:t>禁用或解封用户。</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BA42C61" w14:textId="77777777" w:rsidR="001A66DE" w:rsidRDefault="00000000">
            <w:pPr>
              <w:rPr>
                <w:rFonts w:hint="eastAsia"/>
                <w:color w:val="000000"/>
                <w:lang w:eastAsia="zh-CN"/>
              </w:rPr>
            </w:pPr>
            <w:r>
              <w:rPr>
                <w:color w:val="000000"/>
                <w:lang w:eastAsia="zh-CN"/>
              </w:rPr>
              <w:t>管理员ID、目标用户ID、操作类型、原因、时间。</w:t>
            </w:r>
          </w:p>
        </w:tc>
      </w:tr>
      <w:tr w:rsidR="001A66DE" w14:paraId="0C1A69B9"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2B1E18BE" w14:textId="77777777" w:rsidR="001A66DE" w:rsidRDefault="00000000">
            <w:pPr>
              <w:rPr>
                <w:rFonts w:hint="eastAsia"/>
                <w:color w:val="000000"/>
                <w:lang w:eastAsia="zh-CN"/>
              </w:rPr>
            </w:pPr>
            <w:r>
              <w:rPr>
                <w:color w:val="000000"/>
                <w:lang w:eastAsia="zh-CN"/>
              </w:rPr>
              <w:t>PRODUCT_OFF_SHELF</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A7E9BF" w14:textId="77777777" w:rsidR="001A66DE" w:rsidRDefault="00000000">
            <w:pPr>
              <w:rPr>
                <w:rFonts w:hint="eastAsia"/>
                <w:color w:val="000000"/>
                <w:lang w:eastAsia="zh-CN"/>
              </w:rPr>
            </w:pPr>
            <w:r>
              <w:rPr>
                <w:color w:val="000000"/>
                <w:lang w:eastAsia="zh-CN"/>
              </w:rPr>
              <w:t>强制下架违规商品。</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0BF0B1F" w14:textId="77777777" w:rsidR="001A66DE" w:rsidRDefault="00000000">
            <w:pPr>
              <w:rPr>
                <w:rFonts w:hint="eastAsia"/>
                <w:color w:val="000000"/>
                <w:lang w:eastAsia="zh-CN"/>
              </w:rPr>
            </w:pPr>
            <w:r>
              <w:rPr>
                <w:color w:val="000000"/>
                <w:lang w:eastAsia="zh-CN"/>
              </w:rPr>
              <w:t>管理员ID、商品ID、下架原因、时间。</w:t>
            </w:r>
          </w:p>
        </w:tc>
      </w:tr>
      <w:tr w:rsidR="001A66DE" w14:paraId="600FC36D"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6C56A04B" w14:textId="77777777" w:rsidR="001A66DE" w:rsidRDefault="00000000">
            <w:pPr>
              <w:rPr>
                <w:rFonts w:hint="eastAsia"/>
                <w:color w:val="000000"/>
                <w:lang w:eastAsia="zh-CN"/>
              </w:rPr>
            </w:pPr>
            <w:r>
              <w:rPr>
                <w:color w:val="000000"/>
                <w:lang w:eastAsia="zh-CN"/>
              </w:rPr>
              <w:t>REPORT_RESOLVE / REPORT_REJECT</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03F07" w14:textId="77777777" w:rsidR="001A66DE" w:rsidRDefault="00000000">
            <w:pPr>
              <w:rPr>
                <w:rFonts w:hint="eastAsia"/>
                <w:color w:val="000000"/>
                <w:lang w:eastAsia="zh-CN"/>
              </w:rPr>
            </w:pPr>
            <w:r>
              <w:rPr>
                <w:color w:val="000000"/>
                <w:lang w:eastAsia="zh-CN"/>
              </w:rPr>
              <w:t>处理举报。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B8ECB07" w14:textId="77777777" w:rsidR="001A66DE" w:rsidRDefault="00000000">
            <w:pPr>
              <w:rPr>
                <w:rFonts w:hint="eastAsia"/>
                <w:color w:val="000000"/>
                <w:lang w:eastAsia="zh-CN"/>
              </w:rPr>
            </w:pPr>
            <w:r>
              <w:rPr>
                <w:color w:val="000000"/>
                <w:lang w:eastAsia="zh-CN"/>
              </w:rPr>
              <w:t>管理员ID、举报ID、处理结论、处理说明、时间。</w:t>
            </w:r>
          </w:p>
        </w:tc>
      </w:tr>
      <w:tr w:rsidR="001A66DE" w14:paraId="47D61CAC"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57C91E6A" w14:textId="77777777" w:rsidR="001A66DE" w:rsidRDefault="00000000">
            <w:pPr>
              <w:rPr>
                <w:rFonts w:hint="eastAsia"/>
                <w:color w:val="000000"/>
                <w:lang w:eastAsia="zh-CN"/>
              </w:rPr>
            </w:pPr>
            <w:r>
              <w:rPr>
                <w:color w:val="000000"/>
                <w:lang w:eastAsia="zh-CN"/>
              </w:rPr>
              <w:t>NOTICE_PUBLISH / NOTICE_OFFLINE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09EF9" w14:textId="77777777" w:rsidR="001A66DE" w:rsidRDefault="00000000">
            <w:pPr>
              <w:rPr>
                <w:rFonts w:hint="eastAsia"/>
                <w:color w:val="000000"/>
                <w:lang w:eastAsia="zh-CN"/>
              </w:rPr>
            </w:pPr>
            <w:r>
              <w:rPr>
                <w:color w:val="000000"/>
                <w:lang w:eastAsia="zh-CN"/>
              </w:rPr>
              <w:t>发布或下线公告。</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1FFA7D4" w14:textId="77777777" w:rsidR="001A66DE" w:rsidRDefault="00000000">
            <w:pPr>
              <w:rPr>
                <w:rFonts w:hint="eastAsia"/>
                <w:color w:val="000000"/>
                <w:lang w:eastAsia="zh-CN"/>
              </w:rPr>
            </w:pPr>
            <w:r>
              <w:rPr>
                <w:color w:val="000000"/>
                <w:lang w:eastAsia="zh-CN"/>
              </w:rPr>
              <w:t>管理员ID、公告ID、操作类型、时间。</w:t>
            </w:r>
          </w:p>
        </w:tc>
      </w:tr>
      <w:tr w:rsidR="001A66DE" w14:paraId="5076484A"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7C16D637" w14:textId="77777777" w:rsidR="001A66DE" w:rsidRDefault="00000000">
            <w:pPr>
              <w:rPr>
                <w:rFonts w:hint="eastAsia"/>
                <w:color w:val="000000"/>
                <w:lang w:eastAsia="zh-CN"/>
              </w:rPr>
            </w:pPr>
            <w:r>
              <w:rPr>
                <w:color w:val="000000"/>
                <w:lang w:eastAsia="zh-CN"/>
              </w:rPr>
              <w:t>WORD_CREATE / WORD_DISABLE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4E3C2" w14:textId="77777777" w:rsidR="001A66DE" w:rsidRDefault="00000000">
            <w:pPr>
              <w:rPr>
                <w:rFonts w:hint="eastAsia"/>
                <w:color w:val="000000"/>
                <w:lang w:eastAsia="zh-CN"/>
              </w:rPr>
            </w:pPr>
            <w:r>
              <w:rPr>
                <w:color w:val="000000"/>
                <w:lang w:eastAsia="zh-CN"/>
              </w:rPr>
              <w:t>维护敏感词。</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94252FC" w14:textId="77777777" w:rsidR="001A66DE" w:rsidRDefault="00000000">
            <w:pPr>
              <w:rPr>
                <w:rFonts w:hint="eastAsia"/>
                <w:color w:val="000000"/>
                <w:lang w:eastAsia="zh-CN"/>
              </w:rPr>
            </w:pPr>
            <w:r>
              <w:rPr>
                <w:color w:val="000000"/>
                <w:lang w:eastAsia="zh-CN"/>
              </w:rPr>
              <w:t>管理员ID、敏感词ID、操作类型、时间。</w:t>
            </w:r>
          </w:p>
        </w:tc>
      </w:tr>
      <w:tr w:rsidR="001A66DE" w14:paraId="1BBA6964"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64C0284E" w14:textId="77777777" w:rsidR="001A66DE" w:rsidRDefault="00000000">
            <w:pPr>
              <w:rPr>
                <w:rFonts w:hint="eastAsia"/>
                <w:color w:val="000000"/>
                <w:lang w:eastAsia="zh-CN"/>
              </w:rPr>
            </w:pPr>
            <w:r>
              <w:rPr>
                <w:color w:val="000000"/>
                <w:lang w:eastAsia="zh-CN"/>
              </w:rPr>
              <w:t>ORDER_EXCEPTION_CLOSE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D727FB" w14:textId="77777777" w:rsidR="001A66DE" w:rsidRDefault="00000000">
            <w:pPr>
              <w:rPr>
                <w:rFonts w:hint="eastAsia"/>
                <w:color w:val="000000"/>
                <w:lang w:eastAsia="zh-CN"/>
              </w:rPr>
            </w:pPr>
            <w:r>
              <w:rPr>
                <w:color w:val="000000"/>
                <w:lang w:eastAsia="zh-CN"/>
              </w:rPr>
              <w:t>异常关闭订单。</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B259462" w14:textId="77777777" w:rsidR="001A66DE" w:rsidRDefault="00000000">
            <w:pPr>
              <w:rPr>
                <w:rFonts w:hint="eastAsia"/>
                <w:color w:val="000000"/>
                <w:lang w:eastAsia="zh-CN"/>
              </w:rPr>
            </w:pPr>
            <w:r>
              <w:rPr>
                <w:color w:val="000000"/>
                <w:lang w:eastAsia="zh-CN"/>
              </w:rPr>
              <w:t>管理员ID、订单ID、关闭原因、时间。</w:t>
            </w:r>
          </w:p>
        </w:tc>
      </w:tr>
    </w:tbl>
    <w:p w14:paraId="5969E97C" w14:textId="77777777" w:rsidR="001A66DE" w:rsidRDefault="001A66DE">
      <w:pPr>
        <w:rPr>
          <w:rFonts w:hint="eastAsia"/>
          <w:lang w:eastAsia="zh-CN"/>
        </w:rPr>
      </w:pPr>
    </w:p>
    <w:p w14:paraId="4F2F10D0" w14:textId="77777777" w:rsidR="001A66DE" w:rsidRDefault="00000000">
      <w:pPr>
        <w:pStyle w:val="21"/>
        <w:keepNext/>
        <w:numPr>
          <w:ilvl w:val="0"/>
          <w:numId w:val="15"/>
        </w:numPr>
        <w:rPr>
          <w:rFonts w:ascii="黑体" w:hAnsi="黑体" w:cs="黑体" w:hint="eastAsia"/>
        </w:rPr>
      </w:pPr>
      <w:r>
        <w:t>出错处理设计</w:t>
      </w:r>
    </w:p>
    <w:tbl>
      <w:tblPr>
        <w:tblStyle w:val="af5"/>
        <w:tblW w:w="0" w:type="auto"/>
        <w:jc w:val="center"/>
        <w:tblLayout w:type="fixed"/>
        <w:tblLook w:val="04A0" w:firstRow="1" w:lastRow="0" w:firstColumn="1" w:lastColumn="0" w:noHBand="0" w:noVBand="1"/>
      </w:tblPr>
      <w:tblGrid>
        <w:gridCol w:w="1984"/>
        <w:gridCol w:w="5103"/>
        <w:gridCol w:w="5670"/>
      </w:tblGrid>
      <w:tr w:rsidR="001A66DE" w14:paraId="5CE161E4"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5BA4E270" w14:textId="77777777" w:rsidR="001A66DE" w:rsidRDefault="00000000">
            <w:pPr>
              <w:rPr>
                <w:rFonts w:hint="eastAsia"/>
                <w:color w:val="000000"/>
                <w:lang w:eastAsia="zh-CN"/>
              </w:rPr>
            </w:pPr>
            <w:r>
              <w:rPr>
                <w:color w:val="000000"/>
                <w:lang w:eastAsia="zh-CN"/>
              </w:rPr>
              <w:t>出错类型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8FCB96" w14:textId="77777777" w:rsidR="001A66DE" w:rsidRDefault="00000000">
            <w:pPr>
              <w:rPr>
                <w:rFonts w:hint="eastAsia"/>
                <w:color w:val="000000"/>
                <w:lang w:eastAsia="zh-CN"/>
              </w:rPr>
            </w:pPr>
            <w:r>
              <w:rPr>
                <w:color w:val="000000"/>
                <w:lang w:eastAsia="zh-CN"/>
              </w:rPr>
              <w:t>出现场景</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A821EB9" w14:textId="77777777" w:rsidR="001A66DE" w:rsidRDefault="00000000">
            <w:pPr>
              <w:rPr>
                <w:rFonts w:hint="eastAsia"/>
                <w:color w:val="000000"/>
                <w:lang w:eastAsia="zh-CN"/>
              </w:rPr>
            </w:pPr>
            <w:r>
              <w:rPr>
                <w:color w:val="000000"/>
                <w:lang w:eastAsia="zh-CN"/>
              </w:rPr>
              <w:t>处理方式</w:t>
            </w:r>
          </w:p>
        </w:tc>
      </w:tr>
      <w:tr w:rsidR="001A66DE" w14:paraId="73780079"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D755AFE" w14:textId="77777777" w:rsidR="001A66DE" w:rsidRDefault="00000000">
            <w:pPr>
              <w:rPr>
                <w:rFonts w:hint="eastAsia"/>
                <w:color w:val="000000"/>
                <w:lang w:eastAsia="zh-CN"/>
              </w:rPr>
            </w:pPr>
            <w:r>
              <w:rPr>
                <w:color w:val="000000"/>
                <w:lang w:eastAsia="zh-CN"/>
              </w:rPr>
              <w:t>未登录</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0A315" w14:textId="77777777" w:rsidR="001A66DE" w:rsidRDefault="00000000">
            <w:pPr>
              <w:rPr>
                <w:rFonts w:hint="eastAsia"/>
                <w:color w:val="000000"/>
                <w:lang w:eastAsia="zh-CN"/>
              </w:rPr>
            </w:pPr>
            <w:r>
              <w:rPr>
                <w:color w:val="000000"/>
                <w:lang w:eastAsia="zh-CN"/>
              </w:rPr>
              <w:t>访问发布、预约、评价、举报、我的订单等核心功能。</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6ED2A2E" w14:textId="77777777" w:rsidR="001A66DE" w:rsidRDefault="00000000">
            <w:pPr>
              <w:rPr>
                <w:rFonts w:hint="eastAsia"/>
                <w:color w:val="000000"/>
                <w:lang w:eastAsia="zh-CN"/>
              </w:rPr>
            </w:pPr>
            <w:r>
              <w:rPr>
                <w:color w:val="000000"/>
                <w:lang w:eastAsia="zh-CN"/>
              </w:rPr>
              <w:t>返回 40100，前端跳转登录页。</w:t>
            </w:r>
          </w:p>
        </w:tc>
      </w:tr>
      <w:tr w:rsidR="001A66DE" w14:paraId="254B0F5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DB71306" w14:textId="77777777" w:rsidR="001A66DE" w:rsidRDefault="00000000">
            <w:pPr>
              <w:rPr>
                <w:rFonts w:hint="eastAsia"/>
                <w:color w:val="000000"/>
                <w:lang w:eastAsia="zh-CN"/>
              </w:rPr>
            </w:pPr>
            <w:r>
              <w:rPr>
                <w:color w:val="000000"/>
                <w:lang w:eastAsia="zh-CN"/>
              </w:rPr>
              <w:t>未认证</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1AAC4" w14:textId="77777777" w:rsidR="001A66DE" w:rsidRDefault="00000000">
            <w:pPr>
              <w:rPr>
                <w:rFonts w:hint="eastAsia"/>
                <w:color w:val="000000"/>
                <w:lang w:eastAsia="zh-CN"/>
              </w:rPr>
            </w:pPr>
            <w:r>
              <w:rPr>
                <w:color w:val="000000"/>
                <w:lang w:eastAsia="zh-CN"/>
              </w:rPr>
              <w:t>未认证用户发布、预约、评价、举报。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4E0F605" w14:textId="77777777" w:rsidR="001A66DE" w:rsidRDefault="00000000">
            <w:pPr>
              <w:rPr>
                <w:rFonts w:hint="eastAsia"/>
                <w:color w:val="000000"/>
                <w:lang w:eastAsia="zh-CN"/>
              </w:rPr>
            </w:pPr>
            <w:r>
              <w:rPr>
                <w:color w:val="000000"/>
                <w:lang w:eastAsia="zh-CN"/>
              </w:rPr>
              <w:t>返回 40101，前端跳转学生认证页。</w:t>
            </w:r>
          </w:p>
        </w:tc>
      </w:tr>
      <w:tr w:rsidR="001A66DE" w14:paraId="73B6EF74"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B9810D6" w14:textId="77777777" w:rsidR="001A66DE" w:rsidRDefault="00000000">
            <w:pPr>
              <w:rPr>
                <w:rFonts w:hint="eastAsia"/>
                <w:color w:val="000000"/>
                <w:lang w:eastAsia="zh-CN"/>
              </w:rPr>
            </w:pPr>
            <w:r>
              <w:rPr>
                <w:color w:val="000000"/>
                <w:lang w:eastAsia="zh-CN"/>
              </w:rPr>
              <w:t>无权限</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CABD3B" w14:textId="77777777" w:rsidR="001A66DE" w:rsidRDefault="00000000">
            <w:pPr>
              <w:rPr>
                <w:rFonts w:hint="eastAsia"/>
                <w:color w:val="000000"/>
                <w:lang w:eastAsia="zh-CN"/>
              </w:rPr>
            </w:pPr>
            <w:r>
              <w:rPr>
                <w:color w:val="000000"/>
                <w:lang w:eastAsia="zh-CN"/>
              </w:rPr>
              <w:t>非卖家编辑商品、</w:t>
            </w:r>
            <w:proofErr w:type="gramStart"/>
            <w:r>
              <w:rPr>
                <w:color w:val="000000"/>
                <w:lang w:eastAsia="zh-CN"/>
              </w:rPr>
              <w:t>非交易</w:t>
            </w:r>
            <w:proofErr w:type="gramEnd"/>
            <w:r>
              <w:rPr>
                <w:color w:val="000000"/>
                <w:lang w:eastAsia="zh-CN"/>
              </w:rPr>
              <w:t>双方查看订单、非管理员处理举报。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3CA51F5" w14:textId="77777777" w:rsidR="001A66DE" w:rsidRDefault="00000000">
            <w:pPr>
              <w:rPr>
                <w:rFonts w:hint="eastAsia"/>
                <w:color w:val="000000"/>
                <w:lang w:eastAsia="zh-CN"/>
              </w:rPr>
            </w:pPr>
            <w:r>
              <w:rPr>
                <w:color w:val="000000"/>
                <w:lang w:eastAsia="zh-CN"/>
              </w:rPr>
              <w:t>返回 40300，提示无权操作。</w:t>
            </w:r>
          </w:p>
        </w:tc>
      </w:tr>
      <w:tr w:rsidR="001A66DE" w14:paraId="03C6C0F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C0D31F9" w14:textId="77777777" w:rsidR="001A66DE" w:rsidRDefault="00000000">
            <w:pPr>
              <w:rPr>
                <w:rFonts w:hint="eastAsia"/>
                <w:color w:val="000000"/>
                <w:lang w:eastAsia="zh-CN"/>
              </w:rPr>
            </w:pPr>
            <w:r>
              <w:rPr>
                <w:color w:val="000000"/>
                <w:lang w:eastAsia="zh-CN"/>
              </w:rPr>
              <w:t>状态冲突</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2E89D" w14:textId="77777777" w:rsidR="001A66DE" w:rsidRDefault="00000000">
            <w:pPr>
              <w:rPr>
                <w:rFonts w:hint="eastAsia"/>
                <w:color w:val="000000"/>
                <w:lang w:eastAsia="zh-CN"/>
              </w:rPr>
            </w:pPr>
            <w:r>
              <w:rPr>
                <w:color w:val="000000"/>
                <w:lang w:eastAsia="zh-CN"/>
              </w:rPr>
              <w:t>商品已锁定、已售、下架；订单状态已变化。</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EE289A0" w14:textId="77777777" w:rsidR="001A66DE" w:rsidRDefault="00000000">
            <w:pPr>
              <w:rPr>
                <w:rFonts w:hint="eastAsia"/>
                <w:color w:val="000000"/>
                <w:lang w:eastAsia="zh-CN"/>
              </w:rPr>
            </w:pPr>
            <w:r>
              <w:rPr>
                <w:color w:val="000000"/>
                <w:lang w:eastAsia="zh-CN"/>
              </w:rPr>
              <w:t>返回 40900，提示刷新页面查看最新状态。</w:t>
            </w:r>
          </w:p>
        </w:tc>
      </w:tr>
      <w:tr w:rsidR="001A66DE" w14:paraId="36302099"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AE6086A" w14:textId="77777777" w:rsidR="001A66DE" w:rsidRDefault="00000000">
            <w:pPr>
              <w:rPr>
                <w:rFonts w:hint="eastAsia"/>
                <w:color w:val="000000"/>
                <w:lang w:eastAsia="zh-CN"/>
              </w:rPr>
            </w:pPr>
            <w:r>
              <w:rPr>
                <w:color w:val="000000"/>
                <w:lang w:eastAsia="zh-CN"/>
              </w:rPr>
              <w:t>敏感词命中</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DC34A" w14:textId="77777777" w:rsidR="001A66DE" w:rsidRDefault="00000000">
            <w:pPr>
              <w:rPr>
                <w:rFonts w:hint="eastAsia"/>
                <w:color w:val="000000"/>
                <w:lang w:eastAsia="zh-CN"/>
              </w:rPr>
            </w:pPr>
            <w:r>
              <w:rPr>
                <w:color w:val="000000"/>
                <w:lang w:eastAsia="zh-CN"/>
              </w:rPr>
              <w:t>发布商品或提交评价时命中敏感词。</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799E699" w14:textId="77777777" w:rsidR="001A66DE" w:rsidRDefault="00000000">
            <w:pPr>
              <w:rPr>
                <w:rFonts w:hint="eastAsia"/>
                <w:color w:val="000000"/>
                <w:lang w:eastAsia="zh-CN"/>
              </w:rPr>
            </w:pPr>
            <w:r>
              <w:rPr>
                <w:color w:val="000000"/>
                <w:lang w:eastAsia="zh-CN"/>
              </w:rPr>
              <w:t>返回 42200，提示修改内容或转人工处理。</w:t>
            </w:r>
          </w:p>
        </w:tc>
      </w:tr>
      <w:tr w:rsidR="001A66DE" w14:paraId="12B764B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F5F5D14" w14:textId="77777777" w:rsidR="001A66DE" w:rsidRDefault="00000000">
            <w:pPr>
              <w:rPr>
                <w:rFonts w:hint="eastAsia"/>
                <w:color w:val="000000"/>
                <w:lang w:eastAsia="zh-CN"/>
              </w:rPr>
            </w:pPr>
            <w:r>
              <w:rPr>
                <w:color w:val="000000"/>
                <w:lang w:eastAsia="zh-CN"/>
              </w:rPr>
              <w:lastRenderedPageBreak/>
              <w:t>文件上</w:t>
            </w:r>
            <w:proofErr w:type="gramStart"/>
            <w:r>
              <w:rPr>
                <w:color w:val="000000"/>
                <w:lang w:eastAsia="zh-CN"/>
              </w:rPr>
              <w:t>传失败</w:t>
            </w:r>
            <w:proofErr w:type="gram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2BDC1" w14:textId="77777777" w:rsidR="001A66DE" w:rsidRDefault="00000000">
            <w:pPr>
              <w:rPr>
                <w:rFonts w:hint="eastAsia"/>
                <w:color w:val="000000"/>
                <w:lang w:eastAsia="zh-CN"/>
              </w:rPr>
            </w:pPr>
            <w:r>
              <w:rPr>
                <w:color w:val="000000"/>
                <w:lang w:eastAsia="zh-CN"/>
              </w:rPr>
              <w:t>上</w:t>
            </w:r>
            <w:proofErr w:type="gramStart"/>
            <w:r>
              <w:rPr>
                <w:color w:val="000000"/>
                <w:lang w:eastAsia="zh-CN"/>
              </w:rPr>
              <w:t>传商品</w:t>
            </w:r>
            <w:proofErr w:type="gramEnd"/>
            <w:r>
              <w:rPr>
                <w:color w:val="000000"/>
                <w:lang w:eastAsia="zh-CN"/>
              </w:rPr>
              <w:t>图片或举报凭证失败。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AB667C3" w14:textId="77777777" w:rsidR="001A66DE" w:rsidRDefault="00000000">
            <w:pPr>
              <w:rPr>
                <w:rFonts w:hint="eastAsia"/>
                <w:color w:val="000000"/>
                <w:lang w:eastAsia="zh-CN"/>
              </w:rPr>
            </w:pPr>
            <w:r>
              <w:rPr>
                <w:color w:val="000000"/>
                <w:lang w:eastAsia="zh-CN"/>
              </w:rPr>
              <w:t>返回 40002，提示重新上传。</w:t>
            </w:r>
          </w:p>
        </w:tc>
      </w:tr>
      <w:tr w:rsidR="001A66DE" w14:paraId="793AC5E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0A018F3" w14:textId="77777777" w:rsidR="001A66DE" w:rsidRDefault="00000000">
            <w:pPr>
              <w:rPr>
                <w:rFonts w:hint="eastAsia"/>
                <w:color w:val="000000"/>
                <w:lang w:eastAsia="zh-CN"/>
              </w:rPr>
            </w:pPr>
            <w:r>
              <w:rPr>
                <w:color w:val="000000"/>
                <w:lang w:eastAsia="zh-CN"/>
              </w:rPr>
              <w:t>数据库事务失败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9F2E7" w14:textId="77777777" w:rsidR="001A66DE" w:rsidRDefault="00000000">
            <w:pPr>
              <w:rPr>
                <w:rFonts w:hint="eastAsia"/>
                <w:color w:val="000000"/>
                <w:lang w:eastAsia="zh-CN"/>
              </w:rPr>
            </w:pPr>
            <w:r>
              <w:rPr>
                <w:color w:val="000000"/>
                <w:lang w:eastAsia="zh-CN"/>
              </w:rPr>
              <w:t>预约、取消、完成、超时处理等关键流程。</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2184C7B" w14:textId="77777777" w:rsidR="001A66DE" w:rsidRDefault="00000000">
            <w:pPr>
              <w:rPr>
                <w:rFonts w:hint="eastAsia"/>
                <w:color w:val="000000"/>
                <w:lang w:eastAsia="zh-CN"/>
              </w:rPr>
            </w:pPr>
            <w:r>
              <w:rPr>
                <w:color w:val="000000"/>
                <w:lang w:eastAsia="zh-CN"/>
              </w:rPr>
              <w:t>事务回滚，返回 50001，记录异常日志。</w:t>
            </w:r>
          </w:p>
        </w:tc>
      </w:tr>
      <w:tr w:rsidR="001A66DE" w14:paraId="5693B0C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EC60F3F" w14:textId="77777777" w:rsidR="001A66DE" w:rsidRDefault="00000000">
            <w:pPr>
              <w:rPr>
                <w:rFonts w:hint="eastAsia"/>
                <w:color w:val="000000"/>
                <w:lang w:eastAsia="zh-CN"/>
              </w:rPr>
            </w:pPr>
            <w:r>
              <w:rPr>
                <w:color w:val="000000"/>
                <w:lang w:eastAsia="zh-CN"/>
              </w:rPr>
              <w:t>消息写入失败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3D1CE" w14:textId="77777777" w:rsidR="001A66DE" w:rsidRDefault="00000000">
            <w:pPr>
              <w:rPr>
                <w:rFonts w:hint="eastAsia"/>
                <w:color w:val="000000"/>
                <w:lang w:eastAsia="zh-CN"/>
              </w:rPr>
            </w:pPr>
            <w:r>
              <w:rPr>
                <w:color w:val="000000"/>
                <w:lang w:eastAsia="zh-CN"/>
              </w:rPr>
              <w:t>订单或举报主流程成功但消息写入失败。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7D4B796" w14:textId="77777777" w:rsidR="001A66DE" w:rsidRDefault="00000000">
            <w:pPr>
              <w:rPr>
                <w:rFonts w:hint="eastAsia"/>
                <w:color w:val="000000"/>
                <w:lang w:eastAsia="zh-CN"/>
              </w:rPr>
            </w:pPr>
            <w:r>
              <w:rPr>
                <w:color w:val="000000"/>
                <w:lang w:eastAsia="zh-CN"/>
              </w:rPr>
              <w:t>主流程可成功，记录异常日志，后续补偿通知。</w:t>
            </w:r>
          </w:p>
        </w:tc>
      </w:tr>
      <w:tr w:rsidR="001A66DE" w14:paraId="4437676A"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AF0F650" w14:textId="77777777" w:rsidR="001A66DE" w:rsidRDefault="00000000">
            <w:pPr>
              <w:rPr>
                <w:rFonts w:hint="eastAsia"/>
                <w:color w:val="000000"/>
                <w:lang w:eastAsia="zh-CN"/>
              </w:rPr>
            </w:pPr>
            <w:r>
              <w:rPr>
                <w:color w:val="000000"/>
                <w:lang w:eastAsia="zh-CN"/>
              </w:rPr>
              <w:t>第三</w:t>
            </w:r>
            <w:proofErr w:type="gramStart"/>
            <w:r>
              <w:rPr>
                <w:color w:val="000000"/>
                <w:lang w:eastAsia="zh-CN"/>
              </w:rPr>
              <w:t>方服务</w:t>
            </w:r>
            <w:proofErr w:type="gramEnd"/>
            <w:r>
              <w:rPr>
                <w:color w:val="000000"/>
                <w:lang w:eastAsia="zh-CN"/>
              </w:rPr>
              <w:t>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6543A" w14:textId="77777777" w:rsidR="001A66DE" w:rsidRDefault="00000000">
            <w:pPr>
              <w:rPr>
                <w:rFonts w:hint="eastAsia"/>
                <w:color w:val="000000"/>
                <w:lang w:eastAsia="zh-CN"/>
              </w:rPr>
            </w:pPr>
            <w:proofErr w:type="gramStart"/>
            <w:r>
              <w:rPr>
                <w:color w:val="000000"/>
                <w:lang w:eastAsia="zh-CN"/>
              </w:rPr>
              <w:t>微信登录</w:t>
            </w:r>
            <w:proofErr w:type="gramEnd"/>
            <w:r>
              <w:rPr>
                <w:color w:val="000000"/>
                <w:lang w:eastAsia="zh-CN"/>
              </w:rPr>
              <w:t>接口或AI服务不可用。</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E79DD9C" w14:textId="77777777" w:rsidR="001A66DE" w:rsidRDefault="00000000">
            <w:pPr>
              <w:rPr>
                <w:rFonts w:hint="eastAsia"/>
                <w:color w:val="000000"/>
                <w:lang w:eastAsia="zh-CN"/>
              </w:rPr>
            </w:pPr>
            <w:r>
              <w:rPr>
                <w:color w:val="000000"/>
                <w:lang w:eastAsia="zh-CN"/>
              </w:rPr>
              <w:t>登录失败时提示重试；AI失败不影响手动发布。</w:t>
            </w:r>
          </w:p>
        </w:tc>
      </w:tr>
      <w:tr w:rsidR="001A66DE" w14:paraId="6BD4E645"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C871AC3" w14:textId="77777777" w:rsidR="001A66DE" w:rsidRDefault="00000000">
            <w:pPr>
              <w:rPr>
                <w:rFonts w:hint="eastAsia"/>
                <w:color w:val="000000"/>
                <w:lang w:eastAsia="zh-CN"/>
              </w:rPr>
            </w:pPr>
            <w:proofErr w:type="spellStart"/>
            <w:r>
              <w:rPr>
                <w:rFonts w:cs="宋体"/>
                <w:color w:val="000000"/>
                <w:sz w:val="18"/>
              </w:rPr>
              <w:t>文件上传异常</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1A68BC" w14:textId="77777777" w:rsidR="001A66DE" w:rsidRDefault="00000000">
            <w:pPr>
              <w:rPr>
                <w:rFonts w:hint="eastAsia"/>
                <w:color w:val="000000"/>
                <w:lang w:eastAsia="zh-CN"/>
              </w:rPr>
            </w:pPr>
            <w:r>
              <w:rPr>
                <w:rFonts w:cs="宋体"/>
                <w:color w:val="000000"/>
                <w:sz w:val="18"/>
                <w:lang w:eastAsia="zh-CN"/>
              </w:rPr>
              <w:t>图片类型不支持、大小超限、保存失败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E30A91F" w14:textId="77777777" w:rsidR="001A66DE" w:rsidRDefault="00000000">
            <w:pPr>
              <w:rPr>
                <w:rFonts w:hint="eastAsia"/>
                <w:color w:val="000000"/>
                <w:lang w:eastAsia="zh-CN"/>
              </w:rPr>
            </w:pPr>
            <w:r>
              <w:rPr>
                <w:rFonts w:cs="宋体"/>
                <w:color w:val="000000"/>
                <w:sz w:val="18"/>
                <w:lang w:eastAsia="zh-CN"/>
              </w:rPr>
              <w:t>返回 42200/50000，发布流程不写入商品主表。</w:t>
            </w:r>
          </w:p>
        </w:tc>
      </w:tr>
      <w:tr w:rsidR="001A66DE" w14:paraId="7FA7CD8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192E75D" w14:textId="77777777" w:rsidR="001A66DE" w:rsidRDefault="00000000">
            <w:pPr>
              <w:rPr>
                <w:rFonts w:hint="eastAsia"/>
                <w:color w:val="000000"/>
                <w:lang w:eastAsia="zh-CN"/>
              </w:rPr>
            </w:pPr>
            <w:proofErr w:type="spellStart"/>
            <w:r>
              <w:rPr>
                <w:rFonts w:cs="宋体"/>
                <w:color w:val="000000"/>
                <w:sz w:val="18"/>
              </w:rPr>
              <w:t>数据库事务异常</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2D631" w14:textId="77777777" w:rsidR="001A66DE" w:rsidRDefault="00000000">
            <w:pPr>
              <w:rPr>
                <w:rFonts w:hint="eastAsia"/>
                <w:color w:val="000000"/>
                <w:lang w:eastAsia="zh-CN"/>
              </w:rPr>
            </w:pPr>
            <w:r>
              <w:rPr>
                <w:rFonts w:cs="宋体"/>
                <w:color w:val="000000"/>
                <w:sz w:val="18"/>
                <w:lang w:eastAsia="zh-CN"/>
              </w:rPr>
              <w:t>订单创建、取消、完成事务失败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5C9FF5DC" w14:textId="77777777" w:rsidR="001A66DE" w:rsidRDefault="00000000">
            <w:pPr>
              <w:rPr>
                <w:rFonts w:hint="eastAsia"/>
                <w:color w:val="000000"/>
                <w:lang w:eastAsia="zh-CN"/>
              </w:rPr>
            </w:pPr>
            <w:r>
              <w:rPr>
                <w:rFonts w:cs="宋体"/>
                <w:color w:val="000000"/>
                <w:sz w:val="18"/>
                <w:lang w:eastAsia="zh-CN"/>
              </w:rPr>
              <w:t>事务回滚，记录错误日志，返回系统繁忙提示。</w:t>
            </w:r>
          </w:p>
        </w:tc>
      </w:tr>
      <w:tr w:rsidR="001A66DE" w14:paraId="1008F11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3841D90" w14:textId="77777777" w:rsidR="001A66DE" w:rsidRDefault="00000000">
            <w:pPr>
              <w:rPr>
                <w:rFonts w:hint="eastAsia"/>
                <w:color w:val="000000"/>
                <w:lang w:eastAsia="zh-CN"/>
              </w:rPr>
            </w:pPr>
            <w:proofErr w:type="spellStart"/>
            <w:r>
              <w:rPr>
                <w:rFonts w:cs="宋体"/>
                <w:color w:val="000000"/>
                <w:sz w:val="18"/>
              </w:rPr>
              <w:t>消息写入异常</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F0AA2" w14:textId="77777777" w:rsidR="001A66DE" w:rsidRDefault="00000000">
            <w:pPr>
              <w:rPr>
                <w:rFonts w:hint="eastAsia"/>
                <w:color w:val="000000"/>
                <w:lang w:eastAsia="zh-CN"/>
              </w:rPr>
            </w:pPr>
            <w:r>
              <w:rPr>
                <w:rFonts w:cs="宋体"/>
                <w:color w:val="000000"/>
                <w:sz w:val="18"/>
                <w:lang w:eastAsia="zh-CN"/>
              </w:rPr>
              <w:t>订单成功但消息写入失败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4F7C337" w14:textId="77777777" w:rsidR="001A66DE" w:rsidRDefault="00000000">
            <w:pPr>
              <w:rPr>
                <w:rFonts w:hint="eastAsia"/>
                <w:color w:val="000000"/>
                <w:lang w:eastAsia="zh-CN"/>
              </w:rPr>
            </w:pPr>
            <w:r>
              <w:rPr>
                <w:rFonts w:cs="宋体"/>
                <w:color w:val="000000"/>
                <w:sz w:val="18"/>
                <w:lang w:eastAsia="zh-CN"/>
              </w:rPr>
              <w:t>主流程不回滚，记录日志并支持后续补偿。</w:t>
            </w:r>
          </w:p>
        </w:tc>
      </w:tr>
    </w:tbl>
    <w:p w14:paraId="4214FC15" w14:textId="77777777" w:rsidR="001A66DE" w:rsidRDefault="001A66DE">
      <w:pPr>
        <w:rPr>
          <w:rFonts w:hint="eastAsia"/>
          <w:lang w:eastAsia="zh-CN"/>
        </w:rPr>
      </w:pPr>
    </w:p>
    <w:p w14:paraId="3A17827A" w14:textId="77777777" w:rsidR="001A66DE" w:rsidRDefault="00000000">
      <w:pPr>
        <w:pStyle w:val="21"/>
        <w:keepNext/>
        <w:numPr>
          <w:ilvl w:val="0"/>
          <w:numId w:val="15"/>
        </w:numPr>
        <w:rPr>
          <w:rFonts w:ascii="黑体" w:hAnsi="黑体" w:cs="黑体" w:hint="eastAsia"/>
        </w:rPr>
      </w:pPr>
      <w:r>
        <w:t>测试方案概要</w:t>
      </w:r>
    </w:p>
    <w:p w14:paraId="32F55BC9" w14:textId="77777777" w:rsidR="001A66DE" w:rsidRDefault="00000000">
      <w:pPr>
        <w:pStyle w:val="a8"/>
      </w:pPr>
      <w:r>
        <w:t>测试优先覆盖</w:t>
      </w:r>
      <w:r>
        <w:t xml:space="preserve"> P0 </w:t>
      </w:r>
      <w:r>
        <w:t>核心闭环，</w:t>
      </w:r>
      <w:proofErr w:type="gramStart"/>
      <w:r>
        <w:t>保证微信登录</w:t>
      </w:r>
      <w:proofErr w:type="gramEnd"/>
      <w:r>
        <w:t>、学生认证、商品发布、商品浏览、提交预约、订单处理和状态流转正确可用。</w:t>
      </w:r>
      <w:r>
        <w:t>P1</w:t>
      </w:r>
      <w:r>
        <w:t>、</w:t>
      </w:r>
      <w:r>
        <w:t xml:space="preserve">P2 </w:t>
      </w:r>
      <w:r>
        <w:t>和扩展功能根据开发进度补充测试。</w:t>
      </w:r>
    </w:p>
    <w:tbl>
      <w:tblPr>
        <w:tblStyle w:val="af5"/>
        <w:tblW w:w="0" w:type="auto"/>
        <w:jc w:val="center"/>
        <w:tblLayout w:type="fixed"/>
        <w:tblLook w:val="04A0" w:firstRow="1" w:lastRow="0" w:firstColumn="1" w:lastColumn="0" w:noHBand="0" w:noVBand="1"/>
      </w:tblPr>
      <w:tblGrid>
        <w:gridCol w:w="1701"/>
        <w:gridCol w:w="7371"/>
        <w:gridCol w:w="3798"/>
      </w:tblGrid>
      <w:tr w:rsidR="001A66DE" w14:paraId="4334D653"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09CF0337" w14:textId="77777777" w:rsidR="001A66DE" w:rsidRDefault="00000000">
            <w:pPr>
              <w:rPr>
                <w:rFonts w:hint="eastAsia"/>
                <w:color w:val="000000"/>
                <w:lang w:eastAsia="zh-CN"/>
              </w:rPr>
            </w:pPr>
            <w:r>
              <w:rPr>
                <w:color w:val="000000"/>
                <w:lang w:eastAsia="zh-CN"/>
              </w:rPr>
              <w:t>测试类型</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BB1C9C" w14:textId="77777777" w:rsidR="001A66DE" w:rsidRDefault="00000000">
            <w:pPr>
              <w:rPr>
                <w:rFonts w:hint="eastAsia"/>
                <w:color w:val="000000"/>
                <w:lang w:eastAsia="zh-CN"/>
              </w:rPr>
            </w:pPr>
            <w:r>
              <w:rPr>
                <w:color w:val="000000"/>
                <w:lang w:eastAsia="zh-CN"/>
              </w:rPr>
              <w:t>测试重点</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56457F63" w14:textId="77777777" w:rsidR="001A66DE" w:rsidRDefault="00000000">
            <w:pPr>
              <w:rPr>
                <w:rFonts w:hint="eastAsia"/>
                <w:color w:val="000000"/>
                <w:lang w:eastAsia="zh-CN"/>
              </w:rPr>
            </w:pPr>
            <w:r>
              <w:rPr>
                <w:color w:val="000000"/>
                <w:lang w:eastAsia="zh-CN"/>
              </w:rPr>
              <w:t>对应模块</w:t>
            </w:r>
          </w:p>
        </w:tc>
      </w:tr>
      <w:tr w:rsidR="001A66DE" w14:paraId="078CD53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5D0F146E" w14:textId="77777777" w:rsidR="001A66DE" w:rsidRDefault="00000000">
            <w:pPr>
              <w:rPr>
                <w:rFonts w:hint="eastAsia"/>
                <w:color w:val="000000"/>
                <w:lang w:eastAsia="zh-CN"/>
              </w:rPr>
            </w:pPr>
            <w:r>
              <w:rPr>
                <w:color w:val="000000"/>
                <w:lang w:eastAsia="zh-CN"/>
              </w:rPr>
              <w:t>功能测试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8F977B" w14:textId="77777777" w:rsidR="001A66DE" w:rsidRDefault="00000000">
            <w:pPr>
              <w:rPr>
                <w:rFonts w:hint="eastAsia"/>
                <w:color w:val="000000"/>
                <w:lang w:eastAsia="zh-CN"/>
              </w:rPr>
            </w:pPr>
            <w:r>
              <w:rPr>
                <w:color w:val="000000"/>
                <w:lang w:eastAsia="zh-CN"/>
              </w:rPr>
              <w:t>验证登录、认证、发布、浏览、搜索、预约、订单处理、评价、举报等功能是否可用。</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6DB30327" w14:textId="77777777" w:rsidR="001A66DE" w:rsidRDefault="00000000">
            <w:pPr>
              <w:rPr>
                <w:rFonts w:hint="eastAsia"/>
                <w:color w:val="000000"/>
                <w:lang w:eastAsia="zh-CN"/>
              </w:rPr>
            </w:pPr>
            <w:r>
              <w:rPr>
                <w:color w:val="000000"/>
                <w:lang w:eastAsia="zh-CN"/>
              </w:rPr>
              <w:t>所有业务模块</w:t>
            </w:r>
          </w:p>
        </w:tc>
      </w:tr>
      <w:tr w:rsidR="001A66DE" w14:paraId="7F65F8F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40DCAE78" w14:textId="77777777" w:rsidR="001A66DE" w:rsidRDefault="00000000">
            <w:pPr>
              <w:rPr>
                <w:rFonts w:hint="eastAsia"/>
                <w:color w:val="000000"/>
                <w:lang w:eastAsia="zh-CN"/>
              </w:rPr>
            </w:pPr>
            <w:r>
              <w:rPr>
                <w:color w:val="000000"/>
                <w:lang w:eastAsia="zh-CN"/>
              </w:rPr>
              <w:t>权限测试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E055C" w14:textId="77777777" w:rsidR="001A66DE" w:rsidRDefault="00000000">
            <w:pPr>
              <w:rPr>
                <w:rFonts w:hint="eastAsia"/>
                <w:color w:val="000000"/>
                <w:lang w:eastAsia="zh-CN"/>
              </w:rPr>
            </w:pPr>
            <w:r>
              <w:rPr>
                <w:color w:val="000000"/>
                <w:lang w:eastAsia="zh-CN"/>
              </w:rPr>
              <w:t>验证普通用户、卖家、管理员是否只能执行允许的操作。</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33C09D79" w14:textId="77777777" w:rsidR="001A66DE" w:rsidRDefault="00000000">
            <w:pPr>
              <w:rPr>
                <w:rFonts w:hint="eastAsia"/>
                <w:color w:val="000000"/>
                <w:lang w:eastAsia="zh-CN"/>
              </w:rPr>
            </w:pPr>
            <w:r>
              <w:rPr>
                <w:color w:val="000000"/>
                <w:lang w:eastAsia="zh-CN"/>
              </w:rPr>
              <w:t>登录认证、商品、订单、管理员模块</w:t>
            </w:r>
          </w:p>
        </w:tc>
      </w:tr>
      <w:tr w:rsidR="001A66DE" w14:paraId="36C760F2"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60CAC38" w14:textId="77777777" w:rsidR="001A66DE" w:rsidRDefault="00000000">
            <w:pPr>
              <w:rPr>
                <w:rFonts w:hint="eastAsia"/>
                <w:color w:val="000000"/>
                <w:lang w:eastAsia="zh-CN"/>
              </w:rPr>
            </w:pPr>
            <w:r>
              <w:rPr>
                <w:color w:val="000000"/>
                <w:lang w:eastAsia="zh-CN"/>
              </w:rPr>
              <w:t>状态流转测试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379253" w14:textId="77777777" w:rsidR="001A66DE" w:rsidRDefault="00000000">
            <w:pPr>
              <w:rPr>
                <w:rFonts w:hint="eastAsia"/>
                <w:color w:val="000000"/>
                <w:lang w:eastAsia="zh-CN"/>
              </w:rPr>
            </w:pPr>
            <w:r>
              <w:rPr>
                <w:color w:val="000000"/>
                <w:lang w:eastAsia="zh-CN"/>
              </w:rPr>
              <w:t>验证商品 ON_SALE/LOCKED/SOLD/OFF_SHELF/DELETED 与订单 PENDING_CONFIRM/WAIT_MEET/COMPLETED/CANCELED/EXCEPTION_CLOSED 是否正确流转。</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01F5338D" w14:textId="77777777" w:rsidR="001A66DE" w:rsidRDefault="00000000">
            <w:pPr>
              <w:rPr>
                <w:rFonts w:hint="eastAsia"/>
                <w:color w:val="000000"/>
                <w:lang w:eastAsia="zh-CN"/>
              </w:rPr>
            </w:pPr>
            <w:r>
              <w:rPr>
                <w:color w:val="000000"/>
                <w:lang w:eastAsia="zh-CN"/>
              </w:rPr>
              <w:t>订单预约与状态流转模块</w:t>
            </w:r>
          </w:p>
        </w:tc>
      </w:tr>
      <w:tr w:rsidR="001A66DE" w14:paraId="3547111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9DEEAA7" w14:textId="77777777" w:rsidR="001A66DE" w:rsidRDefault="00000000">
            <w:pPr>
              <w:rPr>
                <w:rFonts w:hint="eastAsia"/>
                <w:color w:val="000000"/>
                <w:lang w:eastAsia="zh-CN"/>
              </w:rPr>
            </w:pPr>
            <w:r>
              <w:rPr>
                <w:color w:val="000000"/>
                <w:lang w:eastAsia="zh-CN"/>
              </w:rPr>
              <w:t>异常测试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DCBEC5" w14:textId="77777777" w:rsidR="001A66DE" w:rsidRDefault="00000000">
            <w:pPr>
              <w:rPr>
                <w:rFonts w:hint="eastAsia"/>
                <w:color w:val="000000"/>
                <w:lang w:eastAsia="zh-CN"/>
              </w:rPr>
            </w:pPr>
            <w:r>
              <w:rPr>
                <w:color w:val="000000"/>
                <w:lang w:eastAsia="zh-CN"/>
              </w:rPr>
              <w:t>验证未认证、无权限、商品已锁定、订单状态变化、上传失败、敏感词命中等异常情况。</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0A8F4497" w14:textId="77777777" w:rsidR="001A66DE" w:rsidRDefault="00000000">
            <w:pPr>
              <w:rPr>
                <w:rFonts w:hint="eastAsia"/>
                <w:color w:val="000000"/>
                <w:lang w:eastAsia="zh-CN"/>
              </w:rPr>
            </w:pPr>
            <w:r>
              <w:rPr>
                <w:color w:val="000000"/>
                <w:lang w:eastAsia="zh-CN"/>
              </w:rPr>
              <w:t>商品、订单、评价、举报模块</w:t>
            </w:r>
          </w:p>
        </w:tc>
      </w:tr>
      <w:tr w:rsidR="001A66DE" w14:paraId="684ED44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267C76C" w14:textId="77777777" w:rsidR="001A66DE" w:rsidRDefault="00000000">
            <w:pPr>
              <w:rPr>
                <w:rFonts w:hint="eastAsia"/>
                <w:color w:val="000000"/>
                <w:lang w:eastAsia="zh-CN"/>
              </w:rPr>
            </w:pPr>
            <w:r>
              <w:rPr>
                <w:color w:val="000000"/>
                <w:lang w:eastAsia="zh-CN"/>
              </w:rPr>
              <w:t>安全测试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5A3DD1" w14:textId="77777777" w:rsidR="001A66DE" w:rsidRDefault="00000000">
            <w:pPr>
              <w:rPr>
                <w:rFonts w:hint="eastAsia"/>
                <w:color w:val="000000"/>
                <w:lang w:eastAsia="zh-CN"/>
              </w:rPr>
            </w:pPr>
            <w:r>
              <w:rPr>
                <w:color w:val="000000"/>
                <w:lang w:eastAsia="zh-CN"/>
              </w:rPr>
              <w:t>验证敏感信息脱敏、JWT/token 校验、管理员权限、数据归属校验。</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3B0274FD" w14:textId="77777777" w:rsidR="001A66DE" w:rsidRDefault="00000000">
            <w:pPr>
              <w:rPr>
                <w:rFonts w:hint="eastAsia"/>
                <w:color w:val="000000"/>
                <w:lang w:eastAsia="zh-CN"/>
              </w:rPr>
            </w:pPr>
            <w:r>
              <w:rPr>
                <w:color w:val="000000"/>
                <w:lang w:eastAsia="zh-CN"/>
              </w:rPr>
              <w:t>用户、订单、消息、管理员模块</w:t>
            </w:r>
          </w:p>
        </w:tc>
      </w:tr>
      <w:tr w:rsidR="001A66DE" w14:paraId="24A30683"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332240C" w14:textId="77777777" w:rsidR="001A66DE" w:rsidRDefault="00000000">
            <w:pPr>
              <w:rPr>
                <w:rFonts w:hint="eastAsia"/>
                <w:color w:val="000000"/>
                <w:lang w:eastAsia="zh-CN"/>
              </w:rPr>
            </w:pPr>
            <w:r>
              <w:rPr>
                <w:color w:val="000000"/>
                <w:lang w:eastAsia="zh-CN"/>
              </w:rPr>
              <w:t>兼容性测试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DB70E" w14:textId="77777777" w:rsidR="001A66DE" w:rsidRDefault="00000000">
            <w:pPr>
              <w:rPr>
                <w:rFonts w:hint="eastAsia"/>
                <w:color w:val="000000"/>
                <w:lang w:eastAsia="zh-CN"/>
              </w:rPr>
            </w:pPr>
            <w:r>
              <w:rPr>
                <w:color w:val="000000"/>
                <w:lang w:eastAsia="zh-CN"/>
              </w:rPr>
              <w:t xml:space="preserve">验证 iOS </w:t>
            </w:r>
            <w:proofErr w:type="gramStart"/>
            <w:r>
              <w:rPr>
                <w:color w:val="000000"/>
                <w:lang w:eastAsia="zh-CN"/>
              </w:rPr>
              <w:t>微信客户端</w:t>
            </w:r>
            <w:proofErr w:type="gramEnd"/>
            <w:r>
              <w:rPr>
                <w:color w:val="000000"/>
                <w:lang w:eastAsia="zh-CN"/>
              </w:rPr>
              <w:t xml:space="preserve">和 Android </w:t>
            </w:r>
            <w:proofErr w:type="gramStart"/>
            <w:r>
              <w:rPr>
                <w:color w:val="000000"/>
                <w:lang w:eastAsia="zh-CN"/>
              </w:rPr>
              <w:t>微信客户端</w:t>
            </w:r>
            <w:proofErr w:type="gramEnd"/>
            <w:r>
              <w:rPr>
                <w:color w:val="000000"/>
                <w:lang w:eastAsia="zh-CN"/>
              </w:rPr>
              <w:t>主要页面展示和操作路径。</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2E844DA2" w14:textId="77777777" w:rsidR="001A66DE" w:rsidRDefault="00000000">
            <w:pPr>
              <w:rPr>
                <w:rFonts w:hint="eastAsia"/>
                <w:color w:val="000000"/>
                <w:lang w:eastAsia="zh-CN"/>
              </w:rPr>
            </w:pPr>
            <w:r>
              <w:rPr>
                <w:color w:val="000000"/>
                <w:lang w:eastAsia="zh-CN"/>
              </w:rPr>
              <w:t>小程序前端层</w:t>
            </w:r>
          </w:p>
        </w:tc>
      </w:tr>
      <w:tr w:rsidR="001A66DE" w14:paraId="2E9B20BD"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D3D8E15" w14:textId="77777777" w:rsidR="001A66DE" w:rsidRDefault="00000000">
            <w:pPr>
              <w:rPr>
                <w:rFonts w:hint="eastAsia"/>
                <w:color w:val="000000"/>
                <w:lang w:eastAsia="zh-CN"/>
              </w:rPr>
            </w:pPr>
            <w:r>
              <w:rPr>
                <w:color w:val="000000"/>
                <w:lang w:eastAsia="zh-CN"/>
              </w:rPr>
              <w:t>性能测试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8081D6" w14:textId="77777777" w:rsidR="001A66DE" w:rsidRDefault="00000000">
            <w:pPr>
              <w:rPr>
                <w:rFonts w:hint="eastAsia"/>
                <w:color w:val="000000"/>
                <w:lang w:eastAsia="zh-CN"/>
              </w:rPr>
            </w:pPr>
            <w:r>
              <w:rPr>
                <w:color w:val="000000"/>
                <w:lang w:eastAsia="zh-CN"/>
              </w:rPr>
              <w:t>关注首页首屏加载、搜索响应和商品列表滚动体验。</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2601D027" w14:textId="77777777" w:rsidR="001A66DE" w:rsidRDefault="00000000">
            <w:pPr>
              <w:rPr>
                <w:rFonts w:hint="eastAsia"/>
                <w:color w:val="000000"/>
                <w:lang w:eastAsia="zh-CN"/>
              </w:rPr>
            </w:pPr>
            <w:r>
              <w:rPr>
                <w:color w:val="000000"/>
                <w:lang w:eastAsia="zh-CN"/>
              </w:rPr>
              <w:t>商品浏览与搜索模块</w:t>
            </w:r>
          </w:p>
        </w:tc>
      </w:tr>
      <w:tr w:rsidR="001A66DE" w14:paraId="16EE7880"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043D1D3" w14:textId="77777777" w:rsidR="001A66DE" w:rsidRDefault="00000000">
            <w:pPr>
              <w:rPr>
                <w:rFonts w:hint="eastAsia"/>
                <w:color w:val="000000"/>
                <w:lang w:eastAsia="zh-CN"/>
              </w:rPr>
            </w:pPr>
            <w:proofErr w:type="spellStart"/>
            <w:r>
              <w:rPr>
                <w:rFonts w:cs="宋体"/>
                <w:color w:val="000000"/>
                <w:sz w:val="18"/>
              </w:rPr>
              <w:lastRenderedPageBreak/>
              <w:t>流程测试</w:t>
            </w:r>
            <w:proofErr w:type="spellEnd"/>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532FE" w14:textId="77777777" w:rsidR="001A66DE" w:rsidRDefault="00000000">
            <w:pPr>
              <w:rPr>
                <w:rFonts w:hint="eastAsia"/>
                <w:color w:val="000000"/>
                <w:lang w:eastAsia="zh-CN"/>
              </w:rPr>
            </w:pPr>
            <w:proofErr w:type="spellStart"/>
            <w:r>
              <w:rPr>
                <w:rFonts w:cs="宋体"/>
                <w:color w:val="000000"/>
                <w:sz w:val="18"/>
              </w:rPr>
              <w:t>跨模块状态流转</w:t>
            </w:r>
            <w:proofErr w:type="spellEnd"/>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5211FB9C" w14:textId="77777777" w:rsidR="001A66DE" w:rsidRDefault="00000000">
            <w:pPr>
              <w:rPr>
                <w:rFonts w:hint="eastAsia"/>
                <w:color w:val="000000"/>
                <w:lang w:eastAsia="zh-CN"/>
              </w:rPr>
            </w:pPr>
            <w:r>
              <w:rPr>
                <w:rFonts w:cs="宋体"/>
                <w:color w:val="000000"/>
                <w:sz w:val="18"/>
                <w:lang w:eastAsia="zh-CN"/>
              </w:rPr>
              <w:t>发布商品到完成交易的完整闭环。</w:t>
            </w:r>
          </w:p>
        </w:tc>
      </w:tr>
    </w:tbl>
    <w:p w14:paraId="55917E65" w14:textId="77777777" w:rsidR="001A66DE" w:rsidRDefault="001A66DE">
      <w:pPr>
        <w:rPr>
          <w:rFonts w:hint="eastAsia"/>
          <w:lang w:eastAsia="zh-CN"/>
        </w:rPr>
      </w:pPr>
    </w:p>
    <w:p w14:paraId="49AAD5DD" w14:textId="77777777" w:rsidR="001A66DE" w:rsidRDefault="00000000">
      <w:pPr>
        <w:pStyle w:val="21"/>
      </w:pPr>
      <w:r>
        <w:t xml:space="preserve">7.8 </w:t>
      </w:r>
      <w:r>
        <w:t>核心测试用例</w:t>
      </w:r>
    </w:p>
    <w:tbl>
      <w:tblPr>
        <w:tblStyle w:val="af5"/>
        <w:tblW w:w="0" w:type="auto"/>
        <w:jc w:val="center"/>
        <w:tblLayout w:type="fixed"/>
        <w:tblLook w:val="04A0" w:firstRow="1" w:lastRow="0" w:firstColumn="1" w:lastColumn="0" w:noHBand="0" w:noVBand="1"/>
      </w:tblPr>
      <w:tblGrid>
        <w:gridCol w:w="1125"/>
        <w:gridCol w:w="1980"/>
        <w:gridCol w:w="2550"/>
        <w:gridCol w:w="2820"/>
      </w:tblGrid>
      <w:tr w:rsidR="001A66DE" w14:paraId="2ECD5AC6" w14:textId="77777777">
        <w:trPr>
          <w:jc w:val="center"/>
        </w:trPr>
        <w:tc>
          <w:tcPr>
            <w:tcW w:w="112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39DB4BB6" w14:textId="77777777" w:rsidR="001A66DE" w:rsidRDefault="00000000">
            <w:pPr>
              <w:spacing w:after="0" w:line="269" w:lineRule="auto"/>
              <w:jc w:val="center"/>
              <w:rPr>
                <w:rFonts w:hint="eastAsia"/>
              </w:rPr>
            </w:pPr>
            <w:proofErr w:type="spellStart"/>
            <w:r>
              <w:rPr>
                <w:rFonts w:cs="宋体"/>
                <w:b/>
                <w:color w:val="1F4D78"/>
                <w:sz w:val="18"/>
              </w:rPr>
              <w:t>编号</w:t>
            </w:r>
            <w:proofErr w:type="spellEnd"/>
          </w:p>
        </w:tc>
        <w:tc>
          <w:tcPr>
            <w:tcW w:w="198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2CF46973" w14:textId="77777777" w:rsidR="001A66DE" w:rsidRDefault="00000000">
            <w:pPr>
              <w:spacing w:after="0" w:line="269" w:lineRule="auto"/>
              <w:jc w:val="center"/>
              <w:rPr>
                <w:rFonts w:hint="eastAsia"/>
              </w:rPr>
            </w:pPr>
            <w:proofErr w:type="spellStart"/>
            <w:r>
              <w:rPr>
                <w:rFonts w:cs="宋体"/>
                <w:b/>
                <w:color w:val="1F4D78"/>
                <w:sz w:val="18"/>
              </w:rPr>
              <w:t>用例名称</w:t>
            </w:r>
            <w:proofErr w:type="spellEnd"/>
          </w:p>
        </w:tc>
        <w:tc>
          <w:tcPr>
            <w:tcW w:w="255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377E1C92" w14:textId="77777777" w:rsidR="001A66DE" w:rsidRDefault="00000000">
            <w:pPr>
              <w:spacing w:after="0" w:line="269" w:lineRule="auto"/>
              <w:jc w:val="center"/>
              <w:rPr>
                <w:rFonts w:hint="eastAsia"/>
              </w:rPr>
            </w:pPr>
            <w:proofErr w:type="spellStart"/>
            <w:r>
              <w:rPr>
                <w:rFonts w:cs="宋体"/>
                <w:b/>
                <w:color w:val="1F4D78"/>
                <w:sz w:val="18"/>
              </w:rPr>
              <w:t>前置条件</w:t>
            </w:r>
            <w:proofErr w:type="spellEnd"/>
          </w:p>
        </w:tc>
        <w:tc>
          <w:tcPr>
            <w:tcW w:w="282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7C1AE4ED" w14:textId="77777777" w:rsidR="001A66DE" w:rsidRDefault="00000000">
            <w:pPr>
              <w:spacing w:after="0" w:line="269" w:lineRule="auto"/>
              <w:jc w:val="center"/>
              <w:rPr>
                <w:rFonts w:hint="eastAsia"/>
              </w:rPr>
            </w:pPr>
            <w:proofErr w:type="spellStart"/>
            <w:r>
              <w:rPr>
                <w:rFonts w:cs="宋体"/>
                <w:b/>
                <w:color w:val="1F4D78"/>
                <w:sz w:val="18"/>
              </w:rPr>
              <w:t>预期结果</w:t>
            </w:r>
            <w:proofErr w:type="spellEnd"/>
          </w:p>
        </w:tc>
      </w:tr>
      <w:tr w:rsidR="001A66DE" w14:paraId="64D3E033"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7202F61" w14:textId="77777777" w:rsidR="001A66DE" w:rsidRDefault="00000000">
            <w:pPr>
              <w:spacing w:after="0" w:line="269" w:lineRule="auto"/>
              <w:jc w:val="center"/>
              <w:rPr>
                <w:rFonts w:hint="eastAsia"/>
              </w:rPr>
            </w:pPr>
            <w:r>
              <w:rPr>
                <w:rFonts w:cs="宋体"/>
                <w:color w:val="000000"/>
                <w:sz w:val="18"/>
              </w:rPr>
              <w:t>TC-01</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8C660B9" w14:textId="77777777" w:rsidR="001A66DE" w:rsidRDefault="00000000">
            <w:pPr>
              <w:spacing w:after="0" w:line="269" w:lineRule="auto"/>
              <w:jc w:val="center"/>
              <w:rPr>
                <w:rFonts w:hint="eastAsia"/>
              </w:rPr>
            </w:pPr>
            <w:proofErr w:type="spellStart"/>
            <w:r>
              <w:rPr>
                <w:rFonts w:cs="宋体"/>
                <w:color w:val="000000"/>
                <w:sz w:val="18"/>
              </w:rPr>
              <w:t>微信登录成功</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D7973CB" w14:textId="77777777" w:rsidR="001A66DE" w:rsidRDefault="00000000">
            <w:pPr>
              <w:spacing w:after="0" w:line="269" w:lineRule="auto"/>
              <w:rPr>
                <w:rFonts w:hint="eastAsia"/>
              </w:rPr>
            </w:pPr>
            <w:proofErr w:type="spellStart"/>
            <w:r>
              <w:rPr>
                <w:rFonts w:cs="宋体"/>
                <w:color w:val="000000"/>
                <w:sz w:val="18"/>
              </w:rPr>
              <w:t>用户首次进入小程序</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75C23BD" w14:textId="77777777" w:rsidR="001A66DE" w:rsidRDefault="00000000">
            <w:pPr>
              <w:spacing w:after="0" w:line="269" w:lineRule="auto"/>
              <w:rPr>
                <w:rFonts w:hint="eastAsia"/>
                <w:lang w:eastAsia="zh-CN"/>
              </w:rPr>
            </w:pPr>
            <w:r>
              <w:rPr>
                <w:rFonts w:cs="宋体"/>
                <w:color w:val="000000"/>
                <w:sz w:val="18"/>
                <w:lang w:eastAsia="zh-CN"/>
              </w:rPr>
              <w:t>系统生成用户记录并返回 token。</w:t>
            </w:r>
          </w:p>
        </w:tc>
      </w:tr>
      <w:tr w:rsidR="001A66DE" w14:paraId="000412A0"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F4CFCDD" w14:textId="77777777" w:rsidR="001A66DE" w:rsidRDefault="00000000">
            <w:pPr>
              <w:spacing w:after="0" w:line="269" w:lineRule="auto"/>
              <w:jc w:val="center"/>
              <w:rPr>
                <w:rFonts w:hint="eastAsia"/>
              </w:rPr>
            </w:pPr>
            <w:r>
              <w:rPr>
                <w:rFonts w:cs="宋体"/>
                <w:color w:val="000000"/>
                <w:sz w:val="18"/>
              </w:rPr>
              <w:t>TC-02</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78D792F" w14:textId="77777777" w:rsidR="001A66DE" w:rsidRDefault="00000000">
            <w:pPr>
              <w:spacing w:after="0" w:line="269" w:lineRule="auto"/>
              <w:jc w:val="center"/>
              <w:rPr>
                <w:rFonts w:hint="eastAsia"/>
              </w:rPr>
            </w:pPr>
            <w:proofErr w:type="spellStart"/>
            <w:r>
              <w:rPr>
                <w:rFonts w:cs="宋体"/>
                <w:color w:val="000000"/>
                <w:sz w:val="18"/>
              </w:rPr>
              <w:t>未认证用户发布商品</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96EE42E" w14:textId="77777777" w:rsidR="001A66DE" w:rsidRDefault="00000000">
            <w:pPr>
              <w:spacing w:after="0" w:line="269" w:lineRule="auto"/>
              <w:rPr>
                <w:rFonts w:hint="eastAsia"/>
              </w:rPr>
            </w:pPr>
            <w:proofErr w:type="spellStart"/>
            <w:r>
              <w:rPr>
                <w:rFonts w:cs="宋体"/>
                <w:color w:val="000000"/>
                <w:sz w:val="18"/>
              </w:rPr>
              <w:t>已登录但未认证</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E3485F6" w14:textId="77777777" w:rsidR="001A66DE" w:rsidRDefault="00000000">
            <w:pPr>
              <w:spacing w:after="0" w:line="269" w:lineRule="auto"/>
              <w:rPr>
                <w:rFonts w:hint="eastAsia"/>
                <w:lang w:eastAsia="zh-CN"/>
              </w:rPr>
            </w:pPr>
            <w:r>
              <w:rPr>
                <w:rFonts w:cs="宋体"/>
                <w:color w:val="000000"/>
                <w:sz w:val="18"/>
                <w:lang w:eastAsia="zh-CN"/>
              </w:rPr>
              <w:t>发布失败，提示完成学生认证。</w:t>
            </w:r>
          </w:p>
        </w:tc>
      </w:tr>
      <w:tr w:rsidR="001A66DE" w14:paraId="608D53D6"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374B38F3" w14:textId="77777777" w:rsidR="001A66DE" w:rsidRDefault="00000000">
            <w:pPr>
              <w:spacing w:after="0" w:line="269" w:lineRule="auto"/>
              <w:jc w:val="center"/>
              <w:rPr>
                <w:rFonts w:hint="eastAsia"/>
              </w:rPr>
            </w:pPr>
            <w:r>
              <w:rPr>
                <w:rFonts w:cs="宋体"/>
                <w:color w:val="000000"/>
                <w:sz w:val="18"/>
              </w:rPr>
              <w:t>TC-03</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BD49E4A" w14:textId="77777777" w:rsidR="001A66DE" w:rsidRDefault="00000000">
            <w:pPr>
              <w:spacing w:after="0" w:line="269" w:lineRule="auto"/>
              <w:jc w:val="center"/>
              <w:rPr>
                <w:rFonts w:hint="eastAsia"/>
              </w:rPr>
            </w:pPr>
            <w:proofErr w:type="spellStart"/>
            <w:r>
              <w:rPr>
                <w:rFonts w:cs="宋体"/>
                <w:color w:val="000000"/>
                <w:sz w:val="18"/>
              </w:rPr>
              <w:t>商品发布成功</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6C966AF" w14:textId="77777777" w:rsidR="001A66DE" w:rsidRDefault="00000000">
            <w:pPr>
              <w:spacing w:after="0" w:line="269" w:lineRule="auto"/>
              <w:rPr>
                <w:rFonts w:hint="eastAsia"/>
                <w:lang w:eastAsia="zh-CN"/>
              </w:rPr>
            </w:pPr>
            <w:r>
              <w:rPr>
                <w:rFonts w:cs="宋体"/>
                <w:color w:val="000000"/>
                <w:sz w:val="18"/>
                <w:lang w:eastAsia="zh-CN"/>
              </w:rPr>
              <w:t>卖家已认证，表单合法</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7750D54" w14:textId="77777777" w:rsidR="001A66DE" w:rsidRDefault="00000000">
            <w:pPr>
              <w:spacing w:after="0" w:line="269" w:lineRule="auto"/>
              <w:rPr>
                <w:rFonts w:hint="eastAsia"/>
              </w:rPr>
            </w:pPr>
            <w:proofErr w:type="spellStart"/>
            <w:r>
              <w:rPr>
                <w:rFonts w:cs="宋体"/>
                <w:color w:val="000000"/>
                <w:sz w:val="18"/>
              </w:rPr>
              <w:t>商品状态为</w:t>
            </w:r>
            <w:proofErr w:type="spellEnd"/>
            <w:r>
              <w:rPr>
                <w:rFonts w:cs="宋体"/>
                <w:color w:val="000000"/>
                <w:sz w:val="18"/>
              </w:rPr>
              <w:t xml:space="preserve">   </w:t>
            </w:r>
            <w:proofErr w:type="spellStart"/>
            <w:r>
              <w:rPr>
                <w:rFonts w:cs="宋体"/>
                <w:color w:val="000000"/>
                <w:sz w:val="18"/>
              </w:rPr>
              <w:t>ON_SALE，图片记录保存</w:t>
            </w:r>
            <w:proofErr w:type="spellEnd"/>
            <w:r>
              <w:rPr>
                <w:rFonts w:cs="宋体"/>
                <w:color w:val="000000"/>
                <w:sz w:val="18"/>
              </w:rPr>
              <w:t>。</w:t>
            </w:r>
          </w:p>
        </w:tc>
      </w:tr>
      <w:tr w:rsidR="001A66DE" w14:paraId="0903F0F2"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8D6308E" w14:textId="77777777" w:rsidR="001A66DE" w:rsidRDefault="00000000">
            <w:pPr>
              <w:spacing w:after="0" w:line="269" w:lineRule="auto"/>
              <w:jc w:val="center"/>
              <w:rPr>
                <w:rFonts w:hint="eastAsia"/>
              </w:rPr>
            </w:pPr>
            <w:r>
              <w:rPr>
                <w:rFonts w:cs="宋体"/>
                <w:color w:val="000000"/>
                <w:sz w:val="18"/>
              </w:rPr>
              <w:t>TC-04</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C117C12" w14:textId="77777777" w:rsidR="001A66DE" w:rsidRDefault="00000000">
            <w:pPr>
              <w:spacing w:after="0" w:line="269" w:lineRule="auto"/>
              <w:jc w:val="center"/>
              <w:rPr>
                <w:rFonts w:hint="eastAsia"/>
              </w:rPr>
            </w:pPr>
            <w:proofErr w:type="spellStart"/>
            <w:r>
              <w:rPr>
                <w:rFonts w:cs="宋体"/>
                <w:color w:val="000000"/>
                <w:sz w:val="18"/>
              </w:rPr>
              <w:t>同一商品重复预约</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5D19922" w14:textId="77777777" w:rsidR="001A66DE" w:rsidRDefault="00000000">
            <w:pPr>
              <w:spacing w:after="0" w:line="269" w:lineRule="auto"/>
              <w:rPr>
                <w:rFonts w:hint="eastAsia"/>
                <w:lang w:eastAsia="zh-CN"/>
              </w:rPr>
            </w:pPr>
            <w:r>
              <w:rPr>
                <w:rFonts w:cs="宋体"/>
                <w:color w:val="000000"/>
                <w:sz w:val="18"/>
                <w:lang w:eastAsia="zh-CN"/>
              </w:rPr>
              <w:t>商品已被一个订单锁定</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4EC519E" w14:textId="77777777" w:rsidR="001A66DE" w:rsidRDefault="00000000">
            <w:pPr>
              <w:spacing w:after="0" w:line="269" w:lineRule="auto"/>
              <w:rPr>
                <w:rFonts w:hint="eastAsia"/>
                <w:lang w:eastAsia="zh-CN"/>
              </w:rPr>
            </w:pPr>
            <w:r>
              <w:rPr>
                <w:rFonts w:cs="宋体"/>
                <w:color w:val="000000"/>
                <w:sz w:val="18"/>
                <w:lang w:eastAsia="zh-CN"/>
              </w:rPr>
              <w:t>第二个预约请求失败，返回状态冲突。</w:t>
            </w:r>
          </w:p>
        </w:tc>
      </w:tr>
      <w:tr w:rsidR="001A66DE" w14:paraId="188AC77D"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73F1F85" w14:textId="77777777" w:rsidR="001A66DE" w:rsidRDefault="00000000">
            <w:pPr>
              <w:spacing w:after="0" w:line="269" w:lineRule="auto"/>
              <w:jc w:val="center"/>
              <w:rPr>
                <w:rFonts w:hint="eastAsia"/>
              </w:rPr>
            </w:pPr>
            <w:r>
              <w:rPr>
                <w:rFonts w:cs="宋体"/>
                <w:color w:val="000000"/>
                <w:sz w:val="18"/>
              </w:rPr>
              <w:t>TC-05</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BA92694" w14:textId="77777777" w:rsidR="001A66DE" w:rsidRDefault="00000000">
            <w:pPr>
              <w:spacing w:after="0" w:line="269" w:lineRule="auto"/>
              <w:jc w:val="center"/>
              <w:rPr>
                <w:rFonts w:hint="eastAsia"/>
              </w:rPr>
            </w:pPr>
            <w:proofErr w:type="spellStart"/>
            <w:r>
              <w:rPr>
                <w:rFonts w:cs="宋体"/>
                <w:color w:val="000000"/>
                <w:sz w:val="18"/>
              </w:rPr>
              <w:t>卖家确认订单</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339DFF2" w14:textId="77777777" w:rsidR="001A66DE" w:rsidRDefault="00000000">
            <w:pPr>
              <w:spacing w:after="0" w:line="269" w:lineRule="auto"/>
              <w:rPr>
                <w:rFonts w:hint="eastAsia"/>
              </w:rPr>
            </w:pPr>
            <w:proofErr w:type="spellStart"/>
            <w:r>
              <w:rPr>
                <w:rFonts w:cs="宋体"/>
                <w:color w:val="000000"/>
                <w:sz w:val="18"/>
              </w:rPr>
              <w:t>订单为</w:t>
            </w:r>
            <w:proofErr w:type="spellEnd"/>
            <w:r>
              <w:rPr>
                <w:rFonts w:cs="宋体"/>
                <w:color w:val="000000"/>
                <w:sz w:val="18"/>
              </w:rPr>
              <w:t xml:space="preserve">   PENDING_CONFIRM</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E511B22" w14:textId="77777777" w:rsidR="001A66DE" w:rsidRDefault="00000000">
            <w:pPr>
              <w:spacing w:after="0" w:line="269" w:lineRule="auto"/>
              <w:rPr>
                <w:rFonts w:hint="eastAsia"/>
              </w:rPr>
            </w:pPr>
            <w:proofErr w:type="spellStart"/>
            <w:r>
              <w:rPr>
                <w:rFonts w:cs="宋体"/>
                <w:color w:val="000000"/>
                <w:sz w:val="18"/>
              </w:rPr>
              <w:t>订单进入</w:t>
            </w:r>
            <w:proofErr w:type="spellEnd"/>
            <w:r>
              <w:rPr>
                <w:rFonts w:cs="宋体"/>
                <w:color w:val="000000"/>
                <w:sz w:val="18"/>
              </w:rPr>
              <w:t xml:space="preserve">   </w:t>
            </w:r>
            <w:proofErr w:type="spellStart"/>
            <w:r>
              <w:rPr>
                <w:rFonts w:cs="宋体"/>
                <w:color w:val="000000"/>
                <w:sz w:val="18"/>
              </w:rPr>
              <w:t>WAIT_MEET，买家收到消息</w:t>
            </w:r>
            <w:proofErr w:type="spellEnd"/>
            <w:r>
              <w:rPr>
                <w:rFonts w:cs="宋体"/>
                <w:color w:val="000000"/>
                <w:sz w:val="18"/>
              </w:rPr>
              <w:t>。</w:t>
            </w:r>
          </w:p>
        </w:tc>
      </w:tr>
      <w:tr w:rsidR="001A66DE" w14:paraId="7D8CBF81"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F13BB9D" w14:textId="77777777" w:rsidR="001A66DE" w:rsidRDefault="00000000">
            <w:pPr>
              <w:spacing w:after="0" w:line="269" w:lineRule="auto"/>
              <w:jc w:val="center"/>
              <w:rPr>
                <w:rFonts w:hint="eastAsia"/>
              </w:rPr>
            </w:pPr>
            <w:r>
              <w:rPr>
                <w:rFonts w:cs="宋体"/>
                <w:color w:val="000000"/>
                <w:sz w:val="18"/>
              </w:rPr>
              <w:t>TC-06</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3112829" w14:textId="77777777" w:rsidR="001A66DE" w:rsidRDefault="00000000">
            <w:pPr>
              <w:spacing w:after="0" w:line="269" w:lineRule="auto"/>
              <w:jc w:val="center"/>
              <w:rPr>
                <w:rFonts w:hint="eastAsia"/>
              </w:rPr>
            </w:pPr>
            <w:proofErr w:type="spellStart"/>
            <w:r>
              <w:rPr>
                <w:rFonts w:cs="宋体"/>
                <w:color w:val="000000"/>
                <w:sz w:val="18"/>
              </w:rPr>
              <w:t>完成订单后评价</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43E9A97" w14:textId="77777777" w:rsidR="001A66DE" w:rsidRDefault="00000000">
            <w:pPr>
              <w:spacing w:after="0" w:line="269" w:lineRule="auto"/>
              <w:rPr>
                <w:rFonts w:hint="eastAsia"/>
              </w:rPr>
            </w:pPr>
            <w:proofErr w:type="spellStart"/>
            <w:r>
              <w:rPr>
                <w:rFonts w:cs="宋体"/>
                <w:color w:val="000000"/>
                <w:sz w:val="18"/>
              </w:rPr>
              <w:t>订单为</w:t>
            </w:r>
            <w:proofErr w:type="spellEnd"/>
            <w:r>
              <w:rPr>
                <w:rFonts w:cs="宋体"/>
                <w:color w:val="000000"/>
                <w:sz w:val="18"/>
              </w:rPr>
              <w:t xml:space="preserve">   COMPLETED</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0BD69B4" w14:textId="77777777" w:rsidR="001A66DE" w:rsidRDefault="00000000">
            <w:pPr>
              <w:spacing w:after="0" w:line="269" w:lineRule="auto"/>
              <w:rPr>
                <w:rFonts w:hint="eastAsia"/>
                <w:lang w:eastAsia="zh-CN"/>
              </w:rPr>
            </w:pPr>
            <w:r>
              <w:rPr>
                <w:rFonts w:cs="宋体"/>
                <w:color w:val="000000"/>
                <w:sz w:val="18"/>
                <w:lang w:eastAsia="zh-CN"/>
              </w:rPr>
              <w:t>评价保存成功，商品显示评价信息。</w:t>
            </w:r>
          </w:p>
        </w:tc>
      </w:tr>
      <w:tr w:rsidR="001A66DE" w14:paraId="3B13CEE1"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B9BC302" w14:textId="77777777" w:rsidR="001A66DE" w:rsidRDefault="00000000">
            <w:pPr>
              <w:spacing w:after="0" w:line="269" w:lineRule="auto"/>
              <w:jc w:val="center"/>
              <w:rPr>
                <w:rFonts w:hint="eastAsia"/>
              </w:rPr>
            </w:pPr>
            <w:r>
              <w:rPr>
                <w:rFonts w:cs="宋体"/>
                <w:color w:val="000000"/>
                <w:sz w:val="18"/>
              </w:rPr>
              <w:t>TC-07</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194EE95" w14:textId="77777777" w:rsidR="001A66DE" w:rsidRDefault="00000000">
            <w:pPr>
              <w:spacing w:after="0" w:line="269" w:lineRule="auto"/>
              <w:jc w:val="center"/>
              <w:rPr>
                <w:rFonts w:hint="eastAsia"/>
              </w:rPr>
            </w:pPr>
            <w:proofErr w:type="spellStart"/>
            <w:r>
              <w:rPr>
                <w:rFonts w:cs="宋体"/>
                <w:color w:val="000000"/>
                <w:sz w:val="18"/>
              </w:rPr>
              <w:t>管理员处理举报</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9918F37" w14:textId="77777777" w:rsidR="001A66DE" w:rsidRDefault="00000000">
            <w:pPr>
              <w:spacing w:after="0" w:line="269" w:lineRule="auto"/>
              <w:rPr>
                <w:rFonts w:hint="eastAsia"/>
              </w:rPr>
            </w:pPr>
            <w:proofErr w:type="spellStart"/>
            <w:r>
              <w:rPr>
                <w:rFonts w:cs="宋体"/>
                <w:color w:val="000000"/>
                <w:sz w:val="18"/>
              </w:rPr>
              <w:t>存在待处理举报</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02FF697" w14:textId="77777777" w:rsidR="001A66DE" w:rsidRDefault="00000000">
            <w:pPr>
              <w:spacing w:after="0" w:line="269" w:lineRule="auto"/>
              <w:rPr>
                <w:rFonts w:hint="eastAsia"/>
                <w:lang w:eastAsia="zh-CN"/>
              </w:rPr>
            </w:pPr>
            <w:r>
              <w:rPr>
                <w:rFonts w:cs="宋体"/>
                <w:color w:val="000000"/>
                <w:sz w:val="18"/>
                <w:lang w:eastAsia="zh-CN"/>
              </w:rPr>
              <w:t>举报状态更新，相关商品可被下架，日志写入。</w:t>
            </w:r>
          </w:p>
        </w:tc>
      </w:tr>
    </w:tbl>
    <w:p w14:paraId="01F46748" w14:textId="77777777" w:rsidR="001A66DE" w:rsidRDefault="001A66DE">
      <w:pPr>
        <w:rPr>
          <w:rFonts w:hint="eastAsia"/>
          <w:lang w:eastAsia="zh-CN"/>
        </w:rPr>
      </w:pPr>
    </w:p>
    <w:p w14:paraId="182AEAF5" w14:textId="77777777" w:rsidR="001A66DE" w:rsidRDefault="00000000">
      <w:pPr>
        <w:pStyle w:val="21"/>
        <w:spacing w:line="300" w:lineRule="auto"/>
      </w:pPr>
      <w:r>
        <w:rPr>
          <w:rFonts w:ascii="黑体" w:hAnsi="黑体" w:cs="黑体" w:hint="eastAsia"/>
          <w:b/>
        </w:rPr>
        <w:t>8</w:t>
      </w:r>
      <w:r>
        <w:rPr>
          <w:rFonts w:ascii="黑体" w:hAnsi="黑体" w:cs="黑体"/>
          <w:b/>
        </w:rPr>
        <w:t>.1 开发测试运行环境</w:t>
      </w:r>
    </w:p>
    <w:tbl>
      <w:tblPr>
        <w:tblStyle w:val="af5"/>
        <w:tblW w:w="0" w:type="auto"/>
        <w:jc w:val="center"/>
        <w:tblLayout w:type="fixed"/>
        <w:tblLook w:val="04A0" w:firstRow="1" w:lastRow="0" w:firstColumn="1" w:lastColumn="0" w:noHBand="0" w:noVBand="1"/>
      </w:tblPr>
      <w:tblGrid>
        <w:gridCol w:w="1695"/>
        <w:gridCol w:w="2820"/>
        <w:gridCol w:w="3960"/>
      </w:tblGrid>
      <w:tr w:rsidR="001A66DE" w14:paraId="402079D4" w14:textId="77777777">
        <w:trPr>
          <w:jc w:val="center"/>
        </w:trPr>
        <w:tc>
          <w:tcPr>
            <w:tcW w:w="169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41847C84" w14:textId="77777777" w:rsidR="001A66DE" w:rsidRDefault="00000000">
            <w:pPr>
              <w:spacing w:after="0" w:line="269" w:lineRule="auto"/>
              <w:jc w:val="center"/>
              <w:rPr>
                <w:rFonts w:hint="eastAsia"/>
              </w:rPr>
            </w:pPr>
            <w:proofErr w:type="spellStart"/>
            <w:r>
              <w:rPr>
                <w:rFonts w:cs="宋体"/>
                <w:b/>
                <w:color w:val="1F4D78"/>
                <w:sz w:val="18"/>
              </w:rPr>
              <w:t>配置项</w:t>
            </w:r>
            <w:proofErr w:type="spellEnd"/>
          </w:p>
        </w:tc>
        <w:tc>
          <w:tcPr>
            <w:tcW w:w="282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12A9B7B0" w14:textId="77777777" w:rsidR="001A66DE" w:rsidRDefault="00000000">
            <w:pPr>
              <w:spacing w:after="0" w:line="269" w:lineRule="auto"/>
              <w:jc w:val="center"/>
              <w:rPr>
                <w:rFonts w:hint="eastAsia"/>
              </w:rPr>
            </w:pPr>
            <w:proofErr w:type="spellStart"/>
            <w:r>
              <w:rPr>
                <w:rFonts w:cs="宋体"/>
                <w:b/>
                <w:color w:val="1F4D78"/>
                <w:sz w:val="18"/>
              </w:rPr>
              <w:t>建议配置</w:t>
            </w:r>
            <w:proofErr w:type="spellEnd"/>
          </w:p>
        </w:tc>
        <w:tc>
          <w:tcPr>
            <w:tcW w:w="396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13F8855A" w14:textId="77777777" w:rsidR="001A66DE" w:rsidRDefault="00000000">
            <w:pPr>
              <w:spacing w:after="0" w:line="269" w:lineRule="auto"/>
              <w:jc w:val="center"/>
              <w:rPr>
                <w:rFonts w:hint="eastAsia"/>
              </w:rPr>
            </w:pPr>
            <w:proofErr w:type="spellStart"/>
            <w:r>
              <w:rPr>
                <w:rFonts w:cs="宋体"/>
                <w:b/>
                <w:color w:val="1F4D78"/>
                <w:sz w:val="18"/>
              </w:rPr>
              <w:t>说明</w:t>
            </w:r>
            <w:proofErr w:type="spellEnd"/>
          </w:p>
        </w:tc>
      </w:tr>
      <w:tr w:rsidR="001A66DE" w14:paraId="60C40575"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38EE9355" w14:textId="77777777" w:rsidR="001A66DE" w:rsidRDefault="00000000">
            <w:pPr>
              <w:spacing w:after="0" w:line="269" w:lineRule="auto"/>
              <w:jc w:val="center"/>
              <w:rPr>
                <w:rFonts w:hint="eastAsia"/>
              </w:rPr>
            </w:pPr>
            <w:proofErr w:type="spellStart"/>
            <w:r>
              <w:rPr>
                <w:rFonts w:cs="宋体"/>
                <w:color w:val="000000"/>
                <w:sz w:val="18"/>
              </w:rPr>
              <w:t>开发终端</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396EB23" w14:textId="77777777" w:rsidR="001A66DE" w:rsidRDefault="00000000">
            <w:pPr>
              <w:spacing w:after="0" w:line="269" w:lineRule="auto"/>
              <w:rPr>
                <w:rFonts w:hint="eastAsia"/>
              </w:rPr>
            </w:pPr>
            <w:r>
              <w:rPr>
                <w:rFonts w:cs="宋体"/>
                <w:color w:val="000000"/>
                <w:sz w:val="18"/>
              </w:rPr>
              <w:t xml:space="preserve">Windows/macOS   </w:t>
            </w:r>
            <w:proofErr w:type="spellStart"/>
            <w:r>
              <w:rPr>
                <w:rFonts w:cs="宋体"/>
                <w:color w:val="000000"/>
                <w:sz w:val="18"/>
              </w:rPr>
              <w:t>开发机</w:t>
            </w:r>
            <w:proofErr w:type="spellEnd"/>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FC76D97" w14:textId="77777777" w:rsidR="001A66DE" w:rsidRDefault="00000000">
            <w:pPr>
              <w:spacing w:after="0" w:line="269" w:lineRule="auto"/>
              <w:rPr>
                <w:rFonts w:hint="eastAsia"/>
                <w:lang w:eastAsia="zh-CN"/>
              </w:rPr>
            </w:pPr>
            <w:r>
              <w:rPr>
                <w:rFonts w:cs="宋体"/>
                <w:color w:val="000000"/>
                <w:sz w:val="18"/>
                <w:lang w:eastAsia="zh-CN"/>
              </w:rPr>
              <w:t>运行</w:t>
            </w:r>
            <w:proofErr w:type="gramStart"/>
            <w:r>
              <w:rPr>
                <w:rFonts w:cs="宋体"/>
                <w:color w:val="000000"/>
                <w:sz w:val="18"/>
                <w:lang w:eastAsia="zh-CN"/>
              </w:rPr>
              <w:t>微信开发</w:t>
            </w:r>
            <w:proofErr w:type="gramEnd"/>
            <w:r>
              <w:rPr>
                <w:rFonts w:cs="宋体"/>
                <w:color w:val="000000"/>
                <w:sz w:val="18"/>
                <w:lang w:eastAsia="zh-CN"/>
              </w:rPr>
              <w:t>者工具、IDE、数据库客户端。</w:t>
            </w:r>
          </w:p>
        </w:tc>
      </w:tr>
      <w:tr w:rsidR="001A66DE" w14:paraId="183528E9"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5B123DE8" w14:textId="77777777" w:rsidR="001A66DE" w:rsidRDefault="00000000">
            <w:pPr>
              <w:spacing w:after="0" w:line="269" w:lineRule="auto"/>
              <w:jc w:val="center"/>
              <w:rPr>
                <w:rFonts w:hint="eastAsia"/>
              </w:rPr>
            </w:pPr>
            <w:proofErr w:type="spellStart"/>
            <w:r>
              <w:rPr>
                <w:rFonts w:cs="宋体"/>
                <w:color w:val="000000"/>
                <w:sz w:val="18"/>
              </w:rPr>
              <w:t>后端运行</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5DDD667" w14:textId="77777777" w:rsidR="001A66DE" w:rsidRDefault="00000000">
            <w:pPr>
              <w:spacing w:after="0" w:line="269" w:lineRule="auto"/>
              <w:jc w:val="center"/>
              <w:rPr>
                <w:rFonts w:hint="eastAsia"/>
              </w:rPr>
            </w:pPr>
            <w:r>
              <w:rPr>
                <w:rFonts w:cs="宋体"/>
                <w:color w:val="000000"/>
                <w:sz w:val="18"/>
              </w:rPr>
              <w:t>Go 1.19+、Gin</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A77278E" w14:textId="77777777" w:rsidR="001A66DE" w:rsidRDefault="00000000">
            <w:pPr>
              <w:spacing w:after="0" w:line="269" w:lineRule="auto"/>
              <w:rPr>
                <w:rFonts w:hint="eastAsia"/>
                <w:lang w:eastAsia="zh-CN"/>
              </w:rPr>
            </w:pPr>
            <w:r>
              <w:rPr>
                <w:rFonts w:cs="宋体"/>
                <w:color w:val="000000"/>
                <w:sz w:val="18"/>
                <w:lang w:eastAsia="zh-CN"/>
              </w:rPr>
              <w:t>本地启动后端 API 服务。</w:t>
            </w:r>
          </w:p>
        </w:tc>
      </w:tr>
      <w:tr w:rsidR="001A66DE" w14:paraId="0BE8C9C9"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A6F4092" w14:textId="77777777" w:rsidR="001A66DE" w:rsidRDefault="00000000">
            <w:pPr>
              <w:spacing w:after="0" w:line="269" w:lineRule="auto"/>
              <w:jc w:val="center"/>
              <w:rPr>
                <w:rFonts w:hint="eastAsia"/>
              </w:rPr>
            </w:pPr>
            <w:proofErr w:type="spellStart"/>
            <w:r>
              <w:rPr>
                <w:rFonts w:cs="宋体"/>
                <w:color w:val="000000"/>
                <w:sz w:val="18"/>
              </w:rPr>
              <w:t>数据库</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290CF749" w14:textId="77777777" w:rsidR="001A66DE" w:rsidRDefault="00000000">
            <w:pPr>
              <w:spacing w:after="0" w:line="269" w:lineRule="auto"/>
              <w:jc w:val="center"/>
              <w:rPr>
                <w:rFonts w:hint="eastAsia"/>
              </w:rPr>
            </w:pPr>
            <w:r>
              <w:rPr>
                <w:rFonts w:cs="宋体"/>
                <w:color w:val="000000"/>
                <w:sz w:val="18"/>
              </w:rPr>
              <w:t>MySQL 8.x</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177619D" w14:textId="77777777" w:rsidR="001A66DE" w:rsidRDefault="00000000">
            <w:pPr>
              <w:spacing w:after="0" w:line="269" w:lineRule="auto"/>
              <w:rPr>
                <w:rFonts w:hint="eastAsia"/>
                <w:lang w:eastAsia="zh-CN"/>
              </w:rPr>
            </w:pPr>
            <w:r>
              <w:rPr>
                <w:rFonts w:cs="宋体"/>
                <w:color w:val="000000"/>
                <w:sz w:val="18"/>
                <w:lang w:eastAsia="zh-CN"/>
              </w:rPr>
              <w:t>保存核心业务数据，使用测试库隔离演示数据。</w:t>
            </w:r>
          </w:p>
        </w:tc>
      </w:tr>
      <w:tr w:rsidR="001A66DE" w14:paraId="4C3BA102"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C91E055" w14:textId="77777777" w:rsidR="001A66DE" w:rsidRDefault="00000000">
            <w:pPr>
              <w:spacing w:after="0" w:line="269" w:lineRule="auto"/>
              <w:jc w:val="center"/>
              <w:rPr>
                <w:rFonts w:hint="eastAsia"/>
              </w:rPr>
            </w:pPr>
            <w:proofErr w:type="spellStart"/>
            <w:r>
              <w:rPr>
                <w:rFonts w:cs="宋体"/>
                <w:color w:val="000000"/>
                <w:sz w:val="18"/>
              </w:rPr>
              <w:t>文件存储</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358258D" w14:textId="77777777" w:rsidR="001A66DE" w:rsidRDefault="00000000">
            <w:pPr>
              <w:spacing w:after="0" w:line="269" w:lineRule="auto"/>
              <w:rPr>
                <w:rFonts w:hint="eastAsia"/>
              </w:rPr>
            </w:pPr>
            <w:proofErr w:type="spellStart"/>
            <w:r>
              <w:rPr>
                <w:rFonts w:cs="宋体"/>
                <w:color w:val="000000"/>
                <w:sz w:val="18"/>
              </w:rPr>
              <w:t>本地</w:t>
            </w:r>
            <w:proofErr w:type="spellEnd"/>
            <w:r>
              <w:rPr>
                <w:rFonts w:cs="宋体"/>
                <w:color w:val="000000"/>
                <w:sz w:val="18"/>
              </w:rPr>
              <w:t xml:space="preserve">   uploads </w:t>
            </w:r>
            <w:proofErr w:type="spellStart"/>
            <w:r>
              <w:rPr>
                <w:rFonts w:cs="宋体"/>
                <w:color w:val="000000"/>
                <w:sz w:val="18"/>
              </w:rPr>
              <w:t>目录</w:t>
            </w:r>
            <w:proofErr w:type="spellEnd"/>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7A551AF" w14:textId="77777777" w:rsidR="001A66DE" w:rsidRDefault="00000000">
            <w:pPr>
              <w:spacing w:after="0" w:line="269" w:lineRule="auto"/>
              <w:rPr>
                <w:rFonts w:hint="eastAsia"/>
                <w:lang w:eastAsia="zh-CN"/>
              </w:rPr>
            </w:pPr>
            <w:r>
              <w:rPr>
                <w:rFonts w:cs="宋体"/>
                <w:color w:val="000000"/>
                <w:sz w:val="18"/>
                <w:lang w:eastAsia="zh-CN"/>
              </w:rPr>
              <w:t>保存商品图片、举报凭证，数据库保存相对路径。</w:t>
            </w:r>
          </w:p>
        </w:tc>
      </w:tr>
      <w:tr w:rsidR="001A66DE" w14:paraId="4320C0C0"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69C9BED" w14:textId="77777777" w:rsidR="001A66DE" w:rsidRDefault="00000000">
            <w:pPr>
              <w:spacing w:after="0" w:line="269" w:lineRule="auto"/>
              <w:jc w:val="center"/>
              <w:rPr>
                <w:rFonts w:hint="eastAsia"/>
              </w:rPr>
            </w:pPr>
            <w:proofErr w:type="spellStart"/>
            <w:r>
              <w:rPr>
                <w:rFonts w:cs="宋体"/>
                <w:color w:val="000000"/>
                <w:sz w:val="18"/>
              </w:rPr>
              <w:t>接口测试</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116908A" w14:textId="77777777" w:rsidR="001A66DE" w:rsidRDefault="00000000">
            <w:pPr>
              <w:spacing w:after="0" w:line="269" w:lineRule="auto"/>
              <w:jc w:val="center"/>
              <w:rPr>
                <w:rFonts w:hint="eastAsia"/>
              </w:rPr>
            </w:pPr>
            <w:proofErr w:type="spellStart"/>
            <w:r>
              <w:rPr>
                <w:rFonts w:cs="宋体"/>
                <w:color w:val="000000"/>
                <w:sz w:val="18"/>
              </w:rPr>
              <w:t>Apifox</w:t>
            </w:r>
            <w:proofErr w:type="spellEnd"/>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9B3D5E0" w14:textId="77777777" w:rsidR="001A66DE" w:rsidRDefault="00000000">
            <w:pPr>
              <w:spacing w:after="0" w:line="269" w:lineRule="auto"/>
              <w:rPr>
                <w:rFonts w:hint="eastAsia"/>
                <w:lang w:eastAsia="zh-CN"/>
              </w:rPr>
            </w:pPr>
            <w:r>
              <w:rPr>
                <w:rFonts w:cs="宋体"/>
                <w:color w:val="000000"/>
                <w:sz w:val="18"/>
                <w:lang w:eastAsia="zh-CN"/>
              </w:rPr>
              <w:t>维护接口文档和联调测试用例。</w:t>
            </w:r>
          </w:p>
        </w:tc>
      </w:tr>
      <w:tr w:rsidR="001A66DE" w14:paraId="74847124"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5A8F5F70" w14:textId="77777777" w:rsidR="001A66DE" w:rsidRDefault="00000000">
            <w:pPr>
              <w:spacing w:after="0" w:line="269" w:lineRule="auto"/>
              <w:jc w:val="center"/>
              <w:rPr>
                <w:rFonts w:hint="eastAsia"/>
              </w:rPr>
            </w:pPr>
            <w:proofErr w:type="spellStart"/>
            <w:r>
              <w:rPr>
                <w:rFonts w:cs="宋体"/>
                <w:color w:val="000000"/>
                <w:sz w:val="18"/>
              </w:rPr>
              <w:t>版本管理</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94D35C9" w14:textId="77777777" w:rsidR="001A66DE" w:rsidRDefault="00000000">
            <w:pPr>
              <w:spacing w:after="0" w:line="269" w:lineRule="auto"/>
              <w:jc w:val="center"/>
              <w:rPr>
                <w:rFonts w:hint="eastAsia"/>
              </w:rPr>
            </w:pPr>
            <w:r>
              <w:rPr>
                <w:rFonts w:cs="宋体"/>
                <w:color w:val="000000"/>
                <w:sz w:val="18"/>
              </w:rPr>
              <w:t>Git</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21541A7" w14:textId="77777777" w:rsidR="001A66DE" w:rsidRDefault="00000000">
            <w:pPr>
              <w:spacing w:after="0" w:line="269" w:lineRule="auto"/>
              <w:rPr>
                <w:rFonts w:hint="eastAsia"/>
              </w:rPr>
            </w:pPr>
            <w:r>
              <w:rPr>
                <w:rFonts w:cs="宋体"/>
                <w:color w:val="000000"/>
                <w:sz w:val="18"/>
              </w:rPr>
              <w:t xml:space="preserve">main/dev/feature   </w:t>
            </w:r>
            <w:proofErr w:type="spellStart"/>
            <w:r>
              <w:rPr>
                <w:rFonts w:cs="宋体"/>
                <w:color w:val="000000"/>
                <w:sz w:val="18"/>
              </w:rPr>
              <w:t>分支协作</w:t>
            </w:r>
            <w:proofErr w:type="spellEnd"/>
            <w:r>
              <w:rPr>
                <w:rFonts w:cs="宋体"/>
                <w:color w:val="000000"/>
                <w:sz w:val="18"/>
              </w:rPr>
              <w:t>。</w:t>
            </w:r>
          </w:p>
        </w:tc>
      </w:tr>
    </w:tbl>
    <w:p w14:paraId="17F56B3D" w14:textId="77777777" w:rsidR="001A66DE" w:rsidRDefault="00000000">
      <w:pPr>
        <w:rPr>
          <w:rFonts w:hint="eastAsia"/>
        </w:rPr>
      </w:pPr>
      <w:r>
        <w:rPr>
          <w:rFonts w:cs="宋体"/>
          <w:color w:val="000000"/>
        </w:rPr>
        <w:t> </w:t>
      </w:r>
    </w:p>
    <w:p w14:paraId="3D1FD20F" w14:textId="77777777" w:rsidR="001A66DE" w:rsidRDefault="00000000">
      <w:pPr>
        <w:pStyle w:val="21"/>
        <w:keepNext/>
        <w:rPr>
          <w:rFonts w:ascii="黑体" w:hAnsi="黑体" w:cs="黑体" w:hint="eastAsia"/>
        </w:rPr>
      </w:pPr>
      <w:r>
        <w:rPr>
          <w:rFonts w:ascii="黑体" w:hAnsi="黑体" w:cs="黑体" w:hint="eastAsia"/>
          <w:b/>
        </w:rPr>
        <w:lastRenderedPageBreak/>
        <w:t>8</w:t>
      </w:r>
      <w:r>
        <w:rPr>
          <w:rFonts w:ascii="黑体" w:hAnsi="黑体" w:cs="黑体"/>
          <w:b/>
        </w:rPr>
        <w:t xml:space="preserve">.1.1 </w:t>
      </w:r>
      <w:r>
        <w:rPr>
          <w:rFonts w:ascii="黑体" w:hAnsi="黑体" w:cs="黑体" w:hint="eastAsia"/>
          <w:b/>
        </w:rPr>
        <w:t>优</w:t>
      </w:r>
      <w:r>
        <w:t>先级与重点场景</w:t>
      </w:r>
    </w:p>
    <w:tbl>
      <w:tblPr>
        <w:tblStyle w:val="af5"/>
        <w:tblW w:w="0" w:type="auto"/>
        <w:jc w:val="center"/>
        <w:tblLayout w:type="fixed"/>
        <w:tblLook w:val="04A0" w:firstRow="1" w:lastRow="0" w:firstColumn="1" w:lastColumn="0" w:noHBand="0" w:noVBand="1"/>
      </w:tblPr>
      <w:tblGrid>
        <w:gridCol w:w="1417"/>
        <w:gridCol w:w="8505"/>
        <w:gridCol w:w="2948"/>
      </w:tblGrid>
      <w:tr w:rsidR="001A66DE" w14:paraId="3187E7D3" w14:textId="77777777">
        <w:trPr>
          <w:cantSplit/>
          <w:jc w:val="center"/>
        </w:trPr>
        <w:tc>
          <w:tcPr>
            <w:tcW w:w="1417" w:type="dxa"/>
            <w:tcBorders>
              <w:top w:val="single" w:sz="4" w:space="0" w:color="000000"/>
              <w:left w:val="nil"/>
              <w:bottom w:val="single" w:sz="4" w:space="0" w:color="000000"/>
              <w:right w:val="single" w:sz="4" w:space="0" w:color="000000"/>
              <w:tl2br w:val="nil"/>
            </w:tcBorders>
            <w:shd w:val="clear" w:color="auto" w:fill="FFFFFF"/>
            <w:vAlign w:val="center"/>
          </w:tcPr>
          <w:p w14:paraId="08CA6D8F" w14:textId="77777777" w:rsidR="001A66DE" w:rsidRDefault="00000000">
            <w:pPr>
              <w:rPr>
                <w:rFonts w:hint="eastAsia"/>
                <w:color w:val="000000"/>
                <w:lang w:eastAsia="zh-CN"/>
              </w:rPr>
            </w:pPr>
            <w:r>
              <w:rPr>
                <w:color w:val="000000"/>
                <w:lang w:eastAsia="zh-CN"/>
              </w:rPr>
              <w:t>优先级</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9ADD6" w14:textId="77777777" w:rsidR="001A66DE" w:rsidRDefault="00000000">
            <w:pPr>
              <w:rPr>
                <w:rFonts w:hint="eastAsia"/>
                <w:color w:val="000000"/>
                <w:lang w:eastAsia="zh-CN"/>
              </w:rPr>
            </w:pPr>
            <w:r>
              <w:rPr>
                <w:color w:val="000000"/>
                <w:lang w:eastAsia="zh-CN"/>
              </w:rPr>
              <w:t>测试范围</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31EECEFF" w14:textId="77777777" w:rsidR="001A66DE" w:rsidRDefault="00000000">
            <w:pPr>
              <w:rPr>
                <w:rFonts w:hint="eastAsia"/>
                <w:color w:val="000000"/>
                <w:lang w:eastAsia="zh-CN"/>
              </w:rPr>
            </w:pPr>
            <w:r>
              <w:rPr>
                <w:color w:val="000000"/>
                <w:lang w:eastAsia="zh-CN"/>
              </w:rPr>
              <w:t>说明</w:t>
            </w:r>
          </w:p>
        </w:tc>
      </w:tr>
      <w:tr w:rsidR="001A66DE" w14:paraId="3191B2F1"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45D565AA" w14:textId="77777777" w:rsidR="001A66DE" w:rsidRDefault="00000000">
            <w:pPr>
              <w:rPr>
                <w:rFonts w:hint="eastAsia"/>
                <w:color w:val="000000"/>
                <w:lang w:eastAsia="zh-CN"/>
              </w:rPr>
            </w:pPr>
            <w:r>
              <w:rPr>
                <w:color w:val="000000"/>
                <w:lang w:eastAsia="zh-CN"/>
              </w:rPr>
              <w:t>P0</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A06B2" w14:textId="77777777" w:rsidR="001A66DE" w:rsidRDefault="00000000">
            <w:pPr>
              <w:rPr>
                <w:rFonts w:hint="eastAsia"/>
                <w:color w:val="000000"/>
                <w:lang w:eastAsia="zh-CN"/>
              </w:rPr>
            </w:pPr>
            <w:proofErr w:type="gramStart"/>
            <w:r>
              <w:rPr>
                <w:color w:val="000000"/>
                <w:lang w:eastAsia="zh-CN"/>
              </w:rPr>
              <w:t>微信登录</w:t>
            </w:r>
            <w:proofErr w:type="gramEnd"/>
            <w:r>
              <w:rPr>
                <w:color w:val="000000"/>
                <w:lang w:eastAsia="zh-CN"/>
              </w:rPr>
              <w:t>、学生认证、商品发布、首页浏览、搜索筛选、商品详情、提交预约、订单确认、订单取消、订单完成、我的订单。</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63CFAFA2" w14:textId="77777777" w:rsidR="001A66DE" w:rsidRDefault="00000000">
            <w:pPr>
              <w:rPr>
                <w:rFonts w:hint="eastAsia"/>
                <w:color w:val="000000"/>
                <w:lang w:eastAsia="zh-CN"/>
              </w:rPr>
            </w:pPr>
            <w:r>
              <w:rPr>
                <w:color w:val="000000"/>
                <w:lang w:eastAsia="zh-CN"/>
              </w:rPr>
              <w:t>必须优先覆盖，保证核心闭环可用。</w:t>
            </w:r>
          </w:p>
        </w:tc>
      </w:tr>
      <w:tr w:rsidR="001A66DE" w14:paraId="5BEBCF83"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3D8AA044" w14:textId="77777777" w:rsidR="001A66DE" w:rsidRDefault="00000000">
            <w:pPr>
              <w:rPr>
                <w:rFonts w:hint="eastAsia"/>
                <w:color w:val="000000"/>
                <w:lang w:eastAsia="zh-CN"/>
              </w:rPr>
            </w:pPr>
            <w:r>
              <w:rPr>
                <w:color w:val="000000"/>
                <w:lang w:eastAsia="zh-CN"/>
              </w:rPr>
              <w:t>P1</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32CF2" w14:textId="77777777" w:rsidR="001A66DE" w:rsidRDefault="00000000">
            <w:pPr>
              <w:rPr>
                <w:rFonts w:hint="eastAsia"/>
                <w:color w:val="000000"/>
                <w:lang w:eastAsia="zh-CN"/>
              </w:rPr>
            </w:pPr>
            <w:r>
              <w:rPr>
                <w:color w:val="000000"/>
                <w:lang w:eastAsia="zh-CN"/>
              </w:rPr>
              <w:t>收藏、消息通知、交易评价、举报功能、商品编辑/上下架、敏感词过滤。</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684FE407" w14:textId="77777777" w:rsidR="001A66DE" w:rsidRDefault="00000000">
            <w:pPr>
              <w:rPr>
                <w:rFonts w:hint="eastAsia"/>
                <w:color w:val="000000"/>
                <w:lang w:eastAsia="zh-CN"/>
              </w:rPr>
            </w:pPr>
            <w:r>
              <w:rPr>
                <w:color w:val="000000"/>
                <w:lang w:eastAsia="zh-CN"/>
              </w:rPr>
              <w:t>在核心流程稳定后覆盖。</w:t>
            </w:r>
          </w:p>
        </w:tc>
      </w:tr>
      <w:tr w:rsidR="001A66DE" w14:paraId="7E32304C"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0084AECF" w14:textId="77777777" w:rsidR="001A66DE" w:rsidRDefault="00000000">
            <w:pPr>
              <w:rPr>
                <w:rFonts w:hint="eastAsia"/>
                <w:color w:val="000000"/>
                <w:lang w:eastAsia="zh-CN"/>
              </w:rPr>
            </w:pPr>
            <w:r>
              <w:rPr>
                <w:color w:val="000000"/>
                <w:lang w:eastAsia="zh-CN"/>
              </w:rPr>
              <w:t>P2</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32E2FC" w14:textId="77777777" w:rsidR="001A66DE" w:rsidRDefault="00000000">
            <w:pPr>
              <w:rPr>
                <w:rFonts w:hint="eastAsia"/>
                <w:color w:val="000000"/>
                <w:lang w:eastAsia="zh-CN"/>
              </w:rPr>
            </w:pPr>
            <w:r>
              <w:rPr>
                <w:color w:val="000000"/>
                <w:lang w:eastAsia="zh-CN"/>
              </w:rPr>
              <w:t>管理员后台、公告管理、浏览历史、异常订单追踪。</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243AC8B3" w14:textId="77777777" w:rsidR="001A66DE" w:rsidRDefault="00000000">
            <w:pPr>
              <w:rPr>
                <w:rFonts w:hint="eastAsia"/>
                <w:color w:val="000000"/>
                <w:lang w:eastAsia="zh-CN"/>
              </w:rPr>
            </w:pPr>
            <w:r>
              <w:rPr>
                <w:color w:val="000000"/>
                <w:lang w:eastAsia="zh-CN"/>
              </w:rPr>
              <w:t>按开发进度补充测试。</w:t>
            </w:r>
          </w:p>
        </w:tc>
      </w:tr>
      <w:tr w:rsidR="001A66DE" w14:paraId="7C4331A6"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6673D96E" w14:textId="77777777" w:rsidR="001A66DE" w:rsidRDefault="00000000">
            <w:pPr>
              <w:rPr>
                <w:rFonts w:hint="eastAsia"/>
                <w:color w:val="000000"/>
                <w:lang w:eastAsia="zh-CN"/>
              </w:rPr>
            </w:pPr>
            <w:r>
              <w:rPr>
                <w:color w:val="000000"/>
                <w:lang w:eastAsia="zh-CN"/>
              </w:rPr>
              <w:t>扩展</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93AB0" w14:textId="77777777" w:rsidR="001A66DE" w:rsidRDefault="00000000">
            <w:pPr>
              <w:rPr>
                <w:rFonts w:hint="eastAsia"/>
                <w:color w:val="000000"/>
                <w:lang w:eastAsia="zh-CN"/>
              </w:rPr>
            </w:pPr>
            <w:r>
              <w:rPr>
                <w:color w:val="000000"/>
                <w:lang w:eastAsia="zh-CN"/>
              </w:rPr>
              <w:t>AI标题优化、AI描述生成、数据统计报表。</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30FD30BB" w14:textId="77777777" w:rsidR="001A66DE" w:rsidRDefault="00000000">
            <w:pPr>
              <w:rPr>
                <w:rFonts w:hint="eastAsia"/>
                <w:color w:val="000000"/>
                <w:lang w:eastAsia="zh-CN"/>
              </w:rPr>
            </w:pPr>
            <w:r>
              <w:rPr>
                <w:color w:val="000000"/>
                <w:lang w:eastAsia="zh-CN"/>
              </w:rPr>
              <w:t>不影响 P0 主流程，可作为加分功能测试。</w:t>
            </w:r>
          </w:p>
        </w:tc>
      </w:tr>
    </w:tbl>
    <w:p w14:paraId="38D4A497"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5103"/>
        <w:gridCol w:w="7767"/>
      </w:tblGrid>
      <w:tr w:rsidR="001A66DE" w14:paraId="2B8EE703" w14:textId="77777777">
        <w:trPr>
          <w:cantSplit/>
          <w:jc w:val="center"/>
        </w:trPr>
        <w:tc>
          <w:tcPr>
            <w:tcW w:w="5103" w:type="dxa"/>
            <w:tcBorders>
              <w:top w:val="single" w:sz="4" w:space="0" w:color="000000"/>
              <w:left w:val="nil"/>
              <w:bottom w:val="single" w:sz="4" w:space="0" w:color="000000"/>
              <w:right w:val="single" w:sz="4" w:space="0" w:color="000000"/>
              <w:tl2br w:val="nil"/>
            </w:tcBorders>
            <w:shd w:val="clear" w:color="auto" w:fill="FFFFFF"/>
            <w:vAlign w:val="center"/>
          </w:tcPr>
          <w:p w14:paraId="50BB154A" w14:textId="77777777" w:rsidR="001A66DE" w:rsidRDefault="00000000">
            <w:pPr>
              <w:rPr>
                <w:rFonts w:hint="eastAsia"/>
                <w:color w:val="000000"/>
                <w:lang w:eastAsia="zh-CN"/>
              </w:rPr>
            </w:pPr>
            <w:r>
              <w:rPr>
                <w:color w:val="000000"/>
                <w:lang w:eastAsia="zh-CN"/>
              </w:rPr>
              <w:t>重点测试场景</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342C88F5" w14:textId="77777777" w:rsidR="001A66DE" w:rsidRDefault="00000000">
            <w:pPr>
              <w:rPr>
                <w:rFonts w:hint="eastAsia"/>
                <w:color w:val="000000"/>
                <w:lang w:eastAsia="zh-CN"/>
              </w:rPr>
            </w:pPr>
            <w:r>
              <w:rPr>
                <w:color w:val="000000"/>
                <w:lang w:eastAsia="zh-CN"/>
              </w:rPr>
              <w:t>预期结果</w:t>
            </w:r>
          </w:p>
        </w:tc>
      </w:tr>
      <w:tr w:rsidR="001A66DE" w14:paraId="0B764790"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244126EC" w14:textId="77777777" w:rsidR="001A66DE" w:rsidRDefault="00000000">
            <w:pPr>
              <w:rPr>
                <w:rFonts w:hint="eastAsia"/>
                <w:color w:val="000000"/>
                <w:lang w:eastAsia="zh-CN"/>
              </w:rPr>
            </w:pPr>
            <w:r>
              <w:rPr>
                <w:color w:val="000000"/>
                <w:lang w:eastAsia="zh-CN"/>
              </w:rPr>
              <w:t>未认证用户发布商品</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27EF47D" w14:textId="77777777" w:rsidR="001A66DE" w:rsidRDefault="00000000">
            <w:pPr>
              <w:rPr>
                <w:rFonts w:hint="eastAsia"/>
                <w:color w:val="000000"/>
                <w:lang w:eastAsia="zh-CN"/>
              </w:rPr>
            </w:pPr>
            <w:r>
              <w:rPr>
                <w:color w:val="000000"/>
                <w:lang w:eastAsia="zh-CN"/>
              </w:rPr>
              <w:t>禁止发布并跳转学生认证页。</w:t>
            </w:r>
          </w:p>
        </w:tc>
      </w:tr>
      <w:tr w:rsidR="001A66DE" w14:paraId="6E73045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53A4255F" w14:textId="77777777" w:rsidR="001A66DE" w:rsidRDefault="00000000">
            <w:pPr>
              <w:rPr>
                <w:rFonts w:hint="eastAsia"/>
                <w:color w:val="000000"/>
                <w:lang w:eastAsia="zh-CN"/>
              </w:rPr>
            </w:pPr>
            <w:r>
              <w:rPr>
                <w:color w:val="000000"/>
                <w:lang w:eastAsia="zh-CN"/>
              </w:rPr>
              <w:t>商品发布命中敏感词</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B3A80FB" w14:textId="77777777" w:rsidR="001A66DE" w:rsidRDefault="00000000">
            <w:pPr>
              <w:rPr>
                <w:rFonts w:hint="eastAsia"/>
                <w:color w:val="000000"/>
                <w:lang w:eastAsia="zh-CN"/>
              </w:rPr>
            </w:pPr>
            <w:r>
              <w:rPr>
                <w:color w:val="000000"/>
                <w:lang w:eastAsia="zh-CN"/>
              </w:rPr>
              <w:t>禁止发布或提示修改。</w:t>
            </w:r>
          </w:p>
        </w:tc>
      </w:tr>
      <w:tr w:rsidR="001A66DE" w14:paraId="7C6A82CE"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D7B1BD5" w14:textId="77777777" w:rsidR="001A66DE" w:rsidRDefault="00000000">
            <w:pPr>
              <w:rPr>
                <w:rFonts w:hint="eastAsia"/>
                <w:color w:val="000000"/>
                <w:lang w:eastAsia="zh-CN"/>
              </w:rPr>
            </w:pPr>
            <w:r>
              <w:rPr>
                <w:color w:val="000000"/>
                <w:lang w:eastAsia="zh-CN"/>
              </w:rPr>
              <w:t>两个买家同时预约同一商品</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6E78F20" w14:textId="77777777" w:rsidR="001A66DE" w:rsidRDefault="00000000">
            <w:pPr>
              <w:rPr>
                <w:rFonts w:hint="eastAsia"/>
                <w:color w:val="000000"/>
                <w:lang w:eastAsia="zh-CN"/>
              </w:rPr>
            </w:pPr>
            <w:r>
              <w:rPr>
                <w:color w:val="000000"/>
                <w:lang w:eastAsia="zh-CN"/>
              </w:rPr>
              <w:t>仅一个预约成功，另一个提示商品已被预约或状态已变化。</w:t>
            </w:r>
          </w:p>
        </w:tc>
      </w:tr>
      <w:tr w:rsidR="001A66DE" w14:paraId="10508333"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1D292448" w14:textId="77777777" w:rsidR="001A66DE" w:rsidRDefault="00000000">
            <w:pPr>
              <w:rPr>
                <w:rFonts w:hint="eastAsia"/>
                <w:color w:val="000000"/>
                <w:lang w:eastAsia="zh-CN"/>
              </w:rPr>
            </w:pPr>
            <w:r>
              <w:rPr>
                <w:color w:val="000000"/>
                <w:lang w:eastAsia="zh-CN"/>
              </w:rPr>
              <w:t>卖家确认订单</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4E6192FB" w14:textId="77777777" w:rsidR="001A66DE" w:rsidRDefault="00000000">
            <w:pPr>
              <w:rPr>
                <w:rFonts w:hint="eastAsia"/>
                <w:color w:val="000000"/>
                <w:lang w:eastAsia="zh-CN"/>
              </w:rPr>
            </w:pPr>
            <w:r>
              <w:rPr>
                <w:color w:val="000000"/>
                <w:lang w:eastAsia="zh-CN"/>
              </w:rPr>
              <w:t>订单变为 WAIT_MEET，商品保持 LOCKED，买家收到消息。</w:t>
            </w:r>
          </w:p>
        </w:tc>
      </w:tr>
      <w:tr w:rsidR="001A66DE" w14:paraId="0C2386C0"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7BC5F119" w14:textId="77777777" w:rsidR="001A66DE" w:rsidRDefault="00000000">
            <w:pPr>
              <w:rPr>
                <w:rFonts w:hint="eastAsia"/>
                <w:color w:val="000000"/>
                <w:lang w:eastAsia="zh-CN"/>
              </w:rPr>
            </w:pPr>
            <w:r>
              <w:rPr>
                <w:color w:val="000000"/>
                <w:lang w:eastAsia="zh-CN"/>
              </w:rPr>
              <w:t>卖家取消订单</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3BF4769" w14:textId="77777777" w:rsidR="001A66DE" w:rsidRDefault="00000000">
            <w:pPr>
              <w:rPr>
                <w:rFonts w:hint="eastAsia"/>
                <w:color w:val="000000"/>
                <w:lang w:eastAsia="zh-CN"/>
              </w:rPr>
            </w:pPr>
            <w:r>
              <w:rPr>
                <w:color w:val="000000"/>
                <w:lang w:eastAsia="zh-CN"/>
              </w:rPr>
              <w:t>订单变为 CANCELED，商品恢复 ON_SALE，买家收到取消消息。</w:t>
            </w:r>
          </w:p>
        </w:tc>
      </w:tr>
      <w:tr w:rsidR="001A66DE" w14:paraId="62DB509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9F5341D" w14:textId="77777777" w:rsidR="001A66DE" w:rsidRDefault="00000000">
            <w:pPr>
              <w:rPr>
                <w:rFonts w:hint="eastAsia"/>
                <w:color w:val="000000"/>
                <w:lang w:eastAsia="zh-CN"/>
              </w:rPr>
            </w:pPr>
            <w:r>
              <w:rPr>
                <w:color w:val="000000"/>
                <w:lang w:eastAsia="zh-CN"/>
              </w:rPr>
              <w:t>卖家 24 小时未确认</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EDD177F" w14:textId="77777777" w:rsidR="001A66DE" w:rsidRDefault="00000000">
            <w:pPr>
              <w:rPr>
                <w:rFonts w:hint="eastAsia"/>
                <w:color w:val="000000"/>
                <w:lang w:eastAsia="zh-CN"/>
              </w:rPr>
            </w:pPr>
            <w:r>
              <w:rPr>
                <w:color w:val="000000"/>
                <w:lang w:eastAsia="zh-CN"/>
              </w:rPr>
              <w:t>系统自动取消订单，商品恢复 ON_SALE。</w:t>
            </w:r>
          </w:p>
        </w:tc>
      </w:tr>
      <w:tr w:rsidR="001A66DE" w14:paraId="6640D19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12B0329D" w14:textId="77777777" w:rsidR="001A66DE" w:rsidRDefault="00000000">
            <w:pPr>
              <w:rPr>
                <w:rFonts w:hint="eastAsia"/>
                <w:color w:val="000000"/>
                <w:lang w:eastAsia="zh-CN"/>
              </w:rPr>
            </w:pPr>
            <w:r>
              <w:rPr>
                <w:color w:val="000000"/>
                <w:lang w:eastAsia="zh-CN"/>
              </w:rPr>
              <w:t>卖家确认完成交易</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C925E85" w14:textId="77777777" w:rsidR="001A66DE" w:rsidRDefault="00000000">
            <w:pPr>
              <w:rPr>
                <w:rFonts w:hint="eastAsia"/>
                <w:color w:val="000000"/>
                <w:lang w:eastAsia="zh-CN"/>
              </w:rPr>
            </w:pPr>
            <w:r>
              <w:rPr>
                <w:color w:val="000000"/>
                <w:lang w:eastAsia="zh-CN"/>
              </w:rPr>
              <w:t>订单变为 COMPLETED，商品变为 SOLD，买家获得评价入口。</w:t>
            </w:r>
          </w:p>
        </w:tc>
      </w:tr>
      <w:tr w:rsidR="001A66DE" w14:paraId="51E5C520"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5FB6177A" w14:textId="77777777" w:rsidR="001A66DE" w:rsidRDefault="00000000">
            <w:pPr>
              <w:rPr>
                <w:rFonts w:hint="eastAsia"/>
                <w:color w:val="000000"/>
                <w:lang w:eastAsia="zh-CN"/>
              </w:rPr>
            </w:pPr>
            <w:r>
              <w:rPr>
                <w:color w:val="000000"/>
                <w:lang w:eastAsia="zh-CN"/>
              </w:rPr>
              <w:t>未完成订单提交评价</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67AF79EF" w14:textId="77777777" w:rsidR="001A66DE" w:rsidRDefault="00000000">
            <w:pPr>
              <w:rPr>
                <w:rFonts w:hint="eastAsia"/>
                <w:color w:val="000000"/>
                <w:lang w:eastAsia="zh-CN"/>
              </w:rPr>
            </w:pPr>
            <w:r>
              <w:rPr>
                <w:color w:val="000000"/>
                <w:lang w:eastAsia="zh-CN"/>
              </w:rPr>
              <w:t>拒绝评价。</w:t>
            </w:r>
          </w:p>
        </w:tc>
      </w:tr>
      <w:tr w:rsidR="001A66DE" w14:paraId="5690CF61"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76C84DC4" w14:textId="77777777" w:rsidR="001A66DE" w:rsidRDefault="00000000">
            <w:pPr>
              <w:rPr>
                <w:rFonts w:hint="eastAsia"/>
                <w:color w:val="000000"/>
                <w:lang w:eastAsia="zh-CN"/>
              </w:rPr>
            </w:pPr>
            <w:r>
              <w:rPr>
                <w:color w:val="000000"/>
                <w:lang w:eastAsia="zh-CN"/>
              </w:rPr>
              <w:t>商品详情页查看联系方式</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D5C3CAE" w14:textId="77777777" w:rsidR="001A66DE" w:rsidRDefault="00000000">
            <w:pPr>
              <w:rPr>
                <w:rFonts w:hint="eastAsia"/>
                <w:color w:val="000000"/>
                <w:lang w:eastAsia="zh-CN"/>
              </w:rPr>
            </w:pPr>
            <w:r>
              <w:rPr>
                <w:color w:val="000000"/>
                <w:lang w:eastAsia="zh-CN"/>
              </w:rPr>
              <w:t>不展示明文联系方式。</w:t>
            </w:r>
          </w:p>
        </w:tc>
      </w:tr>
      <w:tr w:rsidR="001A66DE" w14:paraId="7E65C72A"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C7092EF" w14:textId="77777777" w:rsidR="001A66DE" w:rsidRDefault="00000000">
            <w:pPr>
              <w:rPr>
                <w:rFonts w:hint="eastAsia"/>
                <w:color w:val="000000"/>
                <w:lang w:eastAsia="zh-CN"/>
              </w:rPr>
            </w:pPr>
            <w:r>
              <w:rPr>
                <w:color w:val="000000"/>
                <w:lang w:eastAsia="zh-CN"/>
              </w:rPr>
              <w:t>待面交订单查看联系方式</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5C1945E" w14:textId="77777777" w:rsidR="001A66DE" w:rsidRDefault="00000000">
            <w:pPr>
              <w:rPr>
                <w:rFonts w:hint="eastAsia"/>
                <w:color w:val="000000"/>
                <w:lang w:eastAsia="zh-CN"/>
              </w:rPr>
            </w:pPr>
            <w:proofErr w:type="gramStart"/>
            <w:r>
              <w:rPr>
                <w:color w:val="000000"/>
                <w:lang w:eastAsia="zh-CN"/>
              </w:rPr>
              <w:t>仅交易</w:t>
            </w:r>
            <w:proofErr w:type="gramEnd"/>
            <w:r>
              <w:rPr>
                <w:color w:val="000000"/>
                <w:lang w:eastAsia="zh-CN"/>
              </w:rPr>
              <w:t>双方可见。</w:t>
            </w:r>
          </w:p>
        </w:tc>
      </w:tr>
      <w:tr w:rsidR="001A66DE" w14:paraId="44A45B31"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2196A17A" w14:textId="77777777" w:rsidR="001A66DE" w:rsidRDefault="00000000">
            <w:pPr>
              <w:rPr>
                <w:rFonts w:hint="eastAsia"/>
                <w:color w:val="000000"/>
                <w:lang w:eastAsia="zh-CN"/>
              </w:rPr>
            </w:pPr>
            <w:r>
              <w:rPr>
                <w:color w:val="000000"/>
                <w:lang w:eastAsia="zh-CN"/>
              </w:rPr>
              <w:t>用户提交举报</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2ABD8BAE" w14:textId="77777777" w:rsidR="001A66DE" w:rsidRDefault="00000000">
            <w:pPr>
              <w:rPr>
                <w:rFonts w:hint="eastAsia"/>
                <w:color w:val="000000"/>
                <w:lang w:eastAsia="zh-CN"/>
              </w:rPr>
            </w:pPr>
            <w:r>
              <w:rPr>
                <w:color w:val="000000"/>
                <w:lang w:eastAsia="zh-CN"/>
              </w:rPr>
              <w:t>举报状态为 PENDING，管理员可处理。</w:t>
            </w:r>
          </w:p>
        </w:tc>
      </w:tr>
      <w:tr w:rsidR="001A66DE" w14:paraId="6672023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704B3D7D" w14:textId="77777777" w:rsidR="001A66DE" w:rsidRDefault="00000000">
            <w:pPr>
              <w:rPr>
                <w:rFonts w:hint="eastAsia"/>
                <w:color w:val="000000"/>
                <w:lang w:eastAsia="zh-CN"/>
              </w:rPr>
            </w:pPr>
            <w:r>
              <w:rPr>
                <w:color w:val="000000"/>
                <w:lang w:eastAsia="zh-CN"/>
              </w:rPr>
              <w:t>管理员处理举报</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1182EAAF" w14:textId="77777777" w:rsidR="001A66DE" w:rsidRDefault="00000000">
            <w:pPr>
              <w:rPr>
                <w:rFonts w:hint="eastAsia"/>
                <w:color w:val="000000"/>
                <w:lang w:eastAsia="zh-CN"/>
              </w:rPr>
            </w:pPr>
            <w:r>
              <w:rPr>
                <w:color w:val="000000"/>
                <w:lang w:eastAsia="zh-CN"/>
              </w:rPr>
              <w:t xml:space="preserve">举报状态更新，写入 </w:t>
            </w:r>
            <w:proofErr w:type="spellStart"/>
            <w:r>
              <w:rPr>
                <w:color w:val="000000"/>
                <w:lang w:eastAsia="zh-CN"/>
              </w:rPr>
              <w:t>admin_logs</w:t>
            </w:r>
            <w:proofErr w:type="spellEnd"/>
            <w:r>
              <w:rPr>
                <w:color w:val="000000"/>
                <w:lang w:eastAsia="zh-CN"/>
              </w:rPr>
              <w:t>，并通知举报人。</w:t>
            </w:r>
          </w:p>
        </w:tc>
      </w:tr>
      <w:tr w:rsidR="001A66DE" w14:paraId="493042C3"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3ECC764A" w14:textId="77777777" w:rsidR="001A66DE" w:rsidRDefault="00000000">
            <w:pPr>
              <w:rPr>
                <w:rFonts w:hint="eastAsia"/>
                <w:color w:val="000000"/>
                <w:lang w:eastAsia="zh-CN"/>
              </w:rPr>
            </w:pPr>
            <w:r>
              <w:rPr>
                <w:color w:val="000000"/>
                <w:lang w:eastAsia="zh-CN"/>
              </w:rPr>
              <w:lastRenderedPageBreak/>
              <w:t>非管理员访问后台接口</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44E2BB17" w14:textId="77777777" w:rsidR="001A66DE" w:rsidRDefault="00000000">
            <w:pPr>
              <w:rPr>
                <w:rFonts w:hint="eastAsia"/>
                <w:color w:val="000000"/>
                <w:lang w:eastAsia="zh-CN"/>
              </w:rPr>
            </w:pPr>
            <w:r>
              <w:rPr>
                <w:color w:val="000000"/>
                <w:lang w:eastAsia="zh-CN"/>
              </w:rPr>
              <w:t>返回无权限。</w:t>
            </w:r>
          </w:p>
        </w:tc>
      </w:tr>
    </w:tbl>
    <w:p w14:paraId="5B7E11C6" w14:textId="77777777" w:rsidR="001A66DE" w:rsidRDefault="00000000">
      <w:pPr>
        <w:pStyle w:val="31"/>
        <w:spacing w:line="300" w:lineRule="auto"/>
        <w:rPr>
          <w:b/>
          <w:sz w:val="28"/>
          <w:szCs w:val="28"/>
        </w:rPr>
      </w:pPr>
      <w:r>
        <w:rPr>
          <w:rFonts w:ascii="黑体" w:hAnsi="黑体" w:cs="黑体" w:hint="eastAsia"/>
          <w:b/>
          <w:sz w:val="28"/>
          <w:szCs w:val="28"/>
        </w:rPr>
        <w:t xml:space="preserve">8.1.3 </w:t>
      </w:r>
      <w:r>
        <w:rPr>
          <w:rFonts w:ascii="黑体" w:hAnsi="黑体" w:cs="黑体"/>
          <w:b/>
          <w:sz w:val="28"/>
          <w:szCs w:val="28"/>
        </w:rPr>
        <w:t>开发测试环境硬件配置</w:t>
      </w:r>
    </w:p>
    <w:p w14:paraId="0E7CB818" w14:textId="77777777" w:rsidR="001A66DE" w:rsidRDefault="001A66DE">
      <w:pPr>
        <w:rPr>
          <w:rFonts w:hint="eastAsia"/>
          <w:lang w:eastAsia="zh-CN"/>
        </w:rPr>
      </w:pPr>
    </w:p>
    <w:tbl>
      <w:tblPr>
        <w:tblStyle w:val="af5"/>
        <w:tblW w:w="0" w:type="auto"/>
        <w:jc w:val="center"/>
        <w:tblLayout w:type="fixed"/>
        <w:tblLook w:val="04A0" w:firstRow="1" w:lastRow="0" w:firstColumn="1" w:lastColumn="0" w:noHBand="0" w:noVBand="1"/>
      </w:tblPr>
      <w:tblGrid>
        <w:gridCol w:w="1695"/>
        <w:gridCol w:w="2265"/>
        <w:gridCol w:w="4530"/>
      </w:tblGrid>
      <w:tr w:rsidR="001A66DE" w14:paraId="29CB3FBB" w14:textId="77777777">
        <w:trPr>
          <w:jc w:val="center"/>
        </w:trPr>
        <w:tc>
          <w:tcPr>
            <w:tcW w:w="169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61AF180E" w14:textId="77777777" w:rsidR="001A66DE" w:rsidRDefault="00000000">
            <w:pPr>
              <w:spacing w:after="0" w:line="269" w:lineRule="auto"/>
              <w:jc w:val="center"/>
              <w:rPr>
                <w:rFonts w:hint="eastAsia"/>
              </w:rPr>
            </w:pPr>
            <w:proofErr w:type="spellStart"/>
            <w:r>
              <w:rPr>
                <w:rFonts w:cs="宋体"/>
                <w:b/>
                <w:color w:val="1F4D78"/>
                <w:sz w:val="18"/>
              </w:rPr>
              <w:t>硬件项</w:t>
            </w:r>
            <w:proofErr w:type="spellEnd"/>
          </w:p>
        </w:tc>
        <w:tc>
          <w:tcPr>
            <w:tcW w:w="2265"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153AB8CA" w14:textId="77777777" w:rsidR="001A66DE" w:rsidRDefault="00000000">
            <w:pPr>
              <w:spacing w:after="0" w:line="269" w:lineRule="auto"/>
              <w:jc w:val="center"/>
              <w:rPr>
                <w:rFonts w:hint="eastAsia"/>
              </w:rPr>
            </w:pPr>
            <w:proofErr w:type="spellStart"/>
            <w:r>
              <w:rPr>
                <w:rFonts w:cs="宋体"/>
                <w:b/>
                <w:color w:val="1F4D78"/>
                <w:sz w:val="18"/>
              </w:rPr>
              <w:t>最低建议</w:t>
            </w:r>
            <w:proofErr w:type="spellEnd"/>
          </w:p>
        </w:tc>
        <w:tc>
          <w:tcPr>
            <w:tcW w:w="453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08CFDFD9" w14:textId="77777777" w:rsidR="001A66DE" w:rsidRDefault="00000000">
            <w:pPr>
              <w:spacing w:after="0" w:line="269" w:lineRule="auto"/>
              <w:jc w:val="center"/>
              <w:rPr>
                <w:rFonts w:hint="eastAsia"/>
              </w:rPr>
            </w:pPr>
            <w:proofErr w:type="spellStart"/>
            <w:r>
              <w:rPr>
                <w:rFonts w:cs="宋体"/>
                <w:b/>
                <w:color w:val="1F4D78"/>
                <w:sz w:val="18"/>
              </w:rPr>
              <w:t>说明</w:t>
            </w:r>
            <w:proofErr w:type="spellEnd"/>
          </w:p>
        </w:tc>
      </w:tr>
      <w:tr w:rsidR="001A66DE" w14:paraId="048E25F8"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558AFBD" w14:textId="77777777" w:rsidR="001A66DE" w:rsidRDefault="00000000">
            <w:pPr>
              <w:spacing w:after="0" w:line="269" w:lineRule="auto"/>
              <w:jc w:val="center"/>
              <w:rPr>
                <w:rFonts w:hint="eastAsia"/>
              </w:rPr>
            </w:pPr>
            <w:r>
              <w:rPr>
                <w:rFonts w:cs="宋体"/>
                <w:color w:val="000000"/>
                <w:sz w:val="18"/>
              </w:rPr>
              <w:t>CPU</w:t>
            </w:r>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65AD873" w14:textId="77777777" w:rsidR="001A66DE" w:rsidRDefault="00000000">
            <w:pPr>
              <w:spacing w:after="0" w:line="269" w:lineRule="auto"/>
              <w:jc w:val="center"/>
              <w:rPr>
                <w:rFonts w:hint="eastAsia"/>
              </w:rPr>
            </w:pPr>
            <w:r>
              <w:rPr>
                <w:rFonts w:cs="宋体"/>
                <w:color w:val="000000"/>
                <w:sz w:val="18"/>
              </w:rPr>
              <w:t>4核及以上</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62E981B" w14:textId="77777777" w:rsidR="001A66DE" w:rsidRDefault="00000000">
            <w:pPr>
              <w:spacing w:after="0" w:line="269" w:lineRule="auto"/>
              <w:rPr>
                <w:rFonts w:hint="eastAsia"/>
                <w:lang w:eastAsia="zh-CN"/>
              </w:rPr>
            </w:pPr>
            <w:r>
              <w:rPr>
                <w:rFonts w:cs="宋体"/>
                <w:color w:val="000000"/>
                <w:sz w:val="18"/>
                <w:lang w:eastAsia="zh-CN"/>
              </w:rPr>
              <w:t>满足后端服务、本地数据库和开发工具并行运行。</w:t>
            </w:r>
          </w:p>
        </w:tc>
      </w:tr>
      <w:tr w:rsidR="001A66DE" w14:paraId="7DC5AF2E"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5C534C9F" w14:textId="77777777" w:rsidR="001A66DE" w:rsidRDefault="00000000">
            <w:pPr>
              <w:spacing w:after="0" w:line="269" w:lineRule="auto"/>
              <w:jc w:val="center"/>
              <w:rPr>
                <w:rFonts w:hint="eastAsia"/>
              </w:rPr>
            </w:pPr>
            <w:proofErr w:type="spellStart"/>
            <w:r>
              <w:rPr>
                <w:rFonts w:cs="宋体"/>
                <w:color w:val="000000"/>
                <w:sz w:val="18"/>
              </w:rPr>
              <w:t>内存</w:t>
            </w:r>
            <w:proofErr w:type="spellEnd"/>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2AF4C14" w14:textId="77777777" w:rsidR="001A66DE" w:rsidRDefault="00000000">
            <w:pPr>
              <w:spacing w:after="0" w:line="269" w:lineRule="auto"/>
              <w:jc w:val="center"/>
              <w:rPr>
                <w:rFonts w:hint="eastAsia"/>
              </w:rPr>
            </w:pPr>
            <w:r>
              <w:rPr>
                <w:rFonts w:cs="宋体"/>
                <w:color w:val="000000"/>
                <w:sz w:val="18"/>
              </w:rPr>
              <w:t>8GB及以上</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1A06465A" w14:textId="77777777" w:rsidR="001A66DE" w:rsidRDefault="00000000">
            <w:pPr>
              <w:spacing w:after="0" w:line="269" w:lineRule="auto"/>
              <w:rPr>
                <w:rFonts w:hint="eastAsia"/>
                <w:lang w:eastAsia="zh-CN"/>
              </w:rPr>
            </w:pPr>
            <w:r>
              <w:rPr>
                <w:rFonts w:cs="宋体"/>
                <w:color w:val="000000"/>
                <w:sz w:val="18"/>
                <w:lang w:eastAsia="zh-CN"/>
              </w:rPr>
              <w:t>推荐 16GB，避免</w:t>
            </w:r>
            <w:proofErr w:type="gramStart"/>
            <w:r>
              <w:rPr>
                <w:rFonts w:cs="宋体"/>
                <w:color w:val="000000"/>
                <w:sz w:val="18"/>
                <w:lang w:eastAsia="zh-CN"/>
              </w:rPr>
              <w:t>微信开发者工具</w:t>
            </w:r>
            <w:proofErr w:type="gramEnd"/>
            <w:r>
              <w:rPr>
                <w:rFonts w:cs="宋体"/>
                <w:color w:val="000000"/>
                <w:sz w:val="18"/>
                <w:lang w:eastAsia="zh-CN"/>
              </w:rPr>
              <w:t>和数据库同时运行卡顿。</w:t>
            </w:r>
          </w:p>
        </w:tc>
      </w:tr>
      <w:tr w:rsidR="001A66DE" w14:paraId="21F14BA2"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3DE694E" w14:textId="77777777" w:rsidR="001A66DE" w:rsidRDefault="00000000">
            <w:pPr>
              <w:spacing w:after="0" w:line="269" w:lineRule="auto"/>
              <w:jc w:val="center"/>
              <w:rPr>
                <w:rFonts w:hint="eastAsia"/>
              </w:rPr>
            </w:pPr>
            <w:proofErr w:type="spellStart"/>
            <w:r>
              <w:rPr>
                <w:rFonts w:cs="宋体"/>
                <w:color w:val="000000"/>
                <w:sz w:val="18"/>
              </w:rPr>
              <w:t>磁盘</w:t>
            </w:r>
            <w:proofErr w:type="spellEnd"/>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267A96E6" w14:textId="77777777" w:rsidR="001A66DE" w:rsidRDefault="00000000">
            <w:pPr>
              <w:spacing w:after="0" w:line="269" w:lineRule="auto"/>
              <w:jc w:val="center"/>
              <w:rPr>
                <w:rFonts w:hint="eastAsia"/>
              </w:rPr>
            </w:pPr>
            <w:r>
              <w:rPr>
                <w:rFonts w:cs="宋体"/>
                <w:color w:val="000000"/>
                <w:sz w:val="18"/>
              </w:rPr>
              <w:t>20GB可用空间</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7FBCCEC" w14:textId="77777777" w:rsidR="001A66DE" w:rsidRDefault="00000000">
            <w:pPr>
              <w:spacing w:after="0" w:line="269" w:lineRule="auto"/>
              <w:rPr>
                <w:rFonts w:hint="eastAsia"/>
                <w:lang w:eastAsia="zh-CN"/>
              </w:rPr>
            </w:pPr>
            <w:r>
              <w:rPr>
                <w:rFonts w:cs="宋体"/>
                <w:color w:val="000000"/>
                <w:sz w:val="18"/>
                <w:lang w:eastAsia="zh-CN"/>
              </w:rPr>
              <w:t>保存代码、数据库、图片文件和测试资料。</w:t>
            </w:r>
          </w:p>
        </w:tc>
      </w:tr>
      <w:tr w:rsidR="001A66DE" w14:paraId="34408199"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0EF4DC8" w14:textId="77777777" w:rsidR="001A66DE" w:rsidRDefault="00000000">
            <w:pPr>
              <w:spacing w:after="0" w:line="269" w:lineRule="auto"/>
              <w:jc w:val="center"/>
              <w:rPr>
                <w:rFonts w:hint="eastAsia"/>
              </w:rPr>
            </w:pPr>
            <w:proofErr w:type="spellStart"/>
            <w:r>
              <w:rPr>
                <w:rFonts w:cs="宋体"/>
                <w:color w:val="000000"/>
                <w:sz w:val="18"/>
              </w:rPr>
              <w:t>网络</w:t>
            </w:r>
            <w:proofErr w:type="spellEnd"/>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787D9E2" w14:textId="77777777" w:rsidR="001A66DE" w:rsidRDefault="00000000">
            <w:pPr>
              <w:spacing w:after="0" w:line="269" w:lineRule="auto"/>
              <w:jc w:val="center"/>
              <w:rPr>
                <w:rFonts w:hint="eastAsia"/>
              </w:rPr>
            </w:pPr>
            <w:proofErr w:type="spellStart"/>
            <w:r>
              <w:rPr>
                <w:rFonts w:cs="宋体"/>
                <w:color w:val="000000"/>
                <w:sz w:val="18"/>
              </w:rPr>
              <w:t>稳定校园网</w:t>
            </w:r>
            <w:proofErr w:type="spellEnd"/>
            <w:r>
              <w:rPr>
                <w:rFonts w:cs="宋体"/>
                <w:color w:val="000000"/>
                <w:sz w:val="18"/>
              </w:rPr>
              <w:t>/</w:t>
            </w:r>
            <w:proofErr w:type="spellStart"/>
            <w:r>
              <w:rPr>
                <w:rFonts w:cs="宋体"/>
                <w:color w:val="000000"/>
                <w:sz w:val="18"/>
              </w:rPr>
              <w:t>公网访问</w:t>
            </w:r>
            <w:proofErr w:type="spellEnd"/>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1BE7FFA" w14:textId="77777777" w:rsidR="001A66DE" w:rsidRDefault="00000000">
            <w:pPr>
              <w:spacing w:after="0" w:line="269" w:lineRule="auto"/>
              <w:rPr>
                <w:rFonts w:hint="eastAsia"/>
                <w:lang w:eastAsia="zh-CN"/>
              </w:rPr>
            </w:pPr>
            <w:r>
              <w:rPr>
                <w:rFonts w:cs="宋体"/>
                <w:color w:val="000000"/>
                <w:sz w:val="18"/>
                <w:lang w:eastAsia="zh-CN"/>
              </w:rPr>
              <w:t>真机调试时可使用内网穿透或云服务器入口。</w:t>
            </w:r>
          </w:p>
        </w:tc>
      </w:tr>
    </w:tbl>
    <w:p w14:paraId="29B89417" w14:textId="77777777" w:rsidR="001A66DE" w:rsidRDefault="00000000">
      <w:pPr>
        <w:rPr>
          <w:rFonts w:hint="eastAsia"/>
          <w:lang w:eastAsia="zh-CN"/>
        </w:rPr>
      </w:pPr>
      <w:r>
        <w:rPr>
          <w:rFonts w:cs="宋体"/>
          <w:color w:val="000000"/>
          <w:lang w:eastAsia="zh-CN"/>
        </w:rPr>
        <w:t> </w:t>
      </w:r>
    </w:p>
    <w:p w14:paraId="2915F11A" w14:textId="77777777" w:rsidR="001A66DE" w:rsidRDefault="00000000">
      <w:pPr>
        <w:pStyle w:val="31"/>
        <w:spacing w:line="300" w:lineRule="auto"/>
        <w:rPr>
          <w:b/>
          <w:sz w:val="28"/>
          <w:szCs w:val="28"/>
        </w:rPr>
      </w:pPr>
      <w:r>
        <w:rPr>
          <w:rFonts w:ascii="黑体" w:hAnsi="黑体" w:cs="黑体" w:hint="eastAsia"/>
          <w:b/>
          <w:sz w:val="28"/>
          <w:szCs w:val="28"/>
        </w:rPr>
        <w:t>8</w:t>
      </w:r>
      <w:r>
        <w:rPr>
          <w:rFonts w:ascii="黑体" w:hAnsi="黑体" w:cs="黑体"/>
          <w:b/>
          <w:sz w:val="28"/>
          <w:szCs w:val="28"/>
        </w:rPr>
        <w:t>.1.2 开发测试主要工具</w:t>
      </w:r>
    </w:p>
    <w:tbl>
      <w:tblPr>
        <w:tblStyle w:val="af5"/>
        <w:tblW w:w="0" w:type="auto"/>
        <w:jc w:val="center"/>
        <w:tblLayout w:type="fixed"/>
        <w:tblLook w:val="04A0" w:firstRow="1" w:lastRow="0" w:firstColumn="1" w:lastColumn="0" w:noHBand="0" w:noVBand="1"/>
      </w:tblPr>
      <w:tblGrid>
        <w:gridCol w:w="2820"/>
        <w:gridCol w:w="5655"/>
      </w:tblGrid>
      <w:tr w:rsidR="001A66DE" w14:paraId="38C2986E" w14:textId="77777777">
        <w:trPr>
          <w:jc w:val="center"/>
        </w:trPr>
        <w:tc>
          <w:tcPr>
            <w:tcW w:w="2820"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49CF3582" w14:textId="77777777" w:rsidR="001A66DE" w:rsidRDefault="00000000">
            <w:pPr>
              <w:spacing w:after="0" w:line="269" w:lineRule="auto"/>
              <w:jc w:val="center"/>
              <w:rPr>
                <w:rFonts w:hint="eastAsia"/>
              </w:rPr>
            </w:pPr>
            <w:proofErr w:type="spellStart"/>
            <w:r>
              <w:rPr>
                <w:rFonts w:cs="宋体"/>
                <w:b/>
                <w:color w:val="1F4D78"/>
                <w:sz w:val="18"/>
              </w:rPr>
              <w:t>工具</w:t>
            </w:r>
            <w:proofErr w:type="spellEnd"/>
          </w:p>
        </w:tc>
        <w:tc>
          <w:tcPr>
            <w:tcW w:w="5655"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2D448582" w14:textId="77777777" w:rsidR="001A66DE" w:rsidRDefault="00000000">
            <w:pPr>
              <w:spacing w:after="0" w:line="269" w:lineRule="auto"/>
              <w:jc w:val="center"/>
              <w:rPr>
                <w:rFonts w:hint="eastAsia"/>
              </w:rPr>
            </w:pPr>
            <w:proofErr w:type="spellStart"/>
            <w:r>
              <w:rPr>
                <w:rFonts w:cs="宋体"/>
                <w:b/>
                <w:color w:val="1F4D78"/>
                <w:sz w:val="18"/>
              </w:rPr>
              <w:t>用途</w:t>
            </w:r>
            <w:proofErr w:type="spellEnd"/>
          </w:p>
        </w:tc>
      </w:tr>
      <w:tr w:rsidR="001A66DE" w14:paraId="5779BD07"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C5E8363" w14:textId="77777777" w:rsidR="001A66DE" w:rsidRDefault="00000000">
            <w:pPr>
              <w:spacing w:after="0" w:line="269" w:lineRule="auto"/>
              <w:jc w:val="center"/>
              <w:rPr>
                <w:rFonts w:hint="eastAsia"/>
              </w:rPr>
            </w:pPr>
            <w:proofErr w:type="spellStart"/>
            <w:r>
              <w:rPr>
                <w:rFonts w:cs="宋体"/>
                <w:color w:val="000000"/>
                <w:sz w:val="18"/>
              </w:rPr>
              <w:t>微信开发者工具</w:t>
            </w:r>
            <w:proofErr w:type="spellEnd"/>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0E3351E" w14:textId="77777777" w:rsidR="001A66DE" w:rsidRDefault="00000000">
            <w:pPr>
              <w:spacing w:after="0" w:line="269" w:lineRule="auto"/>
              <w:rPr>
                <w:rFonts w:hint="eastAsia"/>
                <w:lang w:eastAsia="zh-CN"/>
              </w:rPr>
            </w:pPr>
            <w:r>
              <w:rPr>
                <w:rFonts w:cs="宋体"/>
                <w:color w:val="000000"/>
                <w:sz w:val="18"/>
                <w:lang w:eastAsia="zh-CN"/>
              </w:rPr>
              <w:t>小程序预览、调试、真机测试。</w:t>
            </w:r>
          </w:p>
        </w:tc>
      </w:tr>
      <w:tr w:rsidR="001A66DE" w14:paraId="0C6447BB"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4559C91" w14:textId="77777777" w:rsidR="001A66DE" w:rsidRDefault="00000000">
            <w:pPr>
              <w:spacing w:after="0" w:line="269" w:lineRule="auto"/>
              <w:rPr>
                <w:rFonts w:hint="eastAsia"/>
              </w:rPr>
            </w:pPr>
            <w:r>
              <w:rPr>
                <w:rFonts w:cs="宋体"/>
                <w:color w:val="000000"/>
                <w:sz w:val="18"/>
              </w:rPr>
              <w:t>VS Code/GoLand/IDEA</w:t>
            </w:r>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13645D84" w14:textId="77777777" w:rsidR="001A66DE" w:rsidRDefault="00000000">
            <w:pPr>
              <w:spacing w:after="0" w:line="269" w:lineRule="auto"/>
              <w:jc w:val="center"/>
              <w:rPr>
                <w:rFonts w:hint="eastAsia"/>
                <w:lang w:eastAsia="zh-CN"/>
              </w:rPr>
            </w:pPr>
            <w:r>
              <w:rPr>
                <w:rFonts w:cs="宋体"/>
                <w:color w:val="000000"/>
                <w:sz w:val="18"/>
                <w:lang w:eastAsia="zh-CN"/>
              </w:rPr>
              <w:t>前端和后端代码开发。</w:t>
            </w:r>
          </w:p>
        </w:tc>
      </w:tr>
      <w:tr w:rsidR="001A66DE" w14:paraId="09604AC0"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E207BF0" w14:textId="77777777" w:rsidR="001A66DE" w:rsidRDefault="00000000">
            <w:pPr>
              <w:spacing w:after="0" w:line="269" w:lineRule="auto"/>
              <w:jc w:val="center"/>
              <w:rPr>
                <w:rFonts w:hint="eastAsia"/>
              </w:rPr>
            </w:pPr>
            <w:proofErr w:type="spellStart"/>
            <w:r>
              <w:rPr>
                <w:rFonts w:cs="宋体"/>
                <w:color w:val="000000"/>
                <w:sz w:val="18"/>
              </w:rPr>
              <w:t>Apifox</w:t>
            </w:r>
            <w:proofErr w:type="spellEnd"/>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F3FB06E" w14:textId="77777777" w:rsidR="001A66DE" w:rsidRDefault="00000000">
            <w:pPr>
              <w:spacing w:after="0" w:line="269" w:lineRule="auto"/>
              <w:rPr>
                <w:rFonts w:hint="eastAsia"/>
                <w:lang w:eastAsia="zh-CN"/>
              </w:rPr>
            </w:pPr>
            <w:r>
              <w:rPr>
                <w:rFonts w:cs="宋体"/>
                <w:color w:val="000000"/>
                <w:sz w:val="18"/>
                <w:lang w:eastAsia="zh-CN"/>
              </w:rPr>
              <w:t>接口文档、接口测试、Mock 与联调。</w:t>
            </w:r>
          </w:p>
        </w:tc>
      </w:tr>
      <w:tr w:rsidR="001A66DE" w14:paraId="393A6DFD"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E20529C" w14:textId="77777777" w:rsidR="001A66DE" w:rsidRDefault="00000000">
            <w:pPr>
              <w:spacing w:after="0" w:line="269" w:lineRule="auto"/>
              <w:rPr>
                <w:rFonts w:hint="eastAsia"/>
              </w:rPr>
            </w:pPr>
            <w:proofErr w:type="spellStart"/>
            <w:r>
              <w:rPr>
                <w:rFonts w:cs="宋体"/>
                <w:color w:val="000000"/>
                <w:sz w:val="18"/>
              </w:rPr>
              <w:t>Navicat</w:t>
            </w:r>
            <w:proofErr w:type="spellEnd"/>
            <w:r>
              <w:rPr>
                <w:rFonts w:cs="宋体"/>
                <w:color w:val="000000"/>
                <w:sz w:val="18"/>
              </w:rPr>
              <w:t>/</w:t>
            </w:r>
            <w:proofErr w:type="spellStart"/>
            <w:r>
              <w:rPr>
                <w:rFonts w:cs="宋体"/>
                <w:color w:val="000000"/>
                <w:sz w:val="18"/>
              </w:rPr>
              <w:t>DataGrip</w:t>
            </w:r>
            <w:proofErr w:type="spellEnd"/>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90E009D" w14:textId="77777777" w:rsidR="001A66DE" w:rsidRDefault="00000000">
            <w:pPr>
              <w:spacing w:after="0" w:line="269" w:lineRule="auto"/>
              <w:rPr>
                <w:rFonts w:hint="eastAsia"/>
                <w:lang w:eastAsia="zh-CN"/>
              </w:rPr>
            </w:pPr>
            <w:r>
              <w:rPr>
                <w:rFonts w:cs="宋体"/>
                <w:color w:val="000000"/>
                <w:sz w:val="18"/>
                <w:lang w:eastAsia="zh-CN"/>
              </w:rPr>
              <w:t>数据库表结构查看、测试数据维护。</w:t>
            </w:r>
          </w:p>
        </w:tc>
      </w:tr>
      <w:tr w:rsidR="001A66DE" w14:paraId="29CAF376"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19A4C6B" w14:textId="77777777" w:rsidR="001A66DE" w:rsidRDefault="00000000">
            <w:pPr>
              <w:spacing w:after="0" w:line="269" w:lineRule="auto"/>
              <w:jc w:val="center"/>
              <w:rPr>
                <w:rFonts w:hint="eastAsia"/>
              </w:rPr>
            </w:pPr>
            <w:r>
              <w:rPr>
                <w:rFonts w:cs="宋体"/>
                <w:color w:val="000000"/>
                <w:sz w:val="18"/>
              </w:rPr>
              <w:t>Git</w:t>
            </w:r>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7725F9D" w14:textId="77777777" w:rsidR="001A66DE" w:rsidRDefault="00000000">
            <w:pPr>
              <w:spacing w:after="0" w:line="269" w:lineRule="auto"/>
              <w:jc w:val="center"/>
              <w:rPr>
                <w:rFonts w:hint="eastAsia"/>
                <w:lang w:eastAsia="zh-CN"/>
              </w:rPr>
            </w:pPr>
            <w:r>
              <w:rPr>
                <w:rFonts w:cs="宋体"/>
                <w:color w:val="000000"/>
                <w:sz w:val="18"/>
                <w:lang w:eastAsia="zh-CN"/>
              </w:rPr>
              <w:t>代码版本控制和分支协作。</w:t>
            </w:r>
          </w:p>
        </w:tc>
      </w:tr>
    </w:tbl>
    <w:p w14:paraId="69EABF25" w14:textId="77777777" w:rsidR="001A66DE" w:rsidRDefault="00000000">
      <w:pPr>
        <w:rPr>
          <w:rFonts w:hint="eastAsia"/>
          <w:sz w:val="22"/>
          <w:szCs w:val="24"/>
          <w:lang w:eastAsia="zh-CN"/>
        </w:rPr>
      </w:pPr>
      <w:r>
        <w:rPr>
          <w:rFonts w:cs="宋体"/>
          <w:sz w:val="22"/>
          <w:szCs w:val="24"/>
          <w:lang w:eastAsia="zh-CN"/>
        </w:rPr>
        <w:t> </w:t>
      </w:r>
    </w:p>
    <w:p w14:paraId="6DB3E101" w14:textId="77777777" w:rsidR="001A66DE"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.2 软件运行环境</w:t>
      </w:r>
    </w:p>
    <w:p w14:paraId="28CBD927"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 xml:space="preserve">前端运行在 iOS / Android </w:t>
      </w:r>
      <w:proofErr w:type="gramStart"/>
      <w:r>
        <w:rPr>
          <w:rFonts w:cs="宋体"/>
          <w:color w:val="000000"/>
          <w:sz w:val="24"/>
          <w:lang w:eastAsia="zh-CN"/>
        </w:rPr>
        <w:t>微信客户端</w:t>
      </w:r>
      <w:proofErr w:type="gramEnd"/>
      <w:r>
        <w:rPr>
          <w:rFonts w:cs="宋体"/>
          <w:color w:val="000000"/>
          <w:sz w:val="24"/>
          <w:lang w:eastAsia="zh-CN"/>
        </w:rPr>
        <w:t>和</w:t>
      </w:r>
      <w:proofErr w:type="gramStart"/>
      <w:r>
        <w:rPr>
          <w:rFonts w:cs="宋体"/>
          <w:color w:val="000000"/>
          <w:sz w:val="24"/>
          <w:lang w:eastAsia="zh-CN"/>
        </w:rPr>
        <w:t>微信开发者工具</w:t>
      </w:r>
      <w:proofErr w:type="gramEnd"/>
      <w:r>
        <w:rPr>
          <w:rFonts w:cs="宋体"/>
          <w:color w:val="000000"/>
          <w:sz w:val="24"/>
          <w:lang w:eastAsia="zh-CN"/>
        </w:rPr>
        <w:t>中。</w:t>
      </w:r>
    </w:p>
    <w:p w14:paraId="2F567553"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后端服务运行在本地服务器或云服务器中，对外提供 HTTPS API。</w:t>
      </w:r>
    </w:p>
    <w:p w14:paraId="22DFC7EC"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MySQL 与后端服务可在开发阶段部署在同一机器，正式部署可迁移到云数据库。</w:t>
      </w:r>
    </w:p>
    <w:p w14:paraId="7E05693F"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Nginx 可作为 HTTPS 入口和反向代理，是否启用取决于部署条件。</w:t>
      </w:r>
    </w:p>
    <w:p w14:paraId="30A37ECA" w14:textId="77777777" w:rsidR="001A66DE"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.3 数据库配置</w:t>
      </w:r>
    </w:p>
    <w:p w14:paraId="0B43CA40"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数据库字符集建议使用 utf8mb4，避免中文和 emoji 存储异常。</w:t>
      </w:r>
    </w:p>
    <w:p w14:paraId="42B2BBF0" w14:textId="77777777" w:rsidR="001A66DE" w:rsidRDefault="00000000">
      <w:pPr>
        <w:tabs>
          <w:tab w:val="left" w:pos="360"/>
        </w:tabs>
        <w:spacing w:after="60" w:line="288" w:lineRule="auto"/>
        <w:ind w:left="360"/>
        <w:rPr>
          <w:rFonts w:hint="eastAsia"/>
          <w:sz w:val="24"/>
        </w:rPr>
      </w:pPr>
      <w:proofErr w:type="spellStart"/>
      <w:r>
        <w:rPr>
          <w:rFonts w:cs="宋体"/>
          <w:color w:val="000000"/>
          <w:sz w:val="24"/>
        </w:rPr>
        <w:lastRenderedPageBreak/>
        <w:t>业务表统一包含</w:t>
      </w:r>
      <w:proofErr w:type="spellEnd"/>
      <w:r>
        <w:rPr>
          <w:rFonts w:cs="宋体"/>
          <w:color w:val="000000"/>
          <w:sz w:val="24"/>
        </w:rPr>
        <w:t xml:space="preserve"> </w:t>
      </w:r>
      <w:proofErr w:type="spellStart"/>
      <w:r>
        <w:rPr>
          <w:rFonts w:cs="宋体"/>
          <w:color w:val="000000"/>
          <w:sz w:val="24"/>
        </w:rPr>
        <w:t>create_time、update_time，涉及逻辑删除的表包含</w:t>
      </w:r>
      <w:proofErr w:type="spellEnd"/>
      <w:r>
        <w:rPr>
          <w:rFonts w:cs="宋体"/>
          <w:color w:val="000000"/>
          <w:sz w:val="24"/>
        </w:rPr>
        <w:t xml:space="preserve"> </w:t>
      </w:r>
      <w:proofErr w:type="spellStart"/>
      <w:r>
        <w:rPr>
          <w:rFonts w:cs="宋体"/>
          <w:color w:val="000000"/>
          <w:sz w:val="24"/>
        </w:rPr>
        <w:t>is_deleted</w:t>
      </w:r>
      <w:proofErr w:type="spellEnd"/>
      <w:r>
        <w:rPr>
          <w:rFonts w:cs="宋体"/>
          <w:color w:val="000000"/>
          <w:sz w:val="24"/>
        </w:rPr>
        <w:t xml:space="preserve"> </w:t>
      </w:r>
      <w:proofErr w:type="spellStart"/>
      <w:r>
        <w:rPr>
          <w:rFonts w:cs="宋体"/>
          <w:color w:val="000000"/>
          <w:sz w:val="24"/>
        </w:rPr>
        <w:t>或状态字段</w:t>
      </w:r>
      <w:proofErr w:type="spellEnd"/>
      <w:r>
        <w:rPr>
          <w:rFonts w:cs="宋体"/>
          <w:color w:val="000000"/>
          <w:sz w:val="24"/>
        </w:rPr>
        <w:t>。</w:t>
      </w:r>
    </w:p>
    <w:p w14:paraId="5DE0B2FD" w14:textId="77777777" w:rsidR="001A66DE" w:rsidRDefault="00000000">
      <w:pPr>
        <w:tabs>
          <w:tab w:val="left" w:pos="360"/>
        </w:tabs>
        <w:spacing w:after="60" w:line="288" w:lineRule="auto"/>
        <w:ind w:left="360"/>
        <w:rPr>
          <w:rFonts w:hint="eastAsia"/>
          <w:sz w:val="24"/>
        </w:rPr>
      </w:pPr>
      <w:proofErr w:type="spellStart"/>
      <w:r>
        <w:rPr>
          <w:rFonts w:cs="宋体"/>
          <w:color w:val="000000"/>
          <w:sz w:val="24"/>
        </w:rPr>
        <w:t>订单创建、取消、完成等关键流程必须使用事务</w:t>
      </w:r>
      <w:proofErr w:type="spellEnd"/>
      <w:r>
        <w:rPr>
          <w:rFonts w:cs="宋体"/>
          <w:color w:val="000000"/>
          <w:sz w:val="24"/>
        </w:rPr>
        <w:t>。</w:t>
      </w:r>
    </w:p>
    <w:p w14:paraId="103F74B9" w14:textId="77777777" w:rsidR="001A66DE" w:rsidRDefault="00000000">
      <w:pPr>
        <w:tabs>
          <w:tab w:val="left" w:pos="360"/>
        </w:tabs>
        <w:spacing w:after="60" w:line="288" w:lineRule="auto"/>
        <w:ind w:left="360"/>
        <w:rPr>
          <w:rFonts w:hint="eastAsia"/>
          <w:sz w:val="24"/>
        </w:rPr>
      </w:pPr>
      <w:proofErr w:type="spellStart"/>
      <w:r>
        <w:rPr>
          <w:rFonts w:cs="宋体"/>
          <w:color w:val="000000"/>
          <w:sz w:val="24"/>
        </w:rPr>
        <w:t>演示前准备稳定测试数据，包括用户、商品、订单、举报和管理员账号</w:t>
      </w:r>
      <w:proofErr w:type="spellEnd"/>
      <w:r>
        <w:rPr>
          <w:rFonts w:cs="宋体"/>
          <w:color w:val="000000"/>
          <w:sz w:val="24"/>
        </w:rPr>
        <w:t>。</w:t>
      </w:r>
    </w:p>
    <w:p w14:paraId="6D6D8464" w14:textId="77777777" w:rsidR="001A66DE"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.4 文件存储配置</w:t>
      </w:r>
    </w:p>
    <w:p w14:paraId="1D7CF075" w14:textId="77777777" w:rsidR="001A66DE" w:rsidRDefault="00000000">
      <w:pPr>
        <w:tabs>
          <w:tab w:val="left" w:pos="360"/>
        </w:tabs>
        <w:spacing w:after="60" w:line="288" w:lineRule="auto"/>
        <w:ind w:left="360"/>
        <w:rPr>
          <w:rFonts w:hint="eastAsia"/>
          <w:sz w:val="24"/>
        </w:rPr>
      </w:pPr>
      <w:proofErr w:type="spellStart"/>
      <w:r>
        <w:rPr>
          <w:rFonts w:cs="宋体"/>
          <w:color w:val="000000"/>
          <w:sz w:val="24"/>
        </w:rPr>
        <w:t>商品图片和举报凭证保存到</w:t>
      </w:r>
      <w:proofErr w:type="spellEnd"/>
      <w:r>
        <w:rPr>
          <w:rFonts w:cs="宋体"/>
          <w:color w:val="000000"/>
          <w:sz w:val="24"/>
        </w:rPr>
        <w:t xml:space="preserve"> uploads/products 与 uploads/reports </w:t>
      </w:r>
      <w:proofErr w:type="spellStart"/>
      <w:r>
        <w:rPr>
          <w:rFonts w:cs="宋体"/>
          <w:color w:val="000000"/>
          <w:sz w:val="24"/>
        </w:rPr>
        <w:t>等目录</w:t>
      </w:r>
      <w:proofErr w:type="spellEnd"/>
      <w:r>
        <w:rPr>
          <w:rFonts w:cs="宋体"/>
          <w:color w:val="000000"/>
          <w:sz w:val="24"/>
        </w:rPr>
        <w:t>。</w:t>
      </w:r>
    </w:p>
    <w:p w14:paraId="5D21835B" w14:textId="77777777" w:rsidR="001A66DE" w:rsidRDefault="00000000">
      <w:pPr>
        <w:tabs>
          <w:tab w:val="left" w:pos="360"/>
        </w:tabs>
        <w:spacing w:after="60" w:line="288" w:lineRule="auto"/>
        <w:ind w:left="360"/>
        <w:rPr>
          <w:rFonts w:hint="eastAsia"/>
          <w:sz w:val="24"/>
        </w:rPr>
      </w:pPr>
      <w:proofErr w:type="spellStart"/>
      <w:r>
        <w:rPr>
          <w:rFonts w:cs="宋体"/>
          <w:color w:val="000000"/>
          <w:sz w:val="24"/>
        </w:rPr>
        <w:t>限制单张图片大小、文件类型和上传数量，避免存储异常膨胀</w:t>
      </w:r>
      <w:proofErr w:type="spellEnd"/>
      <w:r>
        <w:rPr>
          <w:rFonts w:cs="宋体"/>
          <w:color w:val="000000"/>
          <w:sz w:val="24"/>
        </w:rPr>
        <w:t>。</w:t>
      </w:r>
    </w:p>
    <w:p w14:paraId="69B92581" w14:textId="77777777" w:rsidR="001A66DE" w:rsidRDefault="00000000">
      <w:pPr>
        <w:tabs>
          <w:tab w:val="left" w:pos="360"/>
        </w:tabs>
        <w:spacing w:after="60" w:line="288" w:lineRule="auto"/>
        <w:ind w:left="360"/>
        <w:rPr>
          <w:rFonts w:hint="eastAsia"/>
          <w:sz w:val="24"/>
        </w:rPr>
      </w:pPr>
      <w:proofErr w:type="spellStart"/>
      <w:r>
        <w:rPr>
          <w:rFonts w:cs="宋体"/>
          <w:color w:val="000000"/>
          <w:sz w:val="24"/>
        </w:rPr>
        <w:t>数据库只保存文件</w:t>
      </w:r>
      <w:proofErr w:type="spellEnd"/>
      <w:r>
        <w:rPr>
          <w:rFonts w:cs="宋体"/>
          <w:color w:val="000000"/>
          <w:sz w:val="24"/>
        </w:rPr>
        <w:t xml:space="preserve"> URL </w:t>
      </w:r>
      <w:proofErr w:type="spellStart"/>
      <w:r>
        <w:rPr>
          <w:rFonts w:cs="宋体"/>
          <w:color w:val="000000"/>
          <w:sz w:val="24"/>
        </w:rPr>
        <w:t>或相对路径，不直接保存图片二进制内容</w:t>
      </w:r>
      <w:proofErr w:type="spellEnd"/>
      <w:r>
        <w:rPr>
          <w:rFonts w:cs="宋体"/>
          <w:color w:val="000000"/>
          <w:sz w:val="24"/>
        </w:rPr>
        <w:t>。</w:t>
      </w:r>
    </w:p>
    <w:p w14:paraId="7EE0B1D5"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定期清理无引用的临时上传文件。</w:t>
      </w:r>
    </w:p>
    <w:p w14:paraId="0D132EC5" w14:textId="77777777" w:rsidR="001A66DE"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.5 部署运行配置</w:t>
      </w:r>
    </w:p>
    <w:p w14:paraId="33F5EEBE"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开发阶段可本地运行后端与数据库，</w:t>
      </w:r>
      <w:proofErr w:type="gramStart"/>
      <w:r>
        <w:rPr>
          <w:rFonts w:cs="宋体"/>
          <w:color w:val="000000"/>
          <w:sz w:val="24"/>
          <w:lang w:eastAsia="zh-CN"/>
        </w:rPr>
        <w:t>微信开发者工具</w:t>
      </w:r>
      <w:proofErr w:type="gramEnd"/>
      <w:r>
        <w:rPr>
          <w:rFonts w:cs="宋体"/>
          <w:color w:val="000000"/>
          <w:sz w:val="24"/>
          <w:lang w:eastAsia="zh-CN"/>
        </w:rPr>
        <w:t>关闭域名校验用于联调。</w:t>
      </w:r>
    </w:p>
    <w:p w14:paraId="7CD4CB2F"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真机演示可使用内网穿透或云服务器公网入口转发到本地服务。</w:t>
      </w:r>
    </w:p>
    <w:p w14:paraId="0A83B3F4"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正式发布需配置合法 HTTPS 域名、Nginx 反向代理、数据库备份与日志归档。</w:t>
      </w:r>
    </w:p>
    <w:p w14:paraId="799B3E13" w14:textId="77777777" w:rsidR="001A66DE" w:rsidRDefault="00000000">
      <w:pPr>
        <w:pStyle w:val="1"/>
        <w:keepNext/>
      </w:pPr>
      <w:r>
        <w:rPr>
          <w:rFonts w:hint="eastAsia"/>
        </w:rPr>
        <w:t>9.</w:t>
      </w:r>
      <w:r>
        <w:rPr>
          <w:rFonts w:hint="eastAsia"/>
        </w:rPr>
        <w:t>参考资料</w:t>
      </w:r>
    </w:p>
    <w:p w14:paraId="53A96612" w14:textId="77777777" w:rsidR="001A66DE" w:rsidRDefault="00000000">
      <w:pPr>
        <w:tabs>
          <w:tab w:val="left" w:pos="360"/>
        </w:tabs>
        <w:spacing w:after="60" w:line="288" w:lineRule="auto"/>
        <w:ind w:left="360"/>
        <w:rPr>
          <w:rFonts w:hint="eastAsia"/>
          <w:sz w:val="24"/>
          <w:lang w:eastAsia="zh-CN"/>
        </w:rPr>
      </w:pPr>
      <w:proofErr w:type="gramStart"/>
      <w:r>
        <w:rPr>
          <w:rFonts w:cs="宋体"/>
          <w:color w:val="000000"/>
          <w:sz w:val="24"/>
          <w:lang w:eastAsia="zh-CN"/>
        </w:rPr>
        <w:t>微信官方</w:t>
      </w:r>
      <w:proofErr w:type="gramEnd"/>
      <w:r>
        <w:rPr>
          <w:rFonts w:cs="宋体"/>
          <w:color w:val="000000"/>
          <w:sz w:val="24"/>
          <w:lang w:eastAsia="zh-CN"/>
        </w:rPr>
        <w:t>文档：</w:t>
      </w:r>
      <w:proofErr w:type="gramStart"/>
      <w:r>
        <w:rPr>
          <w:rFonts w:cs="宋体"/>
          <w:color w:val="000000"/>
          <w:sz w:val="24"/>
          <w:lang w:eastAsia="zh-CN"/>
        </w:rPr>
        <w:t>微信小</w:t>
      </w:r>
      <w:proofErr w:type="gramEnd"/>
      <w:r>
        <w:rPr>
          <w:rFonts w:cs="宋体"/>
          <w:color w:val="000000"/>
          <w:sz w:val="24"/>
          <w:lang w:eastAsia="zh-CN"/>
        </w:rPr>
        <w:t>程序开发指南。</w:t>
      </w:r>
    </w:p>
    <w:p w14:paraId="24BDB475" w14:textId="77777777" w:rsidR="001A66DE" w:rsidRDefault="00000000">
      <w:pPr>
        <w:tabs>
          <w:tab w:val="left" w:pos="360"/>
        </w:tabs>
        <w:spacing w:after="60" w:line="288" w:lineRule="auto"/>
        <w:ind w:left="360"/>
        <w:rPr>
          <w:rFonts w:hint="eastAsia"/>
          <w:sz w:val="24"/>
        </w:rPr>
      </w:pPr>
      <w:r>
        <w:rPr>
          <w:rFonts w:cs="宋体"/>
          <w:color w:val="000000"/>
          <w:sz w:val="24"/>
        </w:rPr>
        <w:t>Gin Web Framework Documentation。</w:t>
      </w:r>
    </w:p>
    <w:p w14:paraId="1CC09FE8" w14:textId="77777777" w:rsidR="001A66DE" w:rsidRDefault="00000000">
      <w:pPr>
        <w:tabs>
          <w:tab w:val="left" w:pos="360"/>
        </w:tabs>
        <w:spacing w:after="60" w:line="288" w:lineRule="auto"/>
        <w:ind w:left="360"/>
        <w:rPr>
          <w:rFonts w:hint="eastAsia"/>
          <w:sz w:val="24"/>
        </w:rPr>
      </w:pPr>
      <w:r>
        <w:rPr>
          <w:rFonts w:cs="宋体"/>
          <w:color w:val="000000"/>
          <w:sz w:val="24"/>
        </w:rPr>
        <w:t>GORM ORM Library Documentation。</w:t>
      </w:r>
    </w:p>
    <w:p w14:paraId="24C351FD" w14:textId="77777777" w:rsidR="001A66DE" w:rsidRDefault="00000000">
      <w:pPr>
        <w:tabs>
          <w:tab w:val="left" w:pos="360"/>
        </w:tabs>
        <w:spacing w:after="60" w:line="288" w:lineRule="auto"/>
        <w:ind w:left="360"/>
        <w:rPr>
          <w:rFonts w:hint="eastAsia"/>
          <w:sz w:val="24"/>
        </w:rPr>
      </w:pPr>
      <w:r>
        <w:rPr>
          <w:rFonts w:cs="宋体"/>
          <w:color w:val="000000"/>
          <w:sz w:val="24"/>
        </w:rPr>
        <w:t>MySQL 8.0 Reference Manual。</w:t>
      </w:r>
    </w:p>
    <w:p w14:paraId="742D0E0E" w14:textId="77777777" w:rsidR="001A66DE" w:rsidRDefault="00000000">
      <w:pPr>
        <w:tabs>
          <w:tab w:val="left" w:pos="360"/>
        </w:tabs>
        <w:spacing w:after="60" w:line="288" w:lineRule="auto"/>
        <w:ind w:left="360"/>
        <w:rPr>
          <w:rFonts w:hint="eastAsia"/>
          <w:sz w:val="24"/>
        </w:rPr>
      </w:pPr>
      <w:r>
        <w:rPr>
          <w:rFonts w:cs="宋体"/>
          <w:color w:val="000000"/>
          <w:sz w:val="24"/>
        </w:rPr>
        <w:t>JWT.IO JSON Web Tokens Introduction。</w:t>
      </w:r>
    </w:p>
    <w:p w14:paraId="7F81234C" w14:textId="77777777" w:rsidR="001A66DE" w:rsidRDefault="00000000">
      <w:pPr>
        <w:tabs>
          <w:tab w:val="left" w:pos="360"/>
        </w:tabs>
        <w:spacing w:after="60" w:line="288" w:lineRule="auto"/>
        <w:ind w:left="360"/>
        <w:rPr>
          <w:rFonts w:hint="eastAsia"/>
          <w:sz w:val="24"/>
          <w:lang w:eastAsia="zh-CN"/>
        </w:rPr>
      </w:pPr>
      <w:r>
        <w:rPr>
          <w:rFonts w:cs="宋体"/>
          <w:color w:val="000000"/>
          <w:sz w:val="24"/>
          <w:lang w:eastAsia="zh-CN"/>
        </w:rPr>
        <w:t>《CAU二手交易平台概要设计报告V2》。</w:t>
      </w:r>
    </w:p>
    <w:sectPr w:rsidR="001A66DE">
      <w:footerReference w:type="default" r:id="rId30"/>
      <w:pgSz w:w="16838" w:h="11906" w:orient="landscape"/>
      <w:pgMar w:top="737"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287B8" w14:textId="77777777" w:rsidR="00797CE9" w:rsidRDefault="00797CE9">
      <w:pPr>
        <w:spacing w:line="240" w:lineRule="auto"/>
        <w:rPr>
          <w:rFonts w:hint="eastAsia"/>
        </w:rPr>
      </w:pPr>
      <w:r>
        <w:separator/>
      </w:r>
    </w:p>
  </w:endnote>
  <w:endnote w:type="continuationSeparator" w:id="0">
    <w:p w14:paraId="4FFE263F" w14:textId="77777777" w:rsidR="00797CE9" w:rsidRDefault="00797CE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w:altName w:val="Courier New"/>
    <w:panose1 w:val="02070409020205020404"/>
    <w:charset w:val="00"/>
    <w:family w:val="modern"/>
    <w:notTrueType/>
    <w:pitch w:val="fixed"/>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ADA3" w14:textId="77777777" w:rsidR="001A66DE" w:rsidRDefault="00000000">
    <w:pPr>
      <w:pStyle w:val="ab"/>
      <w:jc w:val="center"/>
      <w:rPr>
        <w:rFonts w:hint="eastAsia"/>
        <w:lang w:eastAsia="zh-CN"/>
      </w:rPr>
    </w:pPr>
    <w:r>
      <w:rPr>
        <w:color w:val="646464"/>
        <w:sz w:val="17"/>
        <w:lang w:eastAsia="zh-CN"/>
      </w:rPr>
      <w:t>CAU二手交易平台概要设计阶段稿</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80FA7" w14:textId="77777777" w:rsidR="00797CE9" w:rsidRDefault="00797CE9">
      <w:pPr>
        <w:spacing w:after="0"/>
        <w:rPr>
          <w:rFonts w:hint="eastAsia"/>
        </w:rPr>
      </w:pPr>
      <w:r>
        <w:separator/>
      </w:r>
    </w:p>
  </w:footnote>
  <w:footnote w:type="continuationSeparator" w:id="0">
    <w:p w14:paraId="7AC4E2D3" w14:textId="77777777" w:rsidR="00797CE9" w:rsidRDefault="00797CE9">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BA2386"/>
    <w:multiLevelType w:val="singleLevel"/>
    <w:tmpl w:val="93BA2386"/>
    <w:lvl w:ilvl="0">
      <w:start w:val="1"/>
      <w:numFmt w:val="decimal"/>
      <w:suff w:val="space"/>
      <w:lvlText w:val="3.%1"/>
      <w:lvlJc w:val="left"/>
      <w:pPr>
        <w:ind w:left="0" w:firstLine="0"/>
      </w:pPr>
      <w:rPr>
        <w:rFonts w:hint="default"/>
      </w:rPr>
    </w:lvl>
  </w:abstractNum>
  <w:abstractNum w:abstractNumId="1" w15:restartNumberingAfterBreak="0">
    <w:nsid w:val="BABC1F1E"/>
    <w:multiLevelType w:val="singleLevel"/>
    <w:tmpl w:val="BABC1F1E"/>
    <w:lvl w:ilvl="0">
      <w:start w:val="1"/>
      <w:numFmt w:val="decimal"/>
      <w:suff w:val="space"/>
      <w:lvlText w:val="6.%1"/>
      <w:lvlJc w:val="left"/>
      <w:pPr>
        <w:ind w:left="0" w:firstLine="0"/>
      </w:pPr>
      <w:rPr>
        <w:rFonts w:hint="default"/>
      </w:rPr>
    </w:lvl>
  </w:abstractNum>
  <w:abstractNum w:abstractNumId="2" w15:restartNumberingAfterBreak="0">
    <w:nsid w:val="BCE463F4"/>
    <w:multiLevelType w:val="singleLevel"/>
    <w:tmpl w:val="BCE463F4"/>
    <w:lvl w:ilvl="0">
      <w:start w:val="1"/>
      <w:numFmt w:val="decimal"/>
      <w:suff w:val="space"/>
      <w:lvlText w:val="%1."/>
      <w:lvlJc w:val="left"/>
      <w:pPr>
        <w:ind w:left="0" w:firstLine="0"/>
      </w:pPr>
      <w:rPr>
        <w:rFonts w:hint="default"/>
      </w:rPr>
    </w:lvl>
  </w:abstractNum>
  <w:abstractNum w:abstractNumId="3"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9" w15:restartNumberingAfterBreak="0">
    <w:nsid w:val="03486141"/>
    <w:multiLevelType w:val="singleLevel"/>
    <w:tmpl w:val="03486141"/>
    <w:lvl w:ilvl="0">
      <w:start w:val="1"/>
      <w:numFmt w:val="decimal"/>
      <w:suff w:val="space"/>
      <w:lvlText w:val="6.4.%1"/>
      <w:lvlJc w:val="left"/>
      <w:pPr>
        <w:ind w:left="0" w:firstLine="0"/>
      </w:pPr>
      <w:rPr>
        <w:rFonts w:hint="default"/>
      </w:rPr>
    </w:lvl>
  </w:abstractNum>
  <w:abstractNum w:abstractNumId="10" w15:restartNumberingAfterBreak="0">
    <w:nsid w:val="0D5E3491"/>
    <w:multiLevelType w:val="singleLevel"/>
    <w:tmpl w:val="0D5E3491"/>
    <w:lvl w:ilvl="0">
      <w:start w:val="1"/>
      <w:numFmt w:val="decimal"/>
      <w:suff w:val="space"/>
      <w:lvlText w:val="5.%1"/>
      <w:lvlJc w:val="left"/>
      <w:pPr>
        <w:ind w:left="0" w:firstLine="0"/>
      </w:pPr>
      <w:rPr>
        <w:rFonts w:hint="default"/>
      </w:rPr>
    </w:lvl>
  </w:abstractNum>
  <w:abstractNum w:abstractNumId="11" w15:restartNumberingAfterBreak="0">
    <w:nsid w:val="26ED86D9"/>
    <w:multiLevelType w:val="singleLevel"/>
    <w:tmpl w:val="26ED86D9"/>
    <w:lvl w:ilvl="0">
      <w:start w:val="1"/>
      <w:numFmt w:val="decimal"/>
      <w:suff w:val="nothing"/>
      <w:lvlText w:val="（%1）"/>
      <w:lvlJc w:val="left"/>
      <w:pPr>
        <w:ind w:left="0" w:firstLine="0"/>
      </w:pPr>
      <w:rPr>
        <w:rFonts w:hint="default"/>
      </w:rPr>
    </w:lvl>
  </w:abstractNum>
  <w:abstractNum w:abstractNumId="12" w15:restartNumberingAfterBreak="0">
    <w:nsid w:val="3615592B"/>
    <w:multiLevelType w:val="singleLevel"/>
    <w:tmpl w:val="3615592B"/>
    <w:lvl w:ilvl="0">
      <w:start w:val="1"/>
      <w:numFmt w:val="decimal"/>
      <w:suff w:val="space"/>
      <w:lvlText w:val="4.%1"/>
      <w:lvlJc w:val="left"/>
      <w:pPr>
        <w:ind w:left="0" w:firstLine="0"/>
      </w:pPr>
      <w:rPr>
        <w:rFonts w:hint="default"/>
      </w:rPr>
    </w:lvl>
  </w:abstractNum>
  <w:abstractNum w:abstractNumId="13" w15:restartNumberingAfterBreak="0">
    <w:nsid w:val="4C32D970"/>
    <w:multiLevelType w:val="singleLevel"/>
    <w:tmpl w:val="4C32D970"/>
    <w:lvl w:ilvl="0">
      <w:start w:val="1"/>
      <w:numFmt w:val="decimal"/>
      <w:suff w:val="space"/>
      <w:lvlText w:val="2.%1"/>
      <w:lvlJc w:val="left"/>
      <w:pPr>
        <w:ind w:left="0" w:firstLine="0"/>
      </w:pPr>
      <w:rPr>
        <w:rFonts w:hint="default"/>
      </w:rPr>
    </w:lvl>
  </w:abstractNum>
  <w:abstractNum w:abstractNumId="14" w15:restartNumberingAfterBreak="0">
    <w:nsid w:val="5016A3DA"/>
    <w:multiLevelType w:val="singleLevel"/>
    <w:tmpl w:val="5016A3DA"/>
    <w:lvl w:ilvl="0">
      <w:start w:val="1"/>
      <w:numFmt w:val="decimal"/>
      <w:suff w:val="space"/>
      <w:lvlText w:val="7.%1"/>
      <w:lvlJc w:val="left"/>
      <w:pPr>
        <w:ind w:left="0" w:firstLine="0"/>
      </w:pPr>
      <w:rPr>
        <w:rFonts w:hint="default"/>
      </w:rPr>
    </w:lvl>
  </w:abstractNum>
  <w:num w:numId="1" w16cid:durableId="1189877053">
    <w:abstractNumId w:val="4"/>
  </w:num>
  <w:num w:numId="2" w16cid:durableId="1263681434">
    <w:abstractNumId w:val="7"/>
  </w:num>
  <w:num w:numId="3" w16cid:durableId="1569341851">
    <w:abstractNumId w:val="8"/>
  </w:num>
  <w:num w:numId="4" w16cid:durableId="1429690092">
    <w:abstractNumId w:val="5"/>
  </w:num>
  <w:num w:numId="5" w16cid:durableId="1661233135">
    <w:abstractNumId w:val="3"/>
  </w:num>
  <w:num w:numId="6" w16cid:durableId="10648217">
    <w:abstractNumId w:val="6"/>
  </w:num>
  <w:num w:numId="7" w16cid:durableId="420025703">
    <w:abstractNumId w:val="2"/>
  </w:num>
  <w:num w:numId="8" w16cid:durableId="1227455995">
    <w:abstractNumId w:val="13"/>
  </w:num>
  <w:num w:numId="9" w16cid:durableId="1681345442">
    <w:abstractNumId w:val="0"/>
  </w:num>
  <w:num w:numId="10" w16cid:durableId="1627857722">
    <w:abstractNumId w:val="12"/>
  </w:num>
  <w:num w:numId="11" w16cid:durableId="794176733">
    <w:abstractNumId w:val="10"/>
  </w:num>
  <w:num w:numId="12" w16cid:durableId="1155948873">
    <w:abstractNumId w:val="11"/>
  </w:num>
  <w:num w:numId="13" w16cid:durableId="1852063660">
    <w:abstractNumId w:val="1"/>
  </w:num>
  <w:num w:numId="14" w16cid:durableId="1984390671">
    <w:abstractNumId w:val="9"/>
  </w:num>
  <w:num w:numId="15" w16cid:durableId="5829571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819F3"/>
    <w:rsid w:val="00094453"/>
    <w:rsid w:val="000B260C"/>
    <w:rsid w:val="000B641B"/>
    <w:rsid w:val="000D315B"/>
    <w:rsid w:val="001260B4"/>
    <w:rsid w:val="0012677E"/>
    <w:rsid w:val="0015074B"/>
    <w:rsid w:val="0015595B"/>
    <w:rsid w:val="00190547"/>
    <w:rsid w:val="001A66DE"/>
    <w:rsid w:val="001E4511"/>
    <w:rsid w:val="0020523C"/>
    <w:rsid w:val="0020609C"/>
    <w:rsid w:val="00283EED"/>
    <w:rsid w:val="0029639D"/>
    <w:rsid w:val="002B5B30"/>
    <w:rsid w:val="002D0505"/>
    <w:rsid w:val="00326F90"/>
    <w:rsid w:val="003929B1"/>
    <w:rsid w:val="004D0CA6"/>
    <w:rsid w:val="005222B1"/>
    <w:rsid w:val="005A76B5"/>
    <w:rsid w:val="005B3FED"/>
    <w:rsid w:val="006D1B70"/>
    <w:rsid w:val="00797CE9"/>
    <w:rsid w:val="00816640"/>
    <w:rsid w:val="0086321F"/>
    <w:rsid w:val="008F7C60"/>
    <w:rsid w:val="00910C92"/>
    <w:rsid w:val="00953116"/>
    <w:rsid w:val="009832DF"/>
    <w:rsid w:val="00A9222C"/>
    <w:rsid w:val="00AA1D8D"/>
    <w:rsid w:val="00B47730"/>
    <w:rsid w:val="00B8023F"/>
    <w:rsid w:val="00BA18DE"/>
    <w:rsid w:val="00BD5CAA"/>
    <w:rsid w:val="00C123B3"/>
    <w:rsid w:val="00C12930"/>
    <w:rsid w:val="00C70FB6"/>
    <w:rsid w:val="00C813E5"/>
    <w:rsid w:val="00CB0664"/>
    <w:rsid w:val="00D060AA"/>
    <w:rsid w:val="00D16633"/>
    <w:rsid w:val="00DA567C"/>
    <w:rsid w:val="00DE46A0"/>
    <w:rsid w:val="00E3306C"/>
    <w:rsid w:val="00E50270"/>
    <w:rsid w:val="00E80AA8"/>
    <w:rsid w:val="00E87ADF"/>
    <w:rsid w:val="00ED0839"/>
    <w:rsid w:val="00FC693F"/>
    <w:rsid w:val="14CE0E84"/>
    <w:rsid w:val="1709707A"/>
    <w:rsid w:val="21EC227C"/>
    <w:rsid w:val="2F0860B8"/>
    <w:rsid w:val="408847A8"/>
    <w:rsid w:val="4E7E41D8"/>
    <w:rsid w:val="4FD34BFF"/>
    <w:rsid w:val="55E32AA5"/>
    <w:rsid w:val="5B453BBE"/>
    <w:rsid w:val="771B72D1"/>
    <w:rsid w:val="793873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D543C"/>
  <w15:docId w15:val="{C23E8602-2891-424C-9D8E-3E330671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pPr>
    <w:rPr>
      <w:rFonts w:ascii="宋体" w:hAnsi="宋体" w:cstheme="minorBidi"/>
      <w:sz w:val="21"/>
      <w:szCs w:val="22"/>
      <w:lang w:eastAsia="en-US"/>
    </w:rPr>
  </w:style>
  <w:style w:type="paragraph" w:styleId="1">
    <w:name w:val="heading 1"/>
    <w:next w:val="a1"/>
    <w:link w:val="10"/>
    <w:uiPriority w:val="9"/>
    <w:qFormat/>
    <w:pPr>
      <w:adjustRightInd w:val="0"/>
      <w:spacing w:before="240" w:after="120"/>
      <w:outlineLvl w:val="0"/>
    </w:pPr>
    <w:rPr>
      <w:rFonts w:ascii="Arial" w:eastAsia="黑体" w:hAnsi="Arial" w:cs="Arial"/>
      <w:kern w:val="44"/>
      <w:sz w:val="32"/>
      <w:szCs w:val="32"/>
    </w:rPr>
  </w:style>
  <w:style w:type="paragraph" w:styleId="21">
    <w:name w:val="heading 2"/>
    <w:next w:val="a1"/>
    <w:link w:val="22"/>
    <w:uiPriority w:val="9"/>
    <w:unhideWhenUsed/>
    <w:qFormat/>
    <w:pPr>
      <w:adjustRightInd w:val="0"/>
      <w:spacing w:before="120" w:after="120"/>
      <w:outlineLvl w:val="1"/>
    </w:pPr>
    <w:rPr>
      <w:rFonts w:ascii="Arial" w:eastAsia="黑体" w:hAnsi="Arial" w:cs="Arial"/>
      <w:kern w:val="2"/>
      <w:sz w:val="28"/>
      <w:szCs w:val="28"/>
    </w:rPr>
  </w:style>
  <w:style w:type="paragraph" w:styleId="31">
    <w:name w:val="heading 3"/>
    <w:next w:val="a1"/>
    <w:link w:val="32"/>
    <w:uiPriority w:val="9"/>
    <w:unhideWhenUsed/>
    <w:qFormat/>
    <w:pPr>
      <w:adjustRightInd w:val="0"/>
      <w:spacing w:before="120" w:after="120"/>
      <w:outlineLvl w:val="2"/>
    </w:pPr>
    <w:rPr>
      <w:rFonts w:ascii="Arial" w:eastAsia="黑体" w:hAnsi="Arial" w:cs="Arial"/>
      <w:kern w:val="2"/>
      <w:sz w:val="24"/>
      <w:szCs w:val="24"/>
    </w:rPr>
  </w:style>
  <w:style w:type="paragraph" w:styleId="4">
    <w:name w:val="heading 4"/>
    <w:next w:val="a1"/>
    <w:link w:val="40"/>
    <w:uiPriority w:val="9"/>
    <w:semiHidden/>
    <w:unhideWhenUsed/>
    <w:qFormat/>
    <w:pPr>
      <w:adjustRightInd w:val="0"/>
      <w:spacing w:line="400" w:lineRule="exact"/>
      <w:ind w:firstLineChars="200" w:firstLine="480"/>
      <w:outlineLvl w:val="3"/>
    </w:pPr>
    <w:rPr>
      <w:kern w:val="2"/>
      <w:sz w:val="24"/>
      <w:szCs w:val="24"/>
    </w:rPr>
  </w:style>
  <w:style w:type="paragraph" w:styleId="5">
    <w:name w:val="heading 5"/>
    <w:next w:val="a1"/>
    <w:link w:val="50"/>
    <w:uiPriority w:val="9"/>
    <w:semiHidden/>
    <w:unhideWhenUsed/>
    <w:qFormat/>
    <w:pPr>
      <w:adjustRightInd w:val="0"/>
      <w:spacing w:line="400" w:lineRule="exact"/>
      <w:ind w:firstLineChars="200" w:firstLine="480"/>
      <w:outlineLvl w:val="4"/>
    </w:pPr>
    <w:rPr>
      <w:kern w:val="2"/>
      <w:sz w:val="24"/>
      <w:szCs w:val="24"/>
    </w:rPr>
  </w:style>
  <w:style w:type="paragraph" w:styleId="6">
    <w:name w:val="heading 6"/>
    <w:next w:val="a1"/>
    <w:link w:val="60"/>
    <w:uiPriority w:val="9"/>
    <w:semiHidden/>
    <w:unhideWhenUsed/>
    <w:qFormat/>
    <w:pPr>
      <w:adjustRightInd w:val="0"/>
      <w:spacing w:line="400" w:lineRule="exact"/>
      <w:ind w:firstLineChars="200" w:firstLine="480"/>
      <w:outlineLvl w:val="5"/>
    </w:pPr>
    <w:rPr>
      <w:kern w:val="2"/>
      <w:sz w:val="24"/>
      <w:szCs w:val="24"/>
    </w:rPr>
  </w:style>
  <w:style w:type="paragraph" w:styleId="7">
    <w:name w:val="heading 7"/>
    <w:next w:val="a1"/>
    <w:link w:val="70"/>
    <w:uiPriority w:val="9"/>
    <w:semiHidden/>
    <w:unhideWhenUsed/>
    <w:qFormat/>
    <w:pPr>
      <w:adjustRightInd w:val="0"/>
      <w:spacing w:line="400" w:lineRule="exact"/>
      <w:ind w:firstLineChars="200" w:firstLine="480"/>
      <w:outlineLvl w:val="6"/>
    </w:pPr>
    <w:rPr>
      <w:kern w:val="2"/>
      <w:sz w:val="24"/>
      <w:szCs w:val="24"/>
    </w:rPr>
  </w:style>
  <w:style w:type="paragraph" w:styleId="8">
    <w:name w:val="heading 8"/>
    <w:next w:val="a1"/>
    <w:link w:val="80"/>
    <w:uiPriority w:val="9"/>
    <w:semiHidden/>
    <w:unhideWhenUsed/>
    <w:qFormat/>
    <w:pPr>
      <w:adjustRightInd w:val="0"/>
      <w:spacing w:line="400" w:lineRule="exact"/>
      <w:ind w:firstLineChars="200" w:firstLine="480"/>
      <w:outlineLvl w:val="7"/>
    </w:pPr>
    <w:rPr>
      <w:kern w:val="2"/>
      <w:sz w:val="24"/>
      <w:szCs w:val="24"/>
    </w:rPr>
  </w:style>
  <w:style w:type="paragraph" w:styleId="9">
    <w:name w:val="heading 9"/>
    <w:next w:val="a1"/>
    <w:link w:val="90"/>
    <w:uiPriority w:val="9"/>
    <w:semiHidden/>
    <w:unhideWhenUsed/>
    <w:qFormat/>
    <w:pPr>
      <w:adjustRightInd w:val="0"/>
      <w:spacing w:line="400" w:lineRule="exact"/>
      <w:ind w:firstLineChars="200" w:firstLine="480"/>
      <w:outlineLvl w:val="8"/>
    </w:pPr>
    <w:rPr>
      <w:kern w:val="2"/>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874CB"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link w:val="a9"/>
    <w:uiPriority w:val="99"/>
    <w:unhideWhenUsed/>
    <w:qFormat/>
    <w:pPr>
      <w:adjustRightInd w:val="0"/>
      <w:spacing w:line="400" w:lineRule="exact"/>
      <w:ind w:firstLineChars="200" w:firstLine="480"/>
      <w:jc w:val="both"/>
    </w:pPr>
    <w:rPr>
      <w:kern w:val="2"/>
      <w:sz w:val="24"/>
      <w:szCs w:val="24"/>
    </w:r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next w:val="a1"/>
    <w:link w:val="af0"/>
    <w:uiPriority w:val="11"/>
    <w:qFormat/>
    <w:pPr>
      <w:adjustRightInd w:val="0"/>
      <w:spacing w:line="360" w:lineRule="auto"/>
      <w:jc w:val="center"/>
    </w:pPr>
    <w:rPr>
      <w:rFonts w:ascii="Arial" w:eastAsia="黑体" w:hAnsi="Arial" w:cs="Arial"/>
      <w:kern w:val="28"/>
      <w:sz w:val="32"/>
      <w:szCs w:val="32"/>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af2">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qFormat/>
    <w:pPr>
      <w:ind w:left="1080"/>
      <w:contextualSpacing/>
    </w:pPr>
  </w:style>
  <w:style w:type="paragraph" w:styleId="af3">
    <w:name w:val="Title"/>
    <w:next w:val="a1"/>
    <w:link w:val="af4"/>
    <w:uiPriority w:val="10"/>
    <w:qFormat/>
    <w:pPr>
      <w:adjustRightInd w:val="0"/>
      <w:spacing w:afterLines="100"/>
      <w:jc w:val="center"/>
    </w:pPr>
    <w:rPr>
      <w:rFonts w:ascii="Arial" w:eastAsia="黑体" w:hAnsi="Arial" w:cs="Arial"/>
      <w:kern w:val="2"/>
      <w:sz w:val="36"/>
      <w:szCs w:val="36"/>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2D53A0" w:themeColor="accent1" w:themeShade="BF"/>
    </w:rPr>
    <w:tblPr>
      <w:tblBorders>
        <w:top w:val="single" w:sz="8" w:space="0" w:color="4874CB" w:themeColor="accent1"/>
        <w:bottom w:val="single" w:sz="8" w:space="0" w:color="4874CB" w:themeColor="accent1"/>
      </w:tblBorders>
    </w:tblPr>
    <w:tblStylePr w:type="fir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la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2">
    <w:name w:val="Light Shading Accent 2"/>
    <w:basedOn w:val="a3"/>
    <w:uiPriority w:val="60"/>
    <w:qFormat/>
    <w:rPr>
      <w:color w:val="C55E10" w:themeColor="accent2" w:themeShade="BF"/>
    </w:rPr>
    <w:tblPr>
      <w:tblBorders>
        <w:top w:val="single" w:sz="8" w:space="0" w:color="EE822F" w:themeColor="accent2"/>
        <w:bottom w:val="single" w:sz="8" w:space="0" w:color="EE822F" w:themeColor="accent2"/>
      </w:tblBorders>
    </w:tblPr>
    <w:tblStylePr w:type="fir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la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left w:val="nil"/>
          <w:right w:val="nil"/>
          <w:insideH w:val="nil"/>
          <w:insideV w:val="nil"/>
        </w:tcBorders>
        <w:shd w:val="clear" w:color="auto" w:fill="FADFCB" w:themeFill="accent2" w:themeFillTint="3F"/>
      </w:tcPr>
    </w:tblStylePr>
  </w:style>
  <w:style w:type="table" w:styleId="-3">
    <w:name w:val="Light Shading Accent 3"/>
    <w:basedOn w:val="a3"/>
    <w:uiPriority w:val="60"/>
    <w:qFormat/>
    <w:rPr>
      <w:color w:val="B58A01" w:themeColor="accent3" w:themeShade="BF"/>
    </w:rPr>
    <w:tblPr>
      <w:tblBorders>
        <w:top w:val="single" w:sz="8" w:space="0" w:color="F2BA02" w:themeColor="accent3"/>
        <w:bottom w:val="single" w:sz="8" w:space="0" w:color="F2BA02" w:themeColor="accent3"/>
      </w:tblBorders>
    </w:tblPr>
    <w:tblStylePr w:type="fir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la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
    <w:name w:val="Light Shading Accent 4"/>
    <w:basedOn w:val="a3"/>
    <w:uiPriority w:val="60"/>
    <w:qFormat/>
    <w:rPr>
      <w:color w:val="578D31" w:themeColor="accent4" w:themeShade="BF"/>
    </w:rPr>
    <w:tblPr>
      <w:tblBorders>
        <w:top w:val="single" w:sz="8" w:space="0" w:color="75BD42" w:themeColor="accent4"/>
        <w:bottom w:val="single" w:sz="8" w:space="0" w:color="75BD42" w:themeColor="accent4"/>
      </w:tblBorders>
    </w:tblPr>
    <w:tblStylePr w:type="fir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la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5">
    <w:name w:val="Light Shading Accent 5"/>
    <w:basedOn w:val="a3"/>
    <w:uiPriority w:val="60"/>
    <w:qFormat/>
    <w:rPr>
      <w:color w:val="248F86" w:themeColor="accent5" w:themeShade="BF"/>
    </w:rPr>
    <w:tblPr>
      <w:tblBorders>
        <w:top w:val="single" w:sz="8" w:space="0" w:color="30C0B4" w:themeColor="accent5"/>
        <w:bottom w:val="single" w:sz="8" w:space="0" w:color="30C0B4" w:themeColor="accent5"/>
      </w:tblBorders>
    </w:tblPr>
    <w:tblStylePr w:type="fir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la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6">
    <w:name w:val="Light Shading Accent 6"/>
    <w:basedOn w:val="a3"/>
    <w:uiPriority w:val="60"/>
    <w:qFormat/>
    <w:rPr>
      <w:color w:val="C71D31" w:themeColor="accent6" w:themeShade="BF"/>
    </w:rPr>
    <w:tblPr>
      <w:tblBorders>
        <w:top w:val="single" w:sz="8" w:space="0" w:color="E54C5E" w:themeColor="accent6"/>
        <w:bottom w:val="single" w:sz="8" w:space="0" w:color="E54C5E" w:themeColor="accent6"/>
      </w:tblBorders>
    </w:tblPr>
    <w:tblStylePr w:type="fir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la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pPr>
        <w:spacing w:before="0" w:after="0" w:line="240" w:lineRule="auto"/>
      </w:pPr>
      <w:rPr>
        <w:b/>
        <w:bCs/>
        <w:color w:val="FFFFFF" w:themeColor="background1"/>
      </w:rPr>
      <w:tblPr/>
      <w:tcPr>
        <w:shd w:val="clear" w:color="auto" w:fill="4874CB" w:themeFill="accent1"/>
      </w:tcPr>
    </w:tblStylePr>
    <w:tblStylePr w:type="lastRow">
      <w:pPr>
        <w:spacing w:before="0" w:after="0" w:line="240" w:lineRule="auto"/>
      </w:pPr>
      <w:rPr>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tcBorders>
      </w:tcPr>
    </w:tblStylePr>
    <w:tblStylePr w:type="firstCol">
      <w:rPr>
        <w:b/>
        <w:bCs/>
      </w:rPr>
    </w:tblStylePr>
    <w:tblStylePr w:type="lastCol">
      <w:rPr>
        <w:b/>
        <w:bCs/>
      </w:r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style>
  <w:style w:type="table" w:styleId="-20">
    <w:name w:val="Light List Accent 2"/>
    <w:basedOn w:val="a3"/>
    <w:uiPriority w:val="61"/>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pPr>
        <w:spacing w:before="0" w:after="0" w:line="240" w:lineRule="auto"/>
      </w:pPr>
      <w:rPr>
        <w:b/>
        <w:bCs/>
        <w:color w:val="FFFFFF" w:themeColor="background1"/>
      </w:rPr>
      <w:tblPr/>
      <w:tcPr>
        <w:shd w:val="clear" w:color="auto" w:fill="EE822F" w:themeFill="accent2"/>
      </w:tcPr>
    </w:tblStylePr>
    <w:tblStylePr w:type="lastRow">
      <w:pPr>
        <w:spacing w:before="0" w:after="0" w:line="240" w:lineRule="auto"/>
      </w:pPr>
      <w:rPr>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tcBorders>
      </w:tcPr>
    </w:tblStylePr>
    <w:tblStylePr w:type="firstCol">
      <w:rPr>
        <w:b/>
        <w:bCs/>
      </w:rPr>
    </w:tblStylePr>
    <w:tblStylePr w:type="lastCol">
      <w:rPr>
        <w:b/>
        <w:bCs/>
      </w:r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style>
  <w:style w:type="table" w:styleId="-30">
    <w:name w:val="Light List Accent 3"/>
    <w:basedOn w:val="a3"/>
    <w:uiPriority w:val="61"/>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pPr>
        <w:spacing w:before="0" w:after="0" w:line="240" w:lineRule="auto"/>
      </w:pPr>
      <w:rPr>
        <w:b/>
        <w:bCs/>
        <w:color w:val="FFFFFF" w:themeColor="background1"/>
      </w:rPr>
      <w:tblPr/>
      <w:tcPr>
        <w:shd w:val="clear" w:color="auto" w:fill="F2BA02" w:themeFill="accent3"/>
      </w:tcPr>
    </w:tblStylePr>
    <w:tblStylePr w:type="lastRow">
      <w:pPr>
        <w:spacing w:before="0" w:after="0" w:line="240" w:lineRule="auto"/>
      </w:pPr>
      <w:rPr>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tcBorders>
      </w:tcPr>
    </w:tblStylePr>
    <w:tblStylePr w:type="firstCol">
      <w:rPr>
        <w:b/>
        <w:bCs/>
      </w:rPr>
    </w:tblStylePr>
    <w:tblStylePr w:type="lastCol">
      <w:rPr>
        <w:b/>
        <w:bCs/>
      </w:r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style>
  <w:style w:type="table" w:styleId="-40">
    <w:name w:val="Light List Accent 4"/>
    <w:basedOn w:val="a3"/>
    <w:uiPriority w:val="61"/>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pPr>
        <w:spacing w:before="0" w:after="0" w:line="240" w:lineRule="auto"/>
      </w:pPr>
      <w:rPr>
        <w:b/>
        <w:bCs/>
        <w:color w:val="FFFFFF" w:themeColor="background1"/>
      </w:rPr>
      <w:tblPr/>
      <w:tcPr>
        <w:shd w:val="clear" w:color="auto" w:fill="75BD42" w:themeFill="accent4"/>
      </w:tcPr>
    </w:tblStylePr>
    <w:tblStylePr w:type="lastRow">
      <w:pPr>
        <w:spacing w:before="0" w:after="0" w:line="240" w:lineRule="auto"/>
      </w:pPr>
      <w:rPr>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tcBorders>
      </w:tcPr>
    </w:tblStylePr>
    <w:tblStylePr w:type="firstCol">
      <w:rPr>
        <w:b/>
        <w:bCs/>
      </w:rPr>
    </w:tblStylePr>
    <w:tblStylePr w:type="lastCol">
      <w:rPr>
        <w:b/>
        <w:bCs/>
      </w:r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style>
  <w:style w:type="table" w:styleId="-50">
    <w:name w:val="Light List Accent 5"/>
    <w:basedOn w:val="a3"/>
    <w:uiPriority w:val="61"/>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pPr>
        <w:spacing w:before="0" w:after="0" w:line="240" w:lineRule="auto"/>
      </w:pPr>
      <w:rPr>
        <w:b/>
        <w:bCs/>
        <w:color w:val="FFFFFF" w:themeColor="background1"/>
      </w:rPr>
      <w:tblPr/>
      <w:tcPr>
        <w:shd w:val="clear" w:color="auto" w:fill="30C0B4" w:themeFill="accent5"/>
      </w:tcPr>
    </w:tblStylePr>
    <w:tblStylePr w:type="lastRow">
      <w:pPr>
        <w:spacing w:before="0" w:after="0" w:line="240" w:lineRule="auto"/>
      </w:pPr>
      <w:rPr>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tcBorders>
      </w:tcPr>
    </w:tblStylePr>
    <w:tblStylePr w:type="firstCol">
      <w:rPr>
        <w:b/>
        <w:bCs/>
      </w:rPr>
    </w:tblStylePr>
    <w:tblStylePr w:type="lastCol">
      <w:rPr>
        <w:b/>
        <w:bCs/>
      </w:r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style>
  <w:style w:type="table" w:styleId="-60">
    <w:name w:val="Light List Accent 6"/>
    <w:basedOn w:val="a3"/>
    <w:uiPriority w:val="61"/>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pPr>
        <w:spacing w:before="0" w:after="0" w:line="240" w:lineRule="auto"/>
      </w:pPr>
      <w:rPr>
        <w:b/>
        <w:bCs/>
        <w:color w:val="FFFFFF" w:themeColor="background1"/>
      </w:rPr>
      <w:tblPr/>
      <w:tcPr>
        <w:shd w:val="clear" w:color="auto" w:fill="E54C5E" w:themeFill="accent6"/>
      </w:tcPr>
    </w:tblStylePr>
    <w:tblStylePr w:type="lastRow">
      <w:pPr>
        <w:spacing w:before="0" w:after="0" w:line="240" w:lineRule="auto"/>
      </w:pPr>
      <w:rPr>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tcBorders>
      </w:tcPr>
    </w:tblStylePr>
    <w:tblStylePr w:type="firstCol">
      <w:rPr>
        <w:b/>
        <w:bCs/>
      </w:rPr>
    </w:tblStylePr>
    <w:tblStylePr w:type="lastCol">
      <w:rPr>
        <w:b/>
        <w:bCs/>
      </w:r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18" w:space="0" w:color="4874CB" w:themeColor="accent1"/>
          <w:right w:val="single" w:sz="8" w:space="0" w:color="4874CB"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shd w:val="clear" w:color="auto" w:fill="D1DCF2" w:themeFill="accent1" w:themeFillTint="3F"/>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shd w:val="clear" w:color="auto" w:fill="D1DCF2" w:themeFill="accent1" w:themeFillTint="3F"/>
      </w:tcPr>
    </w:tblStylePr>
    <w:tblStylePr w:type="band2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tcPr>
    </w:tblStylePr>
  </w:style>
  <w:style w:type="table" w:styleId="-21">
    <w:name w:val="Light Grid Accent 2"/>
    <w:basedOn w:val="a3"/>
    <w:uiPriority w:val="62"/>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18" w:space="0" w:color="EE822F" w:themeColor="accent2"/>
          <w:right w:val="single" w:sz="8" w:space="0" w:color="EE822F"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shd w:val="clear" w:color="auto" w:fill="FADFCB" w:themeFill="accent2" w:themeFillTint="3F"/>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shd w:val="clear" w:color="auto" w:fill="FADFCB" w:themeFill="accent2" w:themeFillTint="3F"/>
      </w:tcPr>
    </w:tblStylePr>
    <w:tblStylePr w:type="band2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tcPr>
    </w:tblStylePr>
  </w:style>
  <w:style w:type="table" w:styleId="-31">
    <w:name w:val="Light Grid Accent 3"/>
    <w:basedOn w:val="a3"/>
    <w:uiPriority w:val="62"/>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18" w:space="0" w:color="F2BA02" w:themeColor="accent3"/>
          <w:right w:val="single" w:sz="8" w:space="0" w:color="F2BA02"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shd w:val="clear" w:color="auto" w:fill="FEEFBD" w:themeFill="accent3" w:themeFillTint="3F"/>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shd w:val="clear" w:color="auto" w:fill="FEEFBD" w:themeFill="accent3" w:themeFillTint="3F"/>
      </w:tcPr>
    </w:tblStylePr>
    <w:tblStylePr w:type="band2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tcPr>
    </w:tblStylePr>
  </w:style>
  <w:style w:type="table" w:styleId="-41">
    <w:name w:val="Light Grid Accent 4"/>
    <w:basedOn w:val="a3"/>
    <w:uiPriority w:val="62"/>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18" w:space="0" w:color="75BD42" w:themeColor="accent4"/>
          <w:right w:val="single" w:sz="8" w:space="0" w:color="75BD4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shd w:val="clear" w:color="auto" w:fill="DCEED0" w:themeFill="accent4" w:themeFillTint="3F"/>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shd w:val="clear" w:color="auto" w:fill="DCEED0" w:themeFill="accent4" w:themeFillTint="3F"/>
      </w:tcPr>
    </w:tblStylePr>
    <w:tblStylePr w:type="band2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tcPr>
    </w:tblStylePr>
  </w:style>
  <w:style w:type="table" w:styleId="-51">
    <w:name w:val="Light Grid Accent 5"/>
    <w:basedOn w:val="a3"/>
    <w:uiPriority w:val="62"/>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18" w:space="0" w:color="30C0B4" w:themeColor="accent5"/>
          <w:right w:val="single" w:sz="8" w:space="0" w:color="30C0B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shd w:val="clear" w:color="auto" w:fill="C9F1EE" w:themeFill="accent5" w:themeFillTint="3F"/>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shd w:val="clear" w:color="auto" w:fill="C9F1EE" w:themeFill="accent5" w:themeFillTint="3F"/>
      </w:tcPr>
    </w:tblStylePr>
    <w:tblStylePr w:type="band2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tcPr>
    </w:tblStylePr>
  </w:style>
  <w:style w:type="table" w:styleId="-61">
    <w:name w:val="Light Grid Accent 6"/>
    <w:basedOn w:val="a3"/>
    <w:uiPriority w:val="62"/>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18" w:space="0" w:color="E54C5E" w:themeColor="accent6"/>
          <w:right w:val="single" w:sz="8" w:space="0" w:color="E54C5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shd w:val="clear" w:color="auto" w:fill="F8D2D7" w:themeFill="accent6" w:themeFillTint="3F"/>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shd w:val="clear" w:color="auto" w:fill="F8D2D7" w:themeFill="accent6" w:themeFillTint="3F"/>
      </w:tcPr>
    </w:tblStylePr>
    <w:tblStylePr w:type="band2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tblBorders>
    </w:tblPr>
    <w:tblStylePr w:type="firstRow">
      <w:pPr>
        <w:spacing w:before="0" w:after="0" w:line="240" w:lineRule="auto"/>
      </w:pPr>
      <w:rPr>
        <w:b/>
        <w:bCs/>
        <w:color w:val="FFFFFF" w:themeColor="background1"/>
      </w:rPr>
      <w:tblPr/>
      <w:tcPr>
        <w:tc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shd w:val="clear" w:color="auto" w:fill="4874CB" w:themeFill="accent1"/>
      </w:tcPr>
    </w:tblStylePr>
    <w:tblStylePr w:type="lastRow">
      <w:pPr>
        <w:spacing w:before="0" w:after="0" w:line="240" w:lineRule="auto"/>
      </w:pPr>
      <w:rPr>
        <w:b/>
        <w:bCs/>
      </w:rPr>
      <w:tblPr/>
      <w:tcPr>
        <w:tcBorders>
          <w:top w:val="double" w:sz="6"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tblBorders>
    </w:tblPr>
    <w:tblStylePr w:type="firstRow">
      <w:pPr>
        <w:spacing w:before="0" w:after="0" w:line="240" w:lineRule="auto"/>
      </w:pPr>
      <w:rPr>
        <w:b/>
        <w:bCs/>
        <w:color w:val="FFFFFF" w:themeColor="background1"/>
      </w:rPr>
      <w:tblPr/>
      <w:tcPr>
        <w:tc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shd w:val="clear" w:color="auto" w:fill="EE822F" w:themeFill="accent2"/>
      </w:tcPr>
    </w:tblStylePr>
    <w:tblStylePr w:type="lastRow">
      <w:pPr>
        <w:spacing w:before="0" w:after="0" w:line="240" w:lineRule="auto"/>
      </w:pPr>
      <w:rPr>
        <w:b/>
        <w:bCs/>
      </w:rPr>
      <w:tblPr/>
      <w:tcPr>
        <w:tcBorders>
          <w:top w:val="double" w:sz="6"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FCB" w:themeFill="accent2" w:themeFillTint="3F"/>
      </w:tcPr>
    </w:tblStylePr>
    <w:tblStylePr w:type="band1Horz">
      <w:tblPr/>
      <w:tcPr>
        <w:tcBorders>
          <w:insideH w:val="nil"/>
          <w:insideV w:val="nil"/>
        </w:tcBorders>
        <w:shd w:val="clear" w:color="auto" w:fill="FADFCB"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tblBorders>
    </w:tblPr>
    <w:tblStylePr w:type="firstRow">
      <w:pPr>
        <w:spacing w:before="0" w:after="0" w:line="240" w:lineRule="auto"/>
      </w:pPr>
      <w:rPr>
        <w:b/>
        <w:bCs/>
        <w:color w:val="FFFFFF" w:themeColor="background1"/>
      </w:rPr>
      <w:tblPr/>
      <w:tcPr>
        <w:tc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shd w:val="clear" w:color="auto" w:fill="F2BA02" w:themeFill="accent3"/>
      </w:tcPr>
    </w:tblStylePr>
    <w:tblStylePr w:type="lastRow">
      <w:pPr>
        <w:spacing w:before="0" w:after="0" w:line="240" w:lineRule="auto"/>
      </w:pPr>
      <w:rPr>
        <w:b/>
        <w:bCs/>
      </w:rPr>
      <w:tblPr/>
      <w:tcPr>
        <w:tcBorders>
          <w:top w:val="double" w:sz="6"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tblBorders>
    </w:tblPr>
    <w:tblStylePr w:type="firstRow">
      <w:pPr>
        <w:spacing w:before="0" w:after="0" w:line="240" w:lineRule="auto"/>
      </w:pPr>
      <w:rPr>
        <w:b/>
        <w:bCs/>
        <w:color w:val="FFFFFF" w:themeColor="background1"/>
      </w:rPr>
      <w:tblPr/>
      <w:tcPr>
        <w:tc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shd w:val="clear" w:color="auto" w:fill="75BD42" w:themeFill="accent4"/>
      </w:tcPr>
    </w:tblStylePr>
    <w:tblStylePr w:type="lastRow">
      <w:pPr>
        <w:spacing w:before="0" w:after="0" w:line="240" w:lineRule="auto"/>
      </w:pPr>
      <w:rPr>
        <w:b/>
        <w:bCs/>
      </w:rPr>
      <w:tblPr/>
      <w:tcPr>
        <w:tcBorders>
          <w:top w:val="double" w:sz="6"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tblBorders>
    </w:tblPr>
    <w:tblStylePr w:type="firstRow">
      <w:pPr>
        <w:spacing w:before="0" w:after="0" w:line="240" w:lineRule="auto"/>
      </w:pPr>
      <w:rPr>
        <w:b/>
        <w:bCs/>
        <w:color w:val="FFFFFF" w:themeColor="background1"/>
      </w:rPr>
      <w:tblPr/>
      <w:tcPr>
        <w:tc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shd w:val="clear" w:color="auto" w:fill="30C0B4" w:themeFill="accent5"/>
      </w:tcPr>
    </w:tblStylePr>
    <w:tblStylePr w:type="lastRow">
      <w:pPr>
        <w:spacing w:before="0" w:after="0" w:line="240" w:lineRule="auto"/>
      </w:pPr>
      <w:rPr>
        <w:b/>
        <w:bCs/>
      </w:rPr>
      <w:tblPr/>
      <w:tcPr>
        <w:tcBorders>
          <w:top w:val="double" w:sz="6"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tblBorders>
    </w:tblPr>
    <w:tblStylePr w:type="firstRow">
      <w:pPr>
        <w:spacing w:before="0" w:after="0" w:line="240" w:lineRule="auto"/>
      </w:pPr>
      <w:rPr>
        <w:b/>
        <w:bCs/>
        <w:color w:val="FFFFFF" w:themeColor="background1"/>
      </w:rPr>
      <w:tblPr/>
      <w:tcPr>
        <w:tc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shd w:val="clear" w:color="auto" w:fill="E54C5E" w:themeFill="accent6"/>
      </w:tcPr>
    </w:tblStylePr>
    <w:tblStylePr w:type="lastRow">
      <w:pPr>
        <w:spacing w:before="0" w:after="0" w:line="240" w:lineRule="auto"/>
      </w:pPr>
      <w:rPr>
        <w:b/>
        <w:bCs/>
      </w:rPr>
      <w:tblPr/>
      <w:tcPr>
        <w:tcBorders>
          <w:top w:val="double" w:sz="6"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874CB" w:themeFill="accent1"/>
      </w:tcPr>
    </w:tblStylePr>
    <w:tblStylePr w:type="lastCol">
      <w:rPr>
        <w:b/>
        <w:bCs/>
        <w:color w:val="FFFFFF" w:themeColor="background1"/>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822F" w:themeFill="accent2"/>
      </w:tcPr>
    </w:tblStylePr>
    <w:tblStylePr w:type="lastCol">
      <w:rPr>
        <w:b/>
        <w:bCs/>
        <w:color w:val="FFFFFF" w:themeColor="background1"/>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BA02" w:themeFill="accent3"/>
      </w:tcPr>
    </w:tblStylePr>
    <w:tblStylePr w:type="lastCol">
      <w:rPr>
        <w:b/>
        <w:bCs/>
        <w:color w:val="FFFFFF" w:themeColor="background1"/>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42" w:themeFill="accent4"/>
      </w:tcPr>
    </w:tblStylePr>
    <w:tblStylePr w:type="lastCol">
      <w:rPr>
        <w:b/>
        <w:bCs/>
        <w:color w:val="FFFFFF" w:themeColor="background1"/>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C0B4" w:themeFill="accent5"/>
      </w:tcPr>
    </w:tblStylePr>
    <w:tblStylePr w:type="lastCol">
      <w:rPr>
        <w:b/>
        <w:bCs/>
        <w:color w:val="FFFFFF" w:themeColor="background1"/>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4C5E" w:themeFill="accent6"/>
      </w:tcPr>
    </w:tblStylePr>
    <w:tblStylePr w:type="lastCol">
      <w:rPr>
        <w:b/>
        <w:bCs/>
        <w:color w:val="FFFFFF" w:themeColor="background1"/>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874CB" w:themeColor="accent1"/>
        <w:bottom w:val="single" w:sz="8" w:space="0" w:color="4874CB" w:themeColor="accent1"/>
      </w:tblBorders>
    </w:tblPr>
    <w:tblStylePr w:type="firstRow">
      <w:rPr>
        <w:rFonts w:asciiTheme="majorHAnsi" w:eastAsiaTheme="majorEastAsia" w:hAnsiTheme="majorHAnsi" w:cstheme="majorBidi"/>
      </w:rPr>
      <w:tblPr/>
      <w:tcPr>
        <w:tcBorders>
          <w:top w:val="nil"/>
          <w:bottom w:val="single" w:sz="8" w:space="0" w:color="4874CB" w:themeColor="accent1"/>
        </w:tcBorders>
      </w:tcPr>
    </w:tblStylePr>
    <w:tblStylePr w:type="lastRow">
      <w:rPr>
        <w:b/>
        <w:bCs/>
        <w:color w:val="44546A" w:themeColor="text2"/>
      </w:rPr>
      <w:tblPr/>
      <w:tcPr>
        <w:tcBorders>
          <w:top w:val="single" w:sz="8" w:space="0" w:color="4874CB" w:themeColor="accent1"/>
          <w:bottom w:val="single" w:sz="8" w:space="0" w:color="4874CB" w:themeColor="accent1"/>
        </w:tcBorders>
      </w:tcPr>
    </w:tblStylePr>
    <w:tblStylePr w:type="firstCol">
      <w:rPr>
        <w:b/>
        <w:bCs/>
      </w:rPr>
    </w:tblStylePr>
    <w:tblStylePr w:type="lastCol">
      <w:rPr>
        <w:b/>
        <w:bCs/>
      </w:rPr>
      <w:tblPr/>
      <w:tcPr>
        <w:tcBorders>
          <w:top w:val="single" w:sz="8" w:space="0" w:color="4874CB" w:themeColor="accent1"/>
          <w:bottom w:val="single" w:sz="8" w:space="0" w:color="4874CB" w:themeColor="accent1"/>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1-20">
    <w:name w:val="Medium List 1 Accent 2"/>
    <w:basedOn w:val="a3"/>
    <w:uiPriority w:val="65"/>
    <w:qFormat/>
    <w:rPr>
      <w:color w:val="000000" w:themeColor="text1"/>
    </w:rPr>
    <w:tblPr>
      <w:tblBorders>
        <w:top w:val="single" w:sz="8" w:space="0" w:color="EE822F" w:themeColor="accent2"/>
        <w:bottom w:val="single" w:sz="8" w:space="0" w:color="EE822F" w:themeColor="accent2"/>
      </w:tblBorders>
    </w:tblPr>
    <w:tblStylePr w:type="firstRow">
      <w:rPr>
        <w:rFonts w:asciiTheme="majorHAnsi" w:eastAsiaTheme="majorEastAsia" w:hAnsiTheme="majorHAnsi" w:cstheme="majorBidi"/>
      </w:rPr>
      <w:tblPr/>
      <w:tcPr>
        <w:tcBorders>
          <w:top w:val="nil"/>
          <w:bottom w:val="single" w:sz="8" w:space="0" w:color="EE822F" w:themeColor="accent2"/>
        </w:tcBorders>
      </w:tcPr>
    </w:tblStylePr>
    <w:tblStylePr w:type="lastRow">
      <w:rPr>
        <w:b/>
        <w:bCs/>
        <w:color w:val="44546A" w:themeColor="text2"/>
      </w:rPr>
      <w:tblPr/>
      <w:tcPr>
        <w:tcBorders>
          <w:top w:val="single" w:sz="8" w:space="0" w:color="EE822F" w:themeColor="accent2"/>
          <w:bottom w:val="single" w:sz="8" w:space="0" w:color="EE822F" w:themeColor="accent2"/>
        </w:tcBorders>
      </w:tcPr>
    </w:tblStylePr>
    <w:tblStylePr w:type="firstCol">
      <w:rPr>
        <w:b/>
        <w:bCs/>
      </w:rPr>
    </w:tblStylePr>
    <w:tblStylePr w:type="lastCol">
      <w:rPr>
        <w:b/>
        <w:bCs/>
      </w:rPr>
      <w:tblPr/>
      <w:tcPr>
        <w:tcBorders>
          <w:top w:val="single" w:sz="8" w:space="0" w:color="EE822F" w:themeColor="accent2"/>
          <w:bottom w:val="single" w:sz="8" w:space="0" w:color="EE822F" w:themeColor="accent2"/>
        </w:tcBorders>
      </w:tcPr>
    </w:tblStylePr>
    <w:tblStylePr w:type="band1Vert">
      <w:tblPr/>
      <w:tcPr>
        <w:shd w:val="clear" w:color="auto" w:fill="FADFCB" w:themeFill="accent2" w:themeFillTint="3F"/>
      </w:tcPr>
    </w:tblStylePr>
    <w:tblStylePr w:type="band1Horz">
      <w:tblPr/>
      <w:tcPr>
        <w:shd w:val="clear" w:color="auto" w:fill="FADFCB" w:themeFill="accent2" w:themeFillTint="3F"/>
      </w:tcPr>
    </w:tblStylePr>
  </w:style>
  <w:style w:type="table" w:styleId="1-30">
    <w:name w:val="Medium List 1 Accent 3"/>
    <w:basedOn w:val="a3"/>
    <w:uiPriority w:val="65"/>
    <w:qFormat/>
    <w:rPr>
      <w:color w:val="000000" w:themeColor="text1"/>
    </w:rPr>
    <w:tblPr>
      <w:tblBorders>
        <w:top w:val="single" w:sz="8" w:space="0" w:color="F2BA02" w:themeColor="accent3"/>
        <w:bottom w:val="single" w:sz="8" w:space="0" w:color="F2BA02" w:themeColor="accent3"/>
      </w:tblBorders>
    </w:tblPr>
    <w:tblStylePr w:type="firstRow">
      <w:rPr>
        <w:rFonts w:asciiTheme="majorHAnsi" w:eastAsiaTheme="majorEastAsia" w:hAnsiTheme="majorHAnsi" w:cstheme="majorBidi"/>
      </w:rPr>
      <w:tblPr/>
      <w:tcPr>
        <w:tcBorders>
          <w:top w:val="nil"/>
          <w:bottom w:val="single" w:sz="8" w:space="0" w:color="F2BA02" w:themeColor="accent3"/>
        </w:tcBorders>
      </w:tcPr>
    </w:tblStylePr>
    <w:tblStylePr w:type="lastRow">
      <w:rPr>
        <w:b/>
        <w:bCs/>
        <w:color w:val="44546A" w:themeColor="text2"/>
      </w:rPr>
      <w:tblPr/>
      <w:tcPr>
        <w:tcBorders>
          <w:top w:val="single" w:sz="8" w:space="0" w:color="F2BA02" w:themeColor="accent3"/>
          <w:bottom w:val="single" w:sz="8" w:space="0" w:color="F2BA02" w:themeColor="accent3"/>
        </w:tcBorders>
      </w:tcPr>
    </w:tblStylePr>
    <w:tblStylePr w:type="firstCol">
      <w:rPr>
        <w:b/>
        <w:bCs/>
      </w:rPr>
    </w:tblStylePr>
    <w:tblStylePr w:type="lastCol">
      <w:rPr>
        <w:b/>
        <w:bCs/>
      </w:rPr>
      <w:tblPr/>
      <w:tcPr>
        <w:tcBorders>
          <w:top w:val="single" w:sz="8" w:space="0" w:color="F2BA02" w:themeColor="accent3"/>
          <w:bottom w:val="single" w:sz="8" w:space="0" w:color="F2BA02" w:themeColor="accent3"/>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1-40">
    <w:name w:val="Medium List 1 Accent 4"/>
    <w:basedOn w:val="a3"/>
    <w:uiPriority w:val="65"/>
    <w:qFormat/>
    <w:rPr>
      <w:color w:val="000000" w:themeColor="text1"/>
    </w:rPr>
    <w:tblPr>
      <w:tblBorders>
        <w:top w:val="single" w:sz="8" w:space="0" w:color="75BD42" w:themeColor="accent4"/>
        <w:bottom w:val="single" w:sz="8" w:space="0" w:color="75BD42" w:themeColor="accent4"/>
      </w:tblBorders>
    </w:tblPr>
    <w:tblStylePr w:type="firstRow">
      <w:rPr>
        <w:rFonts w:asciiTheme="majorHAnsi" w:eastAsiaTheme="majorEastAsia" w:hAnsiTheme="majorHAnsi" w:cstheme="majorBidi"/>
      </w:rPr>
      <w:tblPr/>
      <w:tcPr>
        <w:tcBorders>
          <w:top w:val="nil"/>
          <w:bottom w:val="single" w:sz="8" w:space="0" w:color="75BD42" w:themeColor="accent4"/>
        </w:tcBorders>
      </w:tcPr>
    </w:tblStylePr>
    <w:tblStylePr w:type="lastRow">
      <w:rPr>
        <w:b/>
        <w:bCs/>
        <w:color w:val="44546A" w:themeColor="text2"/>
      </w:rPr>
      <w:tblPr/>
      <w:tcPr>
        <w:tcBorders>
          <w:top w:val="single" w:sz="8" w:space="0" w:color="75BD42" w:themeColor="accent4"/>
          <w:bottom w:val="single" w:sz="8" w:space="0" w:color="75BD42" w:themeColor="accent4"/>
        </w:tcBorders>
      </w:tcPr>
    </w:tblStylePr>
    <w:tblStylePr w:type="firstCol">
      <w:rPr>
        <w:b/>
        <w:bCs/>
      </w:rPr>
    </w:tblStylePr>
    <w:tblStylePr w:type="lastCol">
      <w:rPr>
        <w:b/>
        <w:bCs/>
      </w:rPr>
      <w:tblPr/>
      <w:tcPr>
        <w:tcBorders>
          <w:top w:val="single" w:sz="8" w:space="0" w:color="75BD42" w:themeColor="accent4"/>
          <w:bottom w:val="single" w:sz="8" w:space="0" w:color="75BD42" w:themeColor="accent4"/>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1-50">
    <w:name w:val="Medium List 1 Accent 5"/>
    <w:basedOn w:val="a3"/>
    <w:uiPriority w:val="65"/>
    <w:qFormat/>
    <w:rPr>
      <w:color w:val="000000" w:themeColor="text1"/>
    </w:rPr>
    <w:tblPr>
      <w:tblBorders>
        <w:top w:val="single" w:sz="8" w:space="0" w:color="30C0B4" w:themeColor="accent5"/>
        <w:bottom w:val="single" w:sz="8" w:space="0" w:color="30C0B4" w:themeColor="accent5"/>
      </w:tblBorders>
    </w:tblPr>
    <w:tblStylePr w:type="firstRow">
      <w:rPr>
        <w:rFonts w:asciiTheme="majorHAnsi" w:eastAsiaTheme="majorEastAsia" w:hAnsiTheme="majorHAnsi" w:cstheme="majorBidi"/>
      </w:rPr>
      <w:tblPr/>
      <w:tcPr>
        <w:tcBorders>
          <w:top w:val="nil"/>
          <w:bottom w:val="single" w:sz="8" w:space="0" w:color="30C0B4" w:themeColor="accent5"/>
        </w:tcBorders>
      </w:tcPr>
    </w:tblStylePr>
    <w:tblStylePr w:type="lastRow">
      <w:rPr>
        <w:b/>
        <w:bCs/>
        <w:color w:val="44546A" w:themeColor="text2"/>
      </w:rPr>
      <w:tblPr/>
      <w:tcPr>
        <w:tcBorders>
          <w:top w:val="single" w:sz="8" w:space="0" w:color="30C0B4" w:themeColor="accent5"/>
          <w:bottom w:val="single" w:sz="8" w:space="0" w:color="30C0B4" w:themeColor="accent5"/>
        </w:tcBorders>
      </w:tcPr>
    </w:tblStylePr>
    <w:tblStylePr w:type="firstCol">
      <w:rPr>
        <w:b/>
        <w:bCs/>
      </w:rPr>
    </w:tblStylePr>
    <w:tblStylePr w:type="lastCol">
      <w:rPr>
        <w:b/>
        <w:bCs/>
      </w:rPr>
      <w:tblPr/>
      <w:tcPr>
        <w:tcBorders>
          <w:top w:val="single" w:sz="8" w:space="0" w:color="30C0B4" w:themeColor="accent5"/>
          <w:bottom w:val="single" w:sz="8" w:space="0" w:color="30C0B4" w:themeColor="accent5"/>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1-60">
    <w:name w:val="Medium List 1 Accent 6"/>
    <w:basedOn w:val="a3"/>
    <w:uiPriority w:val="65"/>
    <w:qFormat/>
    <w:rPr>
      <w:color w:val="000000" w:themeColor="text1"/>
    </w:rPr>
    <w:tblPr>
      <w:tblBorders>
        <w:top w:val="single" w:sz="8" w:space="0" w:color="E54C5E" w:themeColor="accent6"/>
        <w:bottom w:val="single" w:sz="8" w:space="0" w:color="E54C5E" w:themeColor="accent6"/>
      </w:tblBorders>
    </w:tblPr>
    <w:tblStylePr w:type="firstRow">
      <w:rPr>
        <w:rFonts w:asciiTheme="majorHAnsi" w:eastAsiaTheme="majorEastAsia" w:hAnsiTheme="majorHAnsi" w:cstheme="majorBidi"/>
      </w:rPr>
      <w:tblPr/>
      <w:tcPr>
        <w:tcBorders>
          <w:top w:val="nil"/>
          <w:bottom w:val="single" w:sz="8" w:space="0" w:color="E54C5E" w:themeColor="accent6"/>
        </w:tcBorders>
      </w:tcPr>
    </w:tblStylePr>
    <w:tblStylePr w:type="lastRow">
      <w:rPr>
        <w:b/>
        <w:bCs/>
        <w:color w:val="44546A" w:themeColor="text2"/>
      </w:rPr>
      <w:tblPr/>
      <w:tcPr>
        <w:tcBorders>
          <w:top w:val="single" w:sz="8" w:space="0" w:color="E54C5E" w:themeColor="accent6"/>
          <w:bottom w:val="single" w:sz="8" w:space="0" w:color="E54C5E" w:themeColor="accent6"/>
        </w:tcBorders>
      </w:tcPr>
    </w:tblStylePr>
    <w:tblStylePr w:type="firstCol">
      <w:rPr>
        <w:b/>
        <w:bCs/>
      </w:rPr>
    </w:tblStylePr>
    <w:tblStylePr w:type="lastCol">
      <w:rPr>
        <w:b/>
        <w:bCs/>
      </w:rPr>
      <w:tblPr/>
      <w:tcPr>
        <w:tcBorders>
          <w:top w:val="single" w:sz="8" w:space="0" w:color="E54C5E" w:themeColor="accent6"/>
          <w:bottom w:val="single" w:sz="8" w:space="0" w:color="E54C5E" w:themeColor="accent6"/>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rPr>
        <w:sz w:val="24"/>
        <w:szCs w:val="24"/>
      </w:rPr>
      <w:tblPr/>
      <w:tcPr>
        <w:tcBorders>
          <w:top w:val="nil"/>
          <w:left w:val="nil"/>
          <w:bottom w:val="single" w:sz="24" w:space="0" w:color="4874CB" w:themeColor="accent1"/>
          <w:right w:val="nil"/>
          <w:insideH w:val="nil"/>
          <w:insideV w:val="nil"/>
        </w:tcBorders>
        <w:shd w:val="clear" w:color="auto" w:fill="FFFFFF" w:themeFill="background1"/>
      </w:tcPr>
    </w:tblStylePr>
    <w:tblStylePr w:type="lastRow">
      <w:tblPr/>
      <w:tcPr>
        <w:tcBorders>
          <w:top w:val="single" w:sz="8" w:space="0" w:color="4874C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874CB" w:themeColor="accent1"/>
          <w:insideH w:val="nil"/>
          <w:insideV w:val="nil"/>
        </w:tcBorders>
        <w:shd w:val="clear" w:color="auto" w:fill="FFFFFF" w:themeFill="background1"/>
      </w:tcPr>
    </w:tblStylePr>
    <w:tblStylePr w:type="lastCol">
      <w:tblPr/>
      <w:tcPr>
        <w:tcBorders>
          <w:top w:val="nil"/>
          <w:left w:val="single" w:sz="8" w:space="0" w:color="4874C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rPr>
        <w:sz w:val="24"/>
        <w:szCs w:val="24"/>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tblPr/>
      <w:tcPr>
        <w:tcBorders>
          <w:top w:val="single" w:sz="8" w:space="0" w:color="EE822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822F" w:themeColor="accent2"/>
          <w:insideH w:val="nil"/>
          <w:insideV w:val="nil"/>
        </w:tcBorders>
        <w:shd w:val="clear" w:color="auto" w:fill="FFFFFF" w:themeFill="background1"/>
      </w:tcPr>
    </w:tblStylePr>
    <w:tblStylePr w:type="lastCol">
      <w:tblPr/>
      <w:tcPr>
        <w:tcBorders>
          <w:top w:val="nil"/>
          <w:left w:val="single" w:sz="8" w:space="0" w:color="EE822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top w:val="nil"/>
          <w:bottom w:val="nil"/>
          <w:insideH w:val="nil"/>
          <w:insideV w:val="nil"/>
        </w:tcBorders>
        <w:shd w:val="clear" w:color="auto" w:fill="FADF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rPr>
        <w:sz w:val="24"/>
        <w:szCs w:val="24"/>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tblPr/>
      <w:tcPr>
        <w:tcBorders>
          <w:top w:val="single" w:sz="8" w:space="0" w:color="F2BA02"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BA02" w:themeColor="accent3"/>
          <w:insideH w:val="nil"/>
          <w:insideV w:val="nil"/>
        </w:tcBorders>
        <w:shd w:val="clear" w:color="auto" w:fill="FFFFFF" w:themeFill="background1"/>
      </w:tcPr>
    </w:tblStylePr>
    <w:tblStylePr w:type="lastCol">
      <w:tblPr/>
      <w:tcPr>
        <w:tcBorders>
          <w:top w:val="nil"/>
          <w:left w:val="single" w:sz="8" w:space="0" w:color="F2BA0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rPr>
        <w:sz w:val="24"/>
        <w:szCs w:val="24"/>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tblPr/>
      <w:tcPr>
        <w:tcBorders>
          <w:top w:val="single" w:sz="8" w:space="0" w:color="75BD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42" w:themeColor="accent4"/>
          <w:insideH w:val="nil"/>
          <w:insideV w:val="nil"/>
        </w:tcBorders>
        <w:shd w:val="clear" w:color="auto" w:fill="FFFFFF" w:themeFill="background1"/>
      </w:tcPr>
    </w:tblStylePr>
    <w:tblStylePr w:type="lastCol">
      <w:tblPr/>
      <w:tcPr>
        <w:tcBorders>
          <w:top w:val="nil"/>
          <w:left w:val="single" w:sz="8" w:space="0" w:color="75BD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rPr>
        <w:sz w:val="24"/>
        <w:szCs w:val="24"/>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tblPr/>
      <w:tcPr>
        <w:tcBorders>
          <w:top w:val="single" w:sz="8" w:space="0" w:color="30C0B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C0B4" w:themeColor="accent5"/>
          <w:insideH w:val="nil"/>
          <w:insideV w:val="nil"/>
        </w:tcBorders>
        <w:shd w:val="clear" w:color="auto" w:fill="FFFFFF" w:themeFill="background1"/>
      </w:tcPr>
    </w:tblStylePr>
    <w:tblStylePr w:type="lastCol">
      <w:tblPr/>
      <w:tcPr>
        <w:tcBorders>
          <w:top w:val="nil"/>
          <w:left w:val="single" w:sz="8" w:space="0" w:color="30C0B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rPr>
        <w:sz w:val="24"/>
        <w:szCs w:val="24"/>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tblPr/>
      <w:tcPr>
        <w:tcBorders>
          <w:top w:val="single" w:sz="8" w:space="0" w:color="E54C5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4C5E" w:themeColor="accent6"/>
          <w:insideH w:val="nil"/>
          <w:insideV w:val="nil"/>
        </w:tcBorders>
        <w:shd w:val="clear" w:color="auto" w:fill="FFFFFF" w:themeFill="background1"/>
      </w:tcPr>
    </w:tblStylePr>
    <w:tblStylePr w:type="lastCol">
      <w:tblPr/>
      <w:tcPr>
        <w:tcBorders>
          <w:top w:val="nil"/>
          <w:left w:val="single" w:sz="8" w:space="0" w:color="E54C5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insideV w:val="single" w:sz="8" w:space="0" w:color="7596D8" w:themeColor="accent1" w:themeTint="BF"/>
      </w:tblBorders>
    </w:tblPr>
    <w:tcPr>
      <w:shd w:val="clear" w:color="auto" w:fill="D1DCF2" w:themeFill="accent1" w:themeFillTint="3F"/>
    </w:tcPr>
    <w:tblStylePr w:type="firstRow">
      <w:rPr>
        <w:b/>
        <w:bCs/>
      </w:rPr>
    </w:tblStylePr>
    <w:tblStylePr w:type="lastRow">
      <w:rPr>
        <w:b/>
        <w:bCs/>
      </w:rPr>
      <w:tblPr/>
      <w:tcPr>
        <w:tcBorders>
          <w:top w:val="single" w:sz="18" w:space="0" w:color="7596D8" w:themeColor="accent1" w:themeTint="BF"/>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1">
    <w:name w:val="Medium Grid 1 Accent 2"/>
    <w:basedOn w:val="a3"/>
    <w:uiPriority w:val="67"/>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insideV w:val="single" w:sz="8" w:space="0" w:color="F2A063" w:themeColor="accent2" w:themeTint="BF"/>
      </w:tblBorders>
    </w:tblPr>
    <w:tcPr>
      <w:shd w:val="clear" w:color="auto" w:fill="FADFCB" w:themeFill="accent2" w:themeFillTint="3F"/>
    </w:tcPr>
    <w:tblStylePr w:type="firstRow">
      <w:rPr>
        <w:b/>
        <w:bCs/>
      </w:rPr>
    </w:tblStylePr>
    <w:tblStylePr w:type="lastRow">
      <w:rPr>
        <w:b/>
        <w:bCs/>
      </w:rPr>
      <w:tblPr/>
      <w:tcPr>
        <w:tcBorders>
          <w:top w:val="single" w:sz="18" w:space="0" w:color="F2A063" w:themeColor="accent2" w:themeTint="BF"/>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Medium Grid 1 Accent 3"/>
    <w:basedOn w:val="a3"/>
    <w:uiPriority w:val="67"/>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insideV w:val="single" w:sz="8" w:space="0" w:color="FDCF39" w:themeColor="accent3" w:themeTint="BF"/>
      </w:tblBorders>
    </w:tblPr>
    <w:tcPr>
      <w:shd w:val="clear" w:color="auto" w:fill="FEEFBD" w:themeFill="accent3" w:themeFillTint="3F"/>
    </w:tcPr>
    <w:tblStylePr w:type="firstRow">
      <w:rPr>
        <w:b/>
        <w:bCs/>
      </w:rPr>
    </w:tblStylePr>
    <w:tblStylePr w:type="lastRow">
      <w:rPr>
        <w:b/>
        <w:bCs/>
      </w:rPr>
      <w:tblPr/>
      <w:tcPr>
        <w:tcBorders>
          <w:top w:val="single" w:sz="18" w:space="0" w:color="FDCF39" w:themeColor="accent3" w:themeTint="BF"/>
        </w:tcBorders>
      </w:tcPr>
    </w:tblStylePr>
    <w:tblStylePr w:type="firstCol">
      <w:rPr>
        <w:b/>
        <w:bCs/>
      </w:rPr>
    </w:tblStylePr>
    <w:tblStylePr w:type="lastCol">
      <w:rPr>
        <w:b/>
        <w:bCs/>
      </w:r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1-41">
    <w:name w:val="Medium Grid 1 Accent 4"/>
    <w:basedOn w:val="a3"/>
    <w:uiPriority w:val="67"/>
    <w:qFormat/>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insideV w:val="single" w:sz="8" w:space="0" w:color="97CD71" w:themeColor="accent4" w:themeTint="BF"/>
      </w:tblBorders>
    </w:tblPr>
    <w:tcPr>
      <w:shd w:val="clear" w:color="auto" w:fill="DCEED0" w:themeFill="accent4" w:themeFillTint="3F"/>
    </w:tcPr>
    <w:tblStylePr w:type="firstRow">
      <w:rPr>
        <w:b/>
        <w:bCs/>
      </w:rPr>
    </w:tblStylePr>
    <w:tblStylePr w:type="lastRow">
      <w:rPr>
        <w:b/>
        <w:bCs/>
      </w:rPr>
      <w:tblPr/>
      <w:tcPr>
        <w:tcBorders>
          <w:top w:val="single" w:sz="18" w:space="0" w:color="97CD71" w:themeColor="accent4" w:themeTint="BF"/>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51">
    <w:name w:val="Medium Grid 1 Accent 5"/>
    <w:basedOn w:val="a3"/>
    <w:uiPriority w:val="67"/>
    <w:qFormat/>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insideV w:val="single" w:sz="8" w:space="0" w:color="5DD6CC" w:themeColor="accent5" w:themeTint="BF"/>
      </w:tblBorders>
    </w:tblPr>
    <w:tcPr>
      <w:shd w:val="clear" w:color="auto" w:fill="C9F1EE" w:themeFill="accent5" w:themeFillTint="3F"/>
    </w:tcPr>
    <w:tblStylePr w:type="firstRow">
      <w:rPr>
        <w:b/>
        <w:bCs/>
      </w:rPr>
    </w:tblStylePr>
    <w:tblStylePr w:type="lastRow">
      <w:rPr>
        <w:b/>
        <w:bCs/>
      </w:rPr>
      <w:tblPr/>
      <w:tcPr>
        <w:tcBorders>
          <w:top w:val="single" w:sz="18" w:space="0" w:color="5DD6CC" w:themeColor="accent5" w:themeTint="BF"/>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61">
    <w:name w:val="Medium Grid 1 Accent 6"/>
    <w:basedOn w:val="a3"/>
    <w:uiPriority w:val="67"/>
    <w:qFormat/>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insideV w:val="single" w:sz="8" w:space="0" w:color="EB7886" w:themeColor="accent6" w:themeTint="BF"/>
      </w:tblBorders>
    </w:tblPr>
    <w:tcPr>
      <w:shd w:val="clear" w:color="auto" w:fill="F8D2D7" w:themeFill="accent6" w:themeFillTint="3F"/>
    </w:tcPr>
    <w:tblStylePr w:type="firstRow">
      <w:rPr>
        <w:b/>
        <w:bCs/>
      </w:rPr>
    </w:tblStylePr>
    <w:tblStylePr w:type="lastRow">
      <w:rPr>
        <w:b/>
        <w:bCs/>
      </w:rPr>
      <w:tblPr/>
      <w:tcPr>
        <w:tcBorders>
          <w:top w:val="single" w:sz="18" w:space="0" w:color="EB7886" w:themeColor="accent6" w:themeTint="BF"/>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cPr>
      <w:shd w:val="clear" w:color="auto" w:fill="D1DCF2"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color="auto"/>
          <w:insideV w:val="single" w:sz="6" w:space="0" w:color="auto"/>
        </w:tcBorders>
        <w:shd w:val="clear" w:color="auto" w:fill="A3B9E5"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cPr>
      <w:shd w:val="clear" w:color="auto" w:fill="FADF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color="auto"/>
          <w:insideV w:val="single" w:sz="6" w:space="0" w:color="auto"/>
        </w:tcBorders>
        <w:shd w:val="clear" w:color="auto" w:fill="F6C097"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cPr>
      <w:shd w:val="clear" w:color="auto" w:fill="FEEFBD" w:themeFill="accent3" w:themeFillTint="3F"/>
    </w:tcPr>
    <w:tblStylePr w:type="firstRow">
      <w:rPr>
        <w:b/>
        <w:bCs/>
        <w:color w:val="000000" w:themeColor="text1"/>
      </w:rPr>
      <w:tblPr/>
      <w:tcPr>
        <w:shd w:val="clear" w:color="auto" w:fill="FEF8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EDF7B" w:themeFill="accent3" w:themeFillTint="7F"/>
      </w:tcPr>
    </w:tblStylePr>
    <w:tblStylePr w:type="band1Horz">
      <w:tblPr/>
      <w:tcPr>
        <w:tcBorders>
          <w:insideH w:val="single" w:sz="6" w:space="0" w:color="auto"/>
          <w:insideV w:val="single" w:sz="6" w:space="0" w:color="auto"/>
        </w:tcBorders>
        <w:shd w:val="clear" w:color="auto" w:fill="FEDF7B"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cPr>
      <w:shd w:val="clear" w:color="auto" w:fill="DCEED0" w:themeFill="accent4" w:themeFillTint="3F"/>
    </w:tcPr>
    <w:tblStylePr w:type="firstRow">
      <w:rPr>
        <w:b/>
        <w:bCs/>
        <w:color w:val="000000" w:themeColor="text1"/>
      </w:rPr>
      <w:tblPr/>
      <w:tcPr>
        <w:shd w:val="clear" w:color="auto" w:fill="F1F8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color="auto"/>
          <w:insideV w:val="single" w:sz="6" w:space="0" w:color="auto"/>
        </w:tcBorders>
        <w:shd w:val="clear" w:color="auto" w:fill="BADEA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cPr>
      <w:shd w:val="clear" w:color="auto" w:fill="C9F1EE" w:themeFill="accent5" w:themeFillTint="3F"/>
    </w:tcPr>
    <w:tblStylePr w:type="firstRow">
      <w:rPr>
        <w:b/>
        <w:bCs/>
        <w:color w:val="000000" w:themeColor="text1"/>
      </w:rPr>
      <w:tblPr/>
      <w:tcPr>
        <w:shd w:val="clear" w:color="auto" w:fill="E9F9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color="auto"/>
          <w:insideV w:val="single" w:sz="6" w:space="0" w:color="auto"/>
        </w:tcBorders>
        <w:shd w:val="clear" w:color="auto" w:fill="93E4DD"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cPr>
      <w:shd w:val="clear" w:color="auto" w:fill="F8D2D7" w:themeFill="accent6" w:themeFillTint="3F"/>
    </w:tcPr>
    <w:tblStylePr w:type="firstRow">
      <w:rPr>
        <w:b/>
        <w:bCs/>
        <w:color w:val="000000" w:themeColor="text1"/>
      </w:rPr>
      <w:tblPr/>
      <w:tcPr>
        <w:shd w:val="clear" w:color="auto" w:fill="FCED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color="auto"/>
          <w:insideV w:val="single" w:sz="6" w:space="0" w:color="auto"/>
        </w:tcBorders>
        <w:shd w:val="clear" w:color="auto" w:fill="F2A5AE"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C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874C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874C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874C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874C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B9E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3B9E5"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F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E822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E822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822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822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09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C097"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F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2BA0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2BA0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BA0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BA0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F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DF7B"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D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5BD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5BD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ADEA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0C0B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0C0B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C0B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C0B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E4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3E4DD"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2D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4C5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4C5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4C5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4C5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5A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2A5AE"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874C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D53A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D53A0" w:themeFill="accent1" w:themeFillShade="BF"/>
      </w:tcPr>
    </w:tblStylePr>
    <w:tblStylePr w:type="band1Vert">
      <w:tblPr/>
      <w:tcPr>
        <w:tcBorders>
          <w:top w:val="nil"/>
          <w:left w:val="nil"/>
          <w:bottom w:val="nil"/>
          <w:right w:val="nil"/>
          <w:insideH w:val="nil"/>
          <w:insideV w:val="nil"/>
        </w:tcBorders>
        <w:shd w:val="clear" w:color="auto" w:fill="2D53A0" w:themeFill="accent1" w:themeFillShade="BF"/>
      </w:tcPr>
    </w:tblStylePr>
    <w:tblStylePr w:type="band1Horz">
      <w:tblPr/>
      <w:tcPr>
        <w:tcBorders>
          <w:top w:val="nil"/>
          <w:left w:val="nil"/>
          <w:bottom w:val="nil"/>
          <w:right w:val="nil"/>
          <w:insideH w:val="nil"/>
          <w:insideV w:val="nil"/>
        </w:tcBorders>
        <w:shd w:val="clear" w:color="auto" w:fill="2D53A0"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EE822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E0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55E1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F2BA0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C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A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A01" w:themeFill="accent3" w:themeFillShade="BF"/>
      </w:tcPr>
    </w:tblStylePr>
    <w:tblStylePr w:type="band1Vert">
      <w:tblPr/>
      <w:tcPr>
        <w:tcBorders>
          <w:top w:val="nil"/>
          <w:left w:val="nil"/>
          <w:bottom w:val="nil"/>
          <w:right w:val="nil"/>
          <w:insideH w:val="nil"/>
          <w:insideV w:val="nil"/>
        </w:tcBorders>
        <w:shd w:val="clear" w:color="auto" w:fill="B58A01" w:themeFill="accent3" w:themeFillShade="BF"/>
      </w:tcPr>
    </w:tblStylePr>
    <w:tblStylePr w:type="band1Horz">
      <w:tblPr/>
      <w:tcPr>
        <w:tcBorders>
          <w:top w:val="nil"/>
          <w:left w:val="nil"/>
          <w:bottom w:val="nil"/>
          <w:right w:val="nil"/>
          <w:insideH w:val="nil"/>
          <w:insideV w:val="nil"/>
        </w:tcBorders>
        <w:shd w:val="clear" w:color="auto" w:fill="B58A01"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75BD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E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78D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30C0B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F5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48F8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48F86" w:themeFill="accent5" w:themeFillShade="BF"/>
      </w:tcPr>
    </w:tblStylePr>
    <w:tblStylePr w:type="band1Vert">
      <w:tblPr/>
      <w:tcPr>
        <w:tcBorders>
          <w:top w:val="nil"/>
          <w:left w:val="nil"/>
          <w:bottom w:val="nil"/>
          <w:right w:val="nil"/>
          <w:insideH w:val="nil"/>
          <w:insideV w:val="nil"/>
        </w:tcBorders>
        <w:shd w:val="clear" w:color="auto" w:fill="248F86" w:themeFill="accent5" w:themeFillShade="BF"/>
      </w:tcPr>
    </w:tblStylePr>
    <w:tblStylePr w:type="band1Horz">
      <w:tblPr/>
      <w:tcPr>
        <w:tcBorders>
          <w:top w:val="nil"/>
          <w:left w:val="nil"/>
          <w:bottom w:val="nil"/>
          <w:right w:val="nil"/>
          <w:insideH w:val="nil"/>
          <w:insideV w:val="nil"/>
        </w:tcBorders>
        <w:shd w:val="clear" w:color="auto" w:fill="248F86"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E54C5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71D3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71D31" w:themeFill="accent6" w:themeFillShade="BF"/>
      </w:tcPr>
    </w:tblStylePr>
    <w:tblStylePr w:type="band1Vert">
      <w:tblPr/>
      <w:tcPr>
        <w:tcBorders>
          <w:top w:val="nil"/>
          <w:left w:val="nil"/>
          <w:bottom w:val="nil"/>
          <w:right w:val="nil"/>
          <w:insideH w:val="nil"/>
          <w:insideV w:val="nil"/>
        </w:tcBorders>
        <w:shd w:val="clear" w:color="auto" w:fill="C71D31" w:themeFill="accent6" w:themeFillShade="BF"/>
      </w:tcPr>
    </w:tblStylePr>
    <w:tblStylePr w:type="band1Horz">
      <w:tblPr/>
      <w:tcPr>
        <w:tcBorders>
          <w:top w:val="nil"/>
          <w:left w:val="nil"/>
          <w:bottom w:val="nil"/>
          <w:right w:val="nil"/>
          <w:insideH w:val="nil"/>
          <w:insideV w:val="nil"/>
        </w:tcBorders>
        <w:shd w:val="clear" w:color="auto" w:fill="C71D31" w:themeFill="accent6" w:themeFillShade="BF"/>
      </w:tcPr>
    </w:tblStylePr>
  </w:style>
  <w:style w:type="table" w:styleId="afa">
    <w:name w:val="Colorful Shading"/>
    <w:basedOn w:val="a3"/>
    <w:uiPriority w:val="71"/>
    <w:qFormat/>
    <w:rPr>
      <w:color w:val="000000" w:themeColor="text1"/>
    </w:rPr>
    <w:tblPr>
      <w:tblBorders>
        <w:top w:val="single" w:sz="24" w:space="0" w:color="EE822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EE822F" w:themeColor="accent2"/>
        <w:left w:val="single" w:sz="4" w:space="0" w:color="4874CB" w:themeColor="accent1"/>
        <w:bottom w:val="single" w:sz="4" w:space="0" w:color="4874CB" w:themeColor="accent1"/>
        <w:right w:val="single" w:sz="4" w:space="0" w:color="4874CB"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380"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38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EE822F" w:themeColor="accent2"/>
        <w:left w:val="single" w:sz="4" w:space="0" w:color="EE822F" w:themeColor="accent2"/>
        <w:bottom w:val="single" w:sz="4" w:space="0" w:color="EE822F" w:themeColor="accent2"/>
        <w:right w:val="single" w:sz="4" w:space="0" w:color="EE822F"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4B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E4B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E4B0D"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75BD42" w:themeColor="accent4"/>
        <w:left w:val="single" w:sz="4" w:space="0" w:color="F2BA02" w:themeColor="accent3"/>
        <w:bottom w:val="single" w:sz="4" w:space="0" w:color="F2BA02" w:themeColor="accent3"/>
        <w:right w:val="single" w:sz="4" w:space="0" w:color="F2BA02" w:themeColor="accent3"/>
        <w:insideH w:val="single" w:sz="4" w:space="0" w:color="FFFFFF" w:themeColor="background1"/>
        <w:insideV w:val="single" w:sz="4" w:space="0" w:color="FFFFFF" w:themeColor="background1"/>
      </w:tblBorders>
    </w:tblPr>
    <w:tcPr>
      <w:shd w:val="clear" w:color="auto" w:fill="FEF8E4" w:themeFill="accent3" w:themeFillTint="19"/>
    </w:tcPr>
    <w:tblStylePr w:type="firstRow">
      <w:rPr>
        <w:b/>
        <w:bCs/>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6F01"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6F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EDF7B" w:themeFill="accent3" w:themeFillTint="7F"/>
      </w:tcPr>
    </w:tblStylePr>
  </w:style>
  <w:style w:type="table" w:styleId="-43">
    <w:name w:val="Colorful Shading Accent 4"/>
    <w:basedOn w:val="a3"/>
    <w:uiPriority w:val="71"/>
    <w:qFormat/>
    <w:rPr>
      <w:color w:val="000000" w:themeColor="text1"/>
    </w:rPr>
    <w:tblPr>
      <w:tblBorders>
        <w:top w:val="single" w:sz="24" w:space="0" w:color="F2BA02" w:themeColor="accent3"/>
        <w:left w:val="single" w:sz="4" w:space="0" w:color="75BD42" w:themeColor="accent4"/>
        <w:bottom w:val="single" w:sz="4" w:space="0" w:color="75BD42" w:themeColor="accent4"/>
        <w:right w:val="single" w:sz="4" w:space="0" w:color="75BD42" w:themeColor="accent4"/>
        <w:insideH w:val="single" w:sz="4" w:space="0" w:color="FFFFFF" w:themeColor="background1"/>
        <w:insideV w:val="single" w:sz="4" w:space="0" w:color="FFFFFF" w:themeColor="background1"/>
      </w:tblBorders>
    </w:tblPr>
    <w:tcPr>
      <w:shd w:val="clear" w:color="auto" w:fill="F1F8EC" w:themeFill="accent4" w:themeFillTint="19"/>
    </w:tcPr>
    <w:tblStylePr w:type="firstRow">
      <w:rPr>
        <w:b/>
        <w:bCs/>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7127"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671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E54C5E" w:themeColor="accent6"/>
        <w:left w:val="single" w:sz="4" w:space="0" w:color="30C0B4" w:themeColor="accent5"/>
        <w:bottom w:val="single" w:sz="4" w:space="0" w:color="30C0B4" w:themeColor="accent5"/>
        <w:right w:val="single" w:sz="4" w:space="0" w:color="30C0B4" w:themeColor="accent5"/>
        <w:insideH w:val="single" w:sz="4" w:space="0" w:color="FFFFFF" w:themeColor="background1"/>
        <w:insideV w:val="single" w:sz="4" w:space="0" w:color="FFFFFF" w:themeColor="background1"/>
      </w:tblBorders>
    </w:tblPr>
    <w:tcPr>
      <w:shd w:val="clear" w:color="auto" w:fill="E9F9F8" w:themeFill="accent5" w:themeFillTint="19"/>
    </w:tcPr>
    <w:tblStylePr w:type="firstRow">
      <w:rPr>
        <w:b/>
        <w:bCs/>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736B"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C736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30C0B4" w:themeColor="accent5"/>
        <w:left w:val="single" w:sz="4" w:space="0" w:color="E54C5E" w:themeColor="accent6"/>
        <w:bottom w:val="single" w:sz="4" w:space="0" w:color="E54C5E" w:themeColor="accent6"/>
        <w:right w:val="single" w:sz="4" w:space="0" w:color="E54C5E" w:themeColor="accent6"/>
        <w:insideH w:val="single" w:sz="4" w:space="0" w:color="FFFFFF" w:themeColor="background1"/>
        <w:insideV w:val="single" w:sz="4" w:space="0" w:color="FFFFFF" w:themeColor="background1"/>
      </w:tblBorders>
    </w:tblPr>
    <w:tcPr>
      <w:shd w:val="clear" w:color="auto" w:fill="FCEDEE" w:themeFill="accent6" w:themeFillTint="19"/>
    </w:tcPr>
    <w:tblStylePr w:type="firstRow">
      <w:rPr>
        <w:b/>
        <w:bCs/>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1727"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F172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FCB" w:themeFill="accent2" w:themeFillTint="3F"/>
      </w:tcPr>
    </w:tblStylePr>
    <w:tblStylePr w:type="band1Horz">
      <w:tblPr/>
      <w:tcPr>
        <w:shd w:val="clear" w:color="auto" w:fill="FBE5D5"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EF8E4" w:themeFill="accent3" w:themeFillTint="19"/>
    </w:tcPr>
    <w:tblStylePr w:type="firstRow">
      <w:rPr>
        <w:b/>
        <w:bCs/>
        <w:color w:val="FFFFFF" w:themeColor="background1"/>
      </w:rPr>
      <w:tblPr/>
      <w:tcPr>
        <w:tcBorders>
          <w:bottom w:val="single" w:sz="12" w:space="0" w:color="FFFFFF" w:themeColor="background1"/>
        </w:tcBorders>
        <w:shd w:val="clear" w:color="auto" w:fill="5D9734" w:themeFill="accent4" w:themeFillShade="CC"/>
      </w:tcPr>
    </w:tblStylePr>
    <w:tblStylePr w:type="lastRow">
      <w:rPr>
        <w:b/>
        <w:bCs/>
        <w:color w:val="5D97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1F8EC" w:themeFill="accent4" w:themeFillTint="19"/>
    </w:tcPr>
    <w:tblStylePr w:type="firstRow">
      <w:rPr>
        <w:b/>
        <w:bCs/>
        <w:color w:val="FFFFFF" w:themeColor="background1"/>
      </w:rPr>
      <w:tblPr/>
      <w:tcPr>
        <w:tcBorders>
          <w:bottom w:val="single" w:sz="12" w:space="0" w:color="FFFFFF" w:themeColor="background1"/>
        </w:tcBorders>
        <w:shd w:val="clear" w:color="auto" w:fill="C19401" w:themeFill="accent3" w:themeFillShade="CC"/>
      </w:tcPr>
    </w:tblStylePr>
    <w:tblStylePr w:type="lastRow">
      <w:rPr>
        <w:b/>
        <w:bCs/>
        <w:color w:val="C194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9F9F8" w:themeFill="accent5" w:themeFillTint="19"/>
    </w:tcPr>
    <w:tblStylePr w:type="firstRow">
      <w:rPr>
        <w:b/>
        <w:bCs/>
        <w:color w:val="FFFFFF" w:themeColor="background1"/>
      </w:rPr>
      <w:tblPr/>
      <w:tcPr>
        <w:tcBorders>
          <w:bottom w:val="single" w:sz="12" w:space="0" w:color="FFFFFF" w:themeColor="background1"/>
        </w:tcBorders>
        <w:shd w:val="clear" w:color="auto" w:fill="D41F34" w:themeFill="accent6" w:themeFillShade="CC"/>
      </w:tcPr>
    </w:tblStylePr>
    <w:tblStylePr w:type="lastRow">
      <w:rPr>
        <w:b/>
        <w:bCs/>
        <w:color w:val="D41F3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CEDEE" w:themeFill="accent6" w:themeFillTint="19"/>
    </w:tcPr>
    <w:tblStylePr w:type="firstRow">
      <w:rPr>
        <w:b/>
        <w:bCs/>
        <w:color w:val="FFFFFF" w:themeColor="background1"/>
      </w:rPr>
      <w:tblPr/>
      <w:tcPr>
        <w:tcBorders>
          <w:bottom w:val="single" w:sz="12" w:space="0" w:color="FFFFFF" w:themeColor="background1"/>
        </w:tcBorders>
        <w:shd w:val="clear" w:color="auto" w:fill="26998F" w:themeFill="accent5" w:themeFillShade="CC"/>
      </w:tcPr>
    </w:tblStylePr>
    <w:tblStylePr w:type="lastRow">
      <w:rPr>
        <w:b/>
        <w:bCs/>
        <w:color w:val="26998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rPr>
      <w:tblPr/>
      <w:tcPr>
        <w:shd w:val="clear" w:color="auto" w:fill="B5C7EA" w:themeFill="accent1" w:themeFillTint="66"/>
      </w:tcPr>
    </w:tblStylePr>
    <w:tblStylePr w:type="firstCol">
      <w:rPr>
        <w:color w:val="FFFFFF" w:themeColor="background1"/>
      </w:rPr>
      <w:tblPr/>
      <w:tcPr>
        <w:shd w:val="clear" w:color="auto" w:fill="2D53A0" w:themeFill="accent1" w:themeFillShade="BF"/>
      </w:tcPr>
    </w:tblStylePr>
    <w:tblStylePr w:type="lastCol">
      <w:rPr>
        <w:color w:val="FFFFFF" w:themeColor="background1"/>
      </w:rPr>
      <w:tblPr/>
      <w:tcPr>
        <w:shd w:val="clear" w:color="auto" w:fill="2D53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rPr>
      <w:tblPr/>
      <w:tcPr>
        <w:shd w:val="clear" w:color="auto" w:fill="F8CCAB" w:themeFill="accent2" w:themeFillTint="66"/>
      </w:tcPr>
    </w:tblStylePr>
    <w:tblStylePr w:type="firstCol">
      <w:rPr>
        <w:color w:val="FFFFFF" w:themeColor="background1"/>
      </w:rPr>
      <w:tblPr/>
      <w:tcPr>
        <w:shd w:val="clear" w:color="auto" w:fill="C55E10" w:themeFill="accent2" w:themeFillShade="BF"/>
      </w:tcPr>
    </w:tblStylePr>
    <w:tblStylePr w:type="lastCol">
      <w:rPr>
        <w:color w:val="FFFFFF" w:themeColor="background1"/>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rPr>
      <w:tblPr/>
      <w:tcPr>
        <w:shd w:val="clear" w:color="auto" w:fill="FEE595" w:themeFill="accent3" w:themeFillTint="66"/>
      </w:tcPr>
    </w:tblStylePr>
    <w:tblStylePr w:type="firstCol">
      <w:rPr>
        <w:color w:val="FFFFFF" w:themeColor="background1"/>
      </w:rPr>
      <w:tblPr/>
      <w:tcPr>
        <w:shd w:val="clear" w:color="auto" w:fill="B58A01" w:themeFill="accent3" w:themeFillShade="BF"/>
      </w:tcPr>
    </w:tblStylePr>
    <w:tblStylePr w:type="lastCol">
      <w:rPr>
        <w:color w:val="FFFFFF" w:themeColor="background1"/>
      </w:rPr>
      <w:tblPr/>
      <w:tcPr>
        <w:shd w:val="clear" w:color="auto" w:fill="B58A01" w:themeFill="accent3" w:themeFillShade="BF"/>
      </w:tc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rPr>
      <w:tblPr/>
      <w:tcPr>
        <w:shd w:val="clear" w:color="auto" w:fill="C7E4B3" w:themeFill="accent4" w:themeFillTint="66"/>
      </w:tcPr>
    </w:tblStylePr>
    <w:tblStylePr w:type="firstCol">
      <w:rPr>
        <w:color w:val="FFFFFF" w:themeColor="background1"/>
      </w:rPr>
      <w:tblPr/>
      <w:tcPr>
        <w:shd w:val="clear" w:color="auto" w:fill="578D31" w:themeFill="accent4" w:themeFillShade="BF"/>
      </w:tcPr>
    </w:tblStylePr>
    <w:tblStylePr w:type="lastCol">
      <w:rPr>
        <w:color w:val="FFFFFF" w:themeColor="background1"/>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rPr>
      <w:tblPr/>
      <w:tcPr>
        <w:shd w:val="clear" w:color="auto" w:fill="A8E9E3" w:themeFill="accent5" w:themeFillTint="66"/>
      </w:tcPr>
    </w:tblStylePr>
    <w:tblStylePr w:type="firstCol">
      <w:rPr>
        <w:color w:val="FFFFFF" w:themeColor="background1"/>
      </w:rPr>
      <w:tblPr/>
      <w:tcPr>
        <w:shd w:val="clear" w:color="auto" w:fill="248F86" w:themeFill="accent5" w:themeFillShade="BF"/>
      </w:tcPr>
    </w:tblStylePr>
    <w:tblStylePr w:type="lastCol">
      <w:rPr>
        <w:color w:val="FFFFFF" w:themeColor="background1"/>
      </w:rPr>
      <w:tblPr/>
      <w:tcPr>
        <w:shd w:val="clear" w:color="auto" w:fill="24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rPr>
      <w:tblPr/>
      <w:tcPr>
        <w:shd w:val="clear" w:color="auto" w:fill="F4B7BE" w:themeFill="accent6" w:themeFillTint="66"/>
      </w:tcPr>
    </w:tblStylePr>
    <w:tblStylePr w:type="firstCol">
      <w:rPr>
        <w:color w:val="FFFFFF" w:themeColor="background1"/>
      </w:rPr>
      <w:tblPr/>
      <w:tcPr>
        <w:shd w:val="clear" w:color="auto" w:fill="C71D31" w:themeFill="accent6" w:themeFillShade="BF"/>
      </w:tcPr>
    </w:tblStylePr>
    <w:tblStylePr w:type="lastCol">
      <w:rPr>
        <w:color w:val="FFFFFF" w:themeColor="background1"/>
      </w:rPr>
      <w:tblPr/>
      <w:tcPr>
        <w:shd w:val="clear" w:color="auto" w:fill="C71D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HTML">
    <w:name w:val="HTML Code"/>
    <w:basedOn w:val="a2"/>
    <w:uiPriority w:val="99"/>
    <w:semiHidden/>
    <w:unhideWhenUsed/>
    <w:rPr>
      <w:rFonts w:ascii="Courier New" w:hAnsi="Courier New"/>
      <w:sz w:val="20"/>
    </w:rPr>
  </w:style>
  <w:style w:type="character" w:customStyle="1" w:styleId="14">
    <w:name w:val="不明显参考1"/>
    <w:basedOn w:val="a2"/>
    <w:uiPriority w:val="31"/>
    <w:qFormat/>
    <w:rPr>
      <w:smallCaps/>
      <w:color w:val="EE822F" w:themeColor="accent2"/>
      <w:u w:val="single"/>
    </w:rPr>
  </w:style>
  <w:style w:type="character" w:customStyle="1" w:styleId="ae">
    <w:name w:val="页眉 字符"/>
    <w:basedOn w:val="a2"/>
    <w:link w:val="ad"/>
    <w:uiPriority w:val="99"/>
    <w:qFormat/>
  </w:style>
  <w:style w:type="character" w:customStyle="1" w:styleId="10">
    <w:name w:val="标题 1 字符"/>
    <w:basedOn w:val="a2"/>
    <w:link w:val="1"/>
    <w:uiPriority w:val="9"/>
    <w:qFormat/>
    <w:rPr>
      <w:rFonts w:asciiTheme="majorHAnsi" w:eastAsiaTheme="majorEastAsia" w:hAnsiTheme="majorHAnsi" w:cstheme="majorBidi"/>
      <w:b/>
      <w:bCs/>
      <w:color w:val="2D53A0" w:themeColor="accent1" w:themeShade="BF"/>
      <w:sz w:val="28"/>
      <w:szCs w:val="28"/>
    </w:rPr>
  </w:style>
  <w:style w:type="character" w:customStyle="1" w:styleId="15">
    <w:name w:val="书籍标题1"/>
    <w:basedOn w:val="a2"/>
    <w:uiPriority w:val="33"/>
    <w:qFormat/>
    <w:rPr>
      <w:b/>
      <w:bCs/>
      <w:smallCaps/>
      <w:spacing w:val="5"/>
    </w:rPr>
  </w:style>
  <w:style w:type="character" w:customStyle="1" w:styleId="aff">
    <w:name w:val="引用 字符"/>
    <w:basedOn w:val="a2"/>
    <w:link w:val="aff0"/>
    <w:uiPriority w:val="29"/>
    <w:qFormat/>
    <w:rPr>
      <w:i/>
      <w:iCs/>
      <w:color w:val="000000" w:themeColor="text1"/>
    </w:rPr>
  </w:style>
  <w:style w:type="paragraph" w:styleId="aff0">
    <w:name w:val="Quote"/>
    <w:basedOn w:val="a1"/>
    <w:next w:val="a1"/>
    <w:link w:val="aff"/>
    <w:uiPriority w:val="29"/>
    <w:qFormat/>
    <w:rPr>
      <w:i/>
      <w:iCs/>
      <w:color w:val="000000" w:themeColor="text1"/>
    </w:rPr>
  </w:style>
  <w:style w:type="character" w:customStyle="1" w:styleId="22">
    <w:name w:val="标题 2 字符"/>
    <w:basedOn w:val="a2"/>
    <w:link w:val="21"/>
    <w:uiPriority w:val="9"/>
    <w:qFormat/>
    <w:rPr>
      <w:rFonts w:asciiTheme="majorHAnsi" w:eastAsiaTheme="majorEastAsia" w:hAnsiTheme="majorHAnsi" w:cstheme="majorBidi"/>
      <w:b/>
      <w:bCs/>
      <w:color w:val="4874CB" w:themeColor="accent1"/>
      <w:sz w:val="26"/>
      <w:szCs w:val="26"/>
    </w:rPr>
  </w:style>
  <w:style w:type="character" w:customStyle="1" w:styleId="aff1">
    <w:name w:val="明显引用 字符"/>
    <w:basedOn w:val="a2"/>
    <w:link w:val="aff2"/>
    <w:uiPriority w:val="30"/>
    <w:qFormat/>
    <w:rPr>
      <w:b/>
      <w:bCs/>
      <w:i/>
      <w:iCs/>
      <w:color w:val="4874CB" w:themeColor="accent1"/>
    </w:rPr>
  </w:style>
  <w:style w:type="paragraph" w:styleId="aff2">
    <w:name w:val="Intense Quote"/>
    <w:basedOn w:val="a1"/>
    <w:next w:val="a1"/>
    <w:link w:val="aff1"/>
    <w:uiPriority w:val="30"/>
    <w:qFormat/>
    <w:pPr>
      <w:pBdr>
        <w:bottom w:val="single" w:sz="4" w:space="4" w:color="4874CB" w:themeColor="accent1"/>
      </w:pBdr>
      <w:spacing w:before="200" w:after="280"/>
      <w:ind w:left="936" w:right="936"/>
    </w:pPr>
    <w:rPr>
      <w:b/>
      <w:bCs/>
      <w:i/>
      <w:iCs/>
      <w:color w:val="4874CB" w:themeColor="accent1"/>
    </w:rPr>
  </w:style>
  <w:style w:type="character" w:customStyle="1" w:styleId="60">
    <w:name w:val="标题 6 字符"/>
    <w:basedOn w:val="a2"/>
    <w:link w:val="6"/>
    <w:uiPriority w:val="9"/>
    <w:semiHidden/>
    <w:qFormat/>
    <w:rPr>
      <w:rFonts w:asciiTheme="majorHAnsi" w:eastAsiaTheme="majorEastAsia" w:hAnsiTheme="majorHAnsi" w:cstheme="majorBidi"/>
      <w:i/>
      <w:iCs/>
      <w:color w:val="1E386B" w:themeColor="accent1" w:themeShade="80"/>
    </w:rPr>
  </w:style>
  <w:style w:type="character" w:customStyle="1" w:styleId="35">
    <w:name w:val="正文文本 3 字符"/>
    <w:basedOn w:val="a2"/>
    <w:link w:val="34"/>
    <w:uiPriority w:val="99"/>
    <w:qFormat/>
    <w:rPr>
      <w:sz w:val="16"/>
      <w:szCs w:val="16"/>
    </w:rPr>
  </w:style>
  <w:style w:type="character" w:customStyle="1" w:styleId="25">
    <w:name w:val="正文文本 2 字符"/>
    <w:basedOn w:val="a2"/>
    <w:link w:val="24"/>
    <w:uiPriority w:val="99"/>
    <w:qFormat/>
  </w:style>
  <w:style w:type="character" w:customStyle="1" w:styleId="a6">
    <w:name w:val="宏文本 字符"/>
    <w:basedOn w:val="a2"/>
    <w:link w:val="a5"/>
    <w:uiPriority w:val="99"/>
    <w:qFormat/>
    <w:rPr>
      <w:rFonts w:ascii="Courier" w:hAnsi="Courier"/>
      <w:sz w:val="20"/>
      <w:szCs w:val="20"/>
    </w:rPr>
  </w:style>
  <w:style w:type="character" w:customStyle="1" w:styleId="ac">
    <w:name w:val="页脚 字符"/>
    <w:basedOn w:val="a2"/>
    <w:link w:val="ab"/>
    <w:uiPriority w:val="99"/>
    <w:qFormat/>
  </w:style>
  <w:style w:type="character" w:customStyle="1" w:styleId="16">
    <w:name w:val="不明显强调1"/>
    <w:basedOn w:val="a2"/>
    <w:uiPriority w:val="19"/>
    <w:qFormat/>
    <w:rPr>
      <w:i/>
      <w:iCs/>
      <w:color w:val="7F7F7F" w:themeColor="text1" w:themeTint="80"/>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874CB" w:themeColor="accent1"/>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32">
    <w:name w:val="标题 3 字符"/>
    <w:basedOn w:val="a2"/>
    <w:link w:val="31"/>
    <w:uiPriority w:val="9"/>
    <w:qFormat/>
    <w:rPr>
      <w:rFonts w:asciiTheme="majorHAnsi" w:eastAsiaTheme="majorEastAsia" w:hAnsiTheme="majorHAnsi" w:cstheme="majorBidi"/>
      <w:b/>
      <w:bCs/>
      <w:color w:val="4874CB" w:themeColor="accent1"/>
    </w:rPr>
  </w:style>
  <w:style w:type="paragraph" w:customStyle="1" w:styleId="aff3">
    <w:name w:val="图片标题"/>
    <w:next w:val="a1"/>
    <w:qFormat/>
    <w:pPr>
      <w:tabs>
        <w:tab w:val="left" w:pos="0"/>
      </w:tabs>
      <w:adjustRightInd w:val="0"/>
      <w:spacing w:before="120" w:after="120" w:line="400" w:lineRule="exact"/>
      <w:jc w:val="center"/>
    </w:pPr>
    <w:rPr>
      <w:rFonts w:ascii="Arial" w:eastAsia="黑体" w:hAnsi="Arial" w:cs="Arial"/>
      <w:kern w:val="2"/>
      <w:sz w:val="21"/>
      <w:szCs w:val="21"/>
    </w:rPr>
  </w:style>
  <w:style w:type="paragraph" w:customStyle="1" w:styleId="aff4">
    <w:name w:val="表格标题"/>
    <w:next w:val="a1"/>
    <w:qFormat/>
    <w:pPr>
      <w:tabs>
        <w:tab w:val="left" w:pos="0"/>
      </w:tabs>
      <w:adjustRightInd w:val="0"/>
      <w:spacing w:before="120" w:after="120" w:line="400" w:lineRule="exact"/>
      <w:jc w:val="center"/>
    </w:pPr>
    <w:rPr>
      <w:rFonts w:ascii="Arial" w:eastAsia="黑体" w:hAnsi="Arial" w:cs="Arial"/>
      <w:kern w:val="2"/>
      <w:sz w:val="21"/>
      <w:szCs w:val="21"/>
    </w:rPr>
  </w:style>
  <w:style w:type="character" w:customStyle="1" w:styleId="17">
    <w:name w:val="明显强调1"/>
    <w:basedOn w:val="a2"/>
    <w:uiPriority w:val="21"/>
    <w:qFormat/>
    <w:rPr>
      <w:b/>
      <w:bCs/>
      <w:i/>
      <w:iCs/>
      <w:color w:val="4874CB" w:themeColor="accent1"/>
    </w:rPr>
  </w:style>
  <w:style w:type="character" w:customStyle="1" w:styleId="80">
    <w:name w:val="标题 8 字符"/>
    <w:basedOn w:val="a2"/>
    <w:link w:val="8"/>
    <w:uiPriority w:val="9"/>
    <w:semiHidden/>
    <w:qFormat/>
    <w:rPr>
      <w:rFonts w:asciiTheme="majorHAnsi" w:eastAsiaTheme="majorEastAsia" w:hAnsiTheme="majorHAnsi" w:cstheme="majorBidi"/>
      <w:color w:val="4874CB" w:themeColor="accent1"/>
      <w:sz w:val="20"/>
      <w:szCs w:val="20"/>
    </w:rPr>
  </w:style>
  <w:style w:type="character" w:customStyle="1" w:styleId="18">
    <w:name w:val="明显参考1"/>
    <w:basedOn w:val="a2"/>
    <w:uiPriority w:val="32"/>
    <w:qFormat/>
    <w:rPr>
      <w:b/>
      <w:bCs/>
      <w:smallCaps/>
      <w:color w:val="EE822F" w:themeColor="accent2"/>
      <w:spacing w:val="5"/>
      <w:u w:val="single"/>
    </w:rPr>
  </w:style>
  <w:style w:type="character" w:customStyle="1" w:styleId="a9">
    <w:name w:val="正文文本 字符"/>
    <w:basedOn w:val="a2"/>
    <w:link w:val="a8"/>
    <w:uiPriority w:val="99"/>
    <w:qFormat/>
  </w:style>
  <w:style w:type="character" w:customStyle="1" w:styleId="af4">
    <w:name w:val="标题 字符"/>
    <w:basedOn w:val="a2"/>
    <w:link w:val="af3"/>
    <w:uiPriority w:val="10"/>
    <w:qFormat/>
    <w:rPr>
      <w:rFonts w:asciiTheme="majorHAnsi" w:eastAsiaTheme="majorEastAsia" w:hAnsiTheme="majorHAnsi" w:cstheme="majorBidi"/>
      <w:color w:val="323E4F" w:themeColor="text2" w:themeShade="BF"/>
      <w:spacing w:val="5"/>
      <w:kern w:val="28"/>
      <w:sz w:val="52"/>
      <w:szCs w:val="52"/>
    </w:rPr>
  </w:style>
  <w:style w:type="paragraph" w:styleId="aff5">
    <w:name w:val="List Paragraph"/>
    <w:basedOn w:val="a1"/>
    <w:uiPriority w:val="34"/>
    <w:qFormat/>
    <w:pPr>
      <w:ind w:left="720"/>
      <w:contextualSpacing/>
    </w:pPr>
  </w:style>
  <w:style w:type="paragraph" w:styleId="aff6">
    <w:name w:val="No Spacing"/>
    <w:uiPriority w:val="1"/>
    <w:qFormat/>
    <w:rPr>
      <w:rFonts w:asciiTheme="minorHAnsi" w:eastAsiaTheme="minorEastAsia" w:hAnsiTheme="minorHAnsi" w:cstheme="minorBidi"/>
      <w:sz w:val="22"/>
      <w:szCs w:val="22"/>
      <w:lang w:eastAsia="en-US"/>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af0">
    <w:name w:val="副标题 字符"/>
    <w:basedOn w:val="a2"/>
    <w:link w:val="af"/>
    <w:uiPriority w:val="11"/>
    <w:qFormat/>
    <w:rPr>
      <w:rFonts w:asciiTheme="majorHAnsi" w:eastAsiaTheme="majorEastAsia" w:hAnsiTheme="majorHAnsi" w:cstheme="majorBidi"/>
      <w:i/>
      <w:iCs/>
      <w:color w:val="4874CB" w:themeColor="accent1"/>
      <w:spacing w:val="15"/>
      <w:sz w:val="24"/>
      <w:szCs w:val="24"/>
    </w:rPr>
  </w:style>
  <w:style w:type="character" w:customStyle="1" w:styleId="50">
    <w:name w:val="标题 5 字符"/>
    <w:basedOn w:val="a2"/>
    <w:link w:val="5"/>
    <w:uiPriority w:val="9"/>
    <w:semiHidden/>
    <w:qFormat/>
    <w:rPr>
      <w:rFonts w:asciiTheme="majorHAnsi" w:eastAsiaTheme="majorEastAsia" w:hAnsiTheme="majorHAnsi" w:cstheme="majorBidi"/>
      <w:color w:val="1E386B" w:themeColor="accent1" w:themeShade="80"/>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45A00-FA17-49D7-9EE4-26AFE592C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71</Pages>
  <Words>7247</Words>
  <Characters>42830</Characters>
  <Application>Microsoft Office Word</Application>
  <DocSecurity>0</DocSecurity>
  <Lines>1098</Lines>
  <Paragraphs>685</Paragraphs>
  <ScaleCrop>false</ScaleCrop>
  <Company/>
  <LinksUpToDate>false</LinksUpToDate>
  <CharactersWithSpaces>49392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nandy</dc:creator>
  <cp:lastModifiedBy>da36599@qq.com</cp:lastModifiedBy>
  <cp:revision>12</cp:revision>
  <dcterms:created xsi:type="dcterms:W3CDTF">2026-06-03T11:11:00Z</dcterms:created>
  <dcterms:modified xsi:type="dcterms:W3CDTF">2026-06-04T16:16:00Z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eyJoZGlkIjoiYTU4OWVlZDg0MDNjMDBmNjgyM2FiNTg3YjYwZmEzYzYiLCJ1c2VySWQiOiI4OTM5MzU4NDQifQ==</vt:lpwstr>
  </property>
  <property fmtid="{D5CDD505-2E9C-101B-9397-08002B2CF9AE}" pid="3" name="KSOProductBuildVer">
    <vt:lpwstr>2052-12.1.0.24031</vt:lpwstr>
  </property>
  <property fmtid="{D5CDD505-2E9C-101B-9397-08002B2CF9AE}" pid="4" name="ICV">
    <vt:lpwstr>0C7EB88C3B4B44E9A2CA7C5AC6BBDACC_13</vt:lpwstr>
  </property>
</Properties>
</file>